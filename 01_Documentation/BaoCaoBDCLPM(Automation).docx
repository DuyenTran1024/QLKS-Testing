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3DF0" w14:textId="77777777" w:rsidR="0059108C" w:rsidRDefault="0059108C" w:rsidP="00CE71E5">
      <w:pPr>
        <w:jc w:val="center"/>
        <w:rPr>
          <w:b/>
          <w:szCs w:val="26"/>
          <w:lang w:val="vi-VN"/>
        </w:rPr>
      </w:pPr>
    </w:p>
    <w:p w14:paraId="7E7159E6" w14:textId="0B3BE263" w:rsidR="001A5F7B" w:rsidRDefault="004F5832" w:rsidP="007A4361">
      <w:pPr>
        <w:ind w:firstLine="0"/>
        <w:jc w:val="center"/>
        <w:rPr>
          <w:b/>
          <w:szCs w:val="26"/>
          <w:lang w:val="vi-VN"/>
        </w:rPr>
      </w:pPr>
      <w:r>
        <w:rPr>
          <w:b/>
          <w:szCs w:val="26"/>
          <w:lang w:val="vi-VN"/>
        </w:rPr>
        <w:t>TRƯỜNG ĐẠI HỌC NGOẠI NGỮ - TIN HỌC THÀNH PHỐ HỒ CHÍ</w:t>
      </w:r>
      <w:r w:rsidR="007A4361" w:rsidRPr="007A4361">
        <w:rPr>
          <w:b/>
          <w:szCs w:val="26"/>
          <w:lang w:val="vi-VN"/>
        </w:rPr>
        <w:t xml:space="preserve"> </w:t>
      </w:r>
      <w:r>
        <w:rPr>
          <w:b/>
          <w:szCs w:val="26"/>
          <w:lang w:val="vi-VN"/>
        </w:rPr>
        <w:t>MINH</w:t>
      </w:r>
    </w:p>
    <w:p w14:paraId="5D92BB4C" w14:textId="77777777" w:rsidR="001A5F7B" w:rsidRDefault="004F5832" w:rsidP="007A4361">
      <w:pPr>
        <w:ind w:firstLine="0"/>
        <w:jc w:val="center"/>
        <w:rPr>
          <w:b/>
          <w:szCs w:val="26"/>
          <w:lang w:val="vi-VN"/>
        </w:rPr>
      </w:pPr>
      <w:r>
        <w:rPr>
          <w:b/>
          <w:szCs w:val="26"/>
          <w:lang w:val="vi-VN"/>
        </w:rPr>
        <w:t>KHOA CÔNG NGHỆ THÔNG TIN</w:t>
      </w:r>
    </w:p>
    <w:p w14:paraId="5FEFEA69" w14:textId="7DE09926" w:rsidR="001A5F7B" w:rsidRDefault="004F5832" w:rsidP="007A4361">
      <w:pPr>
        <w:ind w:firstLine="0"/>
        <w:jc w:val="center"/>
        <w:rPr>
          <w:rFonts w:ascii="Wingdings" w:hAnsi="Wingdings" w:hint="eastAsia"/>
          <w:szCs w:val="26"/>
          <w:lang w:val="vi-VN"/>
        </w:rPr>
      </w:pPr>
      <w:r>
        <w:rPr>
          <w:rFonts w:ascii="Wingdings" w:hAnsi="Wingdings"/>
          <w:szCs w:val="26"/>
          <w:lang w:val="vi-VN"/>
        </w:rPr>
        <w:t></w:t>
      </w:r>
      <w:r>
        <w:rPr>
          <w:rFonts w:ascii="Wingdings" w:hAnsi="Wingdings"/>
          <w:szCs w:val="26"/>
          <w:lang w:val="vi-VN"/>
        </w:rPr>
        <w:t></w:t>
      </w:r>
      <w:r>
        <w:rPr>
          <w:rFonts w:ascii="Wingdings" w:hAnsi="Wingdings"/>
          <w:szCs w:val="26"/>
          <w:lang w:val="vi-VN"/>
        </w:rPr>
        <w:t></w:t>
      </w:r>
    </w:p>
    <w:p w14:paraId="6E65B707" w14:textId="476055D7" w:rsidR="00AA5148" w:rsidRPr="00EB52EC" w:rsidRDefault="00AA5148" w:rsidP="007A4361">
      <w:pPr>
        <w:ind w:firstLine="0"/>
        <w:jc w:val="center"/>
        <w:rPr>
          <w:rFonts w:ascii="Wingdings" w:hAnsi="Wingdings" w:hint="eastAsia"/>
          <w:szCs w:val="26"/>
          <w:lang w:val="vi-VN"/>
        </w:rPr>
      </w:pPr>
      <w:r>
        <w:rPr>
          <w:b/>
          <w:noProof/>
          <w:sz w:val="32"/>
          <w:lang w:val="vi-VN"/>
        </w:rPr>
        <w:drawing>
          <wp:inline distT="0" distB="0" distL="0" distR="0" wp14:anchorId="55C9F87D" wp14:editId="404EB604">
            <wp:extent cx="1031443" cy="696630"/>
            <wp:effectExtent l="0" t="0" r="0" b="8255"/>
            <wp:docPr id="2076864333" name="Hình ảnh 2" descr="Ảnh có chứa vòng tròn, màu vàng,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64333" name="Hình ảnh 2" descr="Ảnh có chứa vòng tròn, màu vàng, Phông chữ, biểu tượng&#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43544" cy="704803"/>
                    </a:xfrm>
                    <a:prstGeom prst="rect">
                      <a:avLst/>
                    </a:prstGeom>
                    <a:noFill/>
                    <a:ln>
                      <a:noFill/>
                    </a:ln>
                  </pic:spPr>
                </pic:pic>
              </a:graphicData>
            </a:graphic>
          </wp:inline>
        </w:drawing>
      </w:r>
    </w:p>
    <w:p w14:paraId="431058F7" w14:textId="55B91955" w:rsidR="0059108C" w:rsidRDefault="00DF55A1" w:rsidP="007A4361">
      <w:pPr>
        <w:ind w:firstLine="0"/>
        <w:jc w:val="center"/>
        <w:rPr>
          <w:szCs w:val="26"/>
          <w:lang w:val="vi-VN"/>
        </w:rPr>
      </w:pPr>
      <w:r>
        <w:rPr>
          <w:b/>
          <w:szCs w:val="26"/>
          <w:lang w:val="vi-VN"/>
        </w:rPr>
        <w:t>HỌC KỲ</w:t>
      </w:r>
      <w:r w:rsidR="0059108C">
        <w:rPr>
          <w:b/>
          <w:szCs w:val="26"/>
          <w:lang w:val="vi-VN"/>
        </w:rPr>
        <w:t xml:space="preserve"> 1 2025-2026</w:t>
      </w:r>
    </w:p>
    <w:p w14:paraId="19B864A5" w14:textId="68DD4F82" w:rsidR="00A35479" w:rsidRPr="00BD0538" w:rsidRDefault="00E95781" w:rsidP="00BD0538">
      <w:pPr>
        <w:ind w:firstLine="0"/>
        <w:jc w:val="center"/>
        <w:rPr>
          <w:szCs w:val="26"/>
          <w:lang w:val="vi-VN"/>
        </w:rPr>
      </w:pPr>
      <w:r>
        <w:rPr>
          <w:b/>
          <w:szCs w:val="26"/>
          <w:lang w:val="vi-VN"/>
        </w:rPr>
        <w:t>KIỂM ĐỊNH CHẤT LƯỢNG PHẦN MỀM</w:t>
      </w:r>
    </w:p>
    <w:p w14:paraId="29E66BEB" w14:textId="676BF52E" w:rsidR="00A35479" w:rsidRPr="00065446" w:rsidRDefault="004F5832" w:rsidP="00065446">
      <w:pPr>
        <w:ind w:firstLine="0"/>
        <w:jc w:val="center"/>
        <w:rPr>
          <w:b/>
          <w:sz w:val="72"/>
          <w:szCs w:val="72"/>
          <w:lang w:val="vi-VN"/>
        </w:rPr>
      </w:pPr>
      <w:r w:rsidRPr="006C0A7F">
        <w:rPr>
          <w:sz w:val="36"/>
          <w:szCs w:val="32"/>
          <w:lang w:val="vi-VN"/>
        </w:rPr>
        <w:br/>
      </w:r>
      <w:r w:rsidR="00CF23A0">
        <w:rPr>
          <w:b/>
          <w:sz w:val="72"/>
          <w:szCs w:val="72"/>
          <w:lang w:val="vi-VN"/>
        </w:rPr>
        <w:t>KIỂM THỬ TRANG WEB QUẢN LÝ HOMESTAY</w:t>
      </w:r>
    </w:p>
    <w:p w14:paraId="4C5E9AD7" w14:textId="767B5EE8" w:rsidR="009A6DC0" w:rsidRPr="009978A9" w:rsidRDefault="009A6DC0" w:rsidP="009E6D66">
      <w:pPr>
        <w:spacing w:after="0"/>
        <w:ind w:left="1440" w:firstLine="0"/>
        <w:rPr>
          <w:lang w:val="vi-VN"/>
        </w:rPr>
      </w:pPr>
      <w:r>
        <w:rPr>
          <w:lang w:val="vi-VN"/>
        </w:rPr>
        <w:t xml:space="preserve">Nhóm sinh viên: </w:t>
      </w:r>
      <w:r w:rsidR="000605EB">
        <w:rPr>
          <w:lang w:val="vi-VN"/>
        </w:rPr>
        <w:t>3</w:t>
      </w:r>
    </w:p>
    <w:p w14:paraId="193A4905" w14:textId="53FF8959" w:rsidR="001A5F7B" w:rsidRDefault="004F5832" w:rsidP="007A4361">
      <w:pPr>
        <w:ind w:left="1440" w:firstLine="0"/>
        <w:rPr>
          <w:szCs w:val="26"/>
          <w:lang w:val="vi-VN"/>
        </w:rPr>
      </w:pPr>
      <w:r>
        <w:rPr>
          <w:szCs w:val="26"/>
          <w:lang w:val="vi-VN"/>
        </w:rPr>
        <w:t xml:space="preserve">Giảng viên hướng dẫn: </w:t>
      </w:r>
      <w:r w:rsidR="00B126E2">
        <w:rPr>
          <w:szCs w:val="26"/>
          <w:lang w:val="vi-VN"/>
        </w:rPr>
        <w:t>Thạc Sĩ. Trần Cẩm Tú</w:t>
      </w:r>
    </w:p>
    <w:p w14:paraId="3B256D63" w14:textId="77777777" w:rsidR="001A5F7B" w:rsidRDefault="004F5832" w:rsidP="007A4361">
      <w:pPr>
        <w:ind w:left="1440" w:firstLine="0"/>
        <w:rPr>
          <w:szCs w:val="26"/>
          <w:lang w:val="vi-VN"/>
        </w:rPr>
      </w:pPr>
      <w:r>
        <w:rPr>
          <w:szCs w:val="26"/>
          <w:lang w:val="vi-VN"/>
        </w:rPr>
        <w:t>Sinh viên thực hiện:</w:t>
      </w:r>
    </w:p>
    <w:p w14:paraId="25E2303B" w14:textId="15067972" w:rsidR="001A5F7B" w:rsidRDefault="004F5832" w:rsidP="007A4361">
      <w:pPr>
        <w:ind w:left="2160" w:firstLine="0"/>
        <w:rPr>
          <w:szCs w:val="26"/>
          <w:lang w:val="vi-VN"/>
        </w:rPr>
      </w:pPr>
      <w:r>
        <w:rPr>
          <w:szCs w:val="26"/>
          <w:lang w:val="vi-VN"/>
        </w:rPr>
        <w:t>1.</w:t>
      </w:r>
      <w:r w:rsidR="009E6D66">
        <w:rPr>
          <w:szCs w:val="26"/>
          <w:lang w:val="vi-VN"/>
        </w:rPr>
        <w:t xml:space="preserve"> Nguyễn Hoàng Kha</w:t>
      </w:r>
      <w:r>
        <w:rPr>
          <w:szCs w:val="26"/>
          <w:lang w:val="vi-VN"/>
        </w:rPr>
        <w:tab/>
      </w:r>
      <w:r>
        <w:rPr>
          <w:szCs w:val="26"/>
          <w:lang w:val="vi-VN"/>
        </w:rPr>
        <w:tab/>
      </w:r>
      <w:r>
        <w:rPr>
          <w:szCs w:val="26"/>
          <w:lang w:val="vi-VN"/>
        </w:rPr>
        <w:tab/>
      </w:r>
      <w:r w:rsidR="009E6D66">
        <w:rPr>
          <w:szCs w:val="26"/>
          <w:lang w:val="vi-VN"/>
        </w:rPr>
        <w:t>23DH114365</w:t>
      </w:r>
    </w:p>
    <w:p w14:paraId="31BA207B" w14:textId="674B0F0B" w:rsidR="001A5F7B" w:rsidRDefault="004F5832" w:rsidP="003B4193">
      <w:pPr>
        <w:ind w:left="2160" w:firstLine="0"/>
        <w:rPr>
          <w:szCs w:val="26"/>
          <w:lang w:val="vi-VN"/>
        </w:rPr>
      </w:pPr>
      <w:r>
        <w:rPr>
          <w:szCs w:val="26"/>
          <w:lang w:val="vi-VN"/>
        </w:rPr>
        <w:t xml:space="preserve">2. </w:t>
      </w:r>
      <w:r w:rsidR="00294698">
        <w:rPr>
          <w:szCs w:val="26"/>
          <w:lang w:val="vi-VN"/>
        </w:rPr>
        <w:t>Trần Mỹ Duyên</w:t>
      </w:r>
      <w:r w:rsidR="00294698">
        <w:rPr>
          <w:szCs w:val="26"/>
          <w:lang w:val="vi-VN"/>
        </w:rPr>
        <w:tab/>
      </w:r>
      <w:r>
        <w:rPr>
          <w:szCs w:val="26"/>
          <w:lang w:val="vi-VN"/>
        </w:rPr>
        <w:tab/>
      </w:r>
      <w:r>
        <w:rPr>
          <w:szCs w:val="26"/>
          <w:lang w:val="vi-VN"/>
        </w:rPr>
        <w:tab/>
      </w:r>
      <w:r>
        <w:rPr>
          <w:szCs w:val="26"/>
          <w:lang w:val="vi-VN"/>
        </w:rPr>
        <w:tab/>
      </w:r>
      <w:r w:rsidR="00294698">
        <w:rPr>
          <w:szCs w:val="26"/>
          <w:lang w:val="vi-VN"/>
        </w:rPr>
        <w:t>23DH110561</w:t>
      </w:r>
    </w:p>
    <w:p w14:paraId="2EE15E51" w14:textId="52560839" w:rsidR="003B4193" w:rsidRPr="00065446" w:rsidRDefault="00065446" w:rsidP="003B4193">
      <w:pPr>
        <w:ind w:left="2160" w:firstLine="0"/>
        <w:rPr>
          <w:rFonts w:cs="Times New Roman"/>
          <w:szCs w:val="26"/>
          <w:lang w:val="vi-VN"/>
        </w:rPr>
      </w:pPr>
      <w:r>
        <w:rPr>
          <w:szCs w:val="26"/>
          <w:lang w:val="vi-VN"/>
        </w:rPr>
        <w:t xml:space="preserve">3. </w:t>
      </w:r>
      <w:r w:rsidRPr="00065446">
        <w:rPr>
          <w:rFonts w:cs="Times New Roman"/>
          <w:color w:val="081B3A"/>
          <w:spacing w:val="3"/>
          <w:szCs w:val="26"/>
          <w:shd w:val="clear" w:color="auto" w:fill="FFFFFF"/>
        </w:rPr>
        <w:t xml:space="preserve">Nguyễn Thanh Lin </w:t>
      </w:r>
      <w:r>
        <w:rPr>
          <w:rFonts w:cs="Times New Roman"/>
          <w:color w:val="081B3A"/>
          <w:spacing w:val="3"/>
          <w:szCs w:val="26"/>
          <w:shd w:val="clear" w:color="auto" w:fill="FFFFFF"/>
        </w:rPr>
        <w:tab/>
      </w:r>
      <w:r>
        <w:rPr>
          <w:rFonts w:cs="Times New Roman"/>
          <w:color w:val="081B3A"/>
          <w:spacing w:val="3"/>
          <w:szCs w:val="26"/>
          <w:shd w:val="clear" w:color="auto" w:fill="FFFFFF"/>
        </w:rPr>
        <w:tab/>
      </w:r>
      <w:r>
        <w:rPr>
          <w:rFonts w:cs="Times New Roman"/>
          <w:color w:val="081B3A"/>
          <w:spacing w:val="3"/>
          <w:szCs w:val="26"/>
          <w:shd w:val="clear" w:color="auto" w:fill="FFFFFF"/>
        </w:rPr>
        <w:tab/>
      </w:r>
      <w:r w:rsidRPr="00065446">
        <w:rPr>
          <w:rFonts w:cs="Times New Roman"/>
          <w:color w:val="081B3A"/>
          <w:spacing w:val="3"/>
          <w:szCs w:val="26"/>
          <w:shd w:val="clear" w:color="auto" w:fill="FFFFFF"/>
        </w:rPr>
        <w:t>23dh114428</w:t>
      </w:r>
    </w:p>
    <w:p w14:paraId="6DE0F611" w14:textId="00779422" w:rsidR="00BD0538" w:rsidRDefault="00065446" w:rsidP="003B4193">
      <w:pPr>
        <w:ind w:left="2160" w:firstLine="0"/>
        <w:rPr>
          <w:rFonts w:cs="Times New Roman"/>
          <w:color w:val="081B3A"/>
          <w:spacing w:val="3"/>
          <w:szCs w:val="26"/>
          <w:shd w:val="clear" w:color="auto" w:fill="FFFFFF"/>
          <w:lang w:val="vi-VN"/>
        </w:rPr>
      </w:pPr>
      <w:r>
        <w:rPr>
          <w:szCs w:val="26"/>
          <w:lang w:val="vi-VN"/>
        </w:rPr>
        <w:t xml:space="preserve">4. </w:t>
      </w:r>
      <w:r w:rsidRPr="00065446">
        <w:rPr>
          <w:rFonts w:cs="Times New Roman"/>
          <w:color w:val="081B3A"/>
          <w:spacing w:val="3"/>
          <w:szCs w:val="26"/>
          <w:shd w:val="clear" w:color="auto" w:fill="FFFFFF"/>
        </w:rPr>
        <w:t xml:space="preserve">Nguyễn Ngọc Minh Thư </w:t>
      </w:r>
      <w:r>
        <w:rPr>
          <w:rFonts w:cs="Times New Roman"/>
          <w:color w:val="081B3A"/>
          <w:spacing w:val="3"/>
          <w:szCs w:val="26"/>
          <w:shd w:val="clear" w:color="auto" w:fill="FFFFFF"/>
        </w:rPr>
        <w:tab/>
      </w:r>
      <w:r>
        <w:rPr>
          <w:rFonts w:cs="Times New Roman"/>
          <w:color w:val="081B3A"/>
          <w:spacing w:val="3"/>
          <w:szCs w:val="26"/>
          <w:shd w:val="clear" w:color="auto" w:fill="FFFFFF"/>
        </w:rPr>
        <w:tab/>
      </w:r>
      <w:r w:rsidRPr="00065446">
        <w:rPr>
          <w:rFonts w:cs="Times New Roman"/>
          <w:color w:val="081B3A"/>
          <w:spacing w:val="3"/>
          <w:szCs w:val="26"/>
          <w:shd w:val="clear" w:color="auto" w:fill="FFFFFF"/>
        </w:rPr>
        <w:t>23DH113515</w:t>
      </w:r>
    </w:p>
    <w:p w14:paraId="1B519679" w14:textId="0114D2AC" w:rsidR="009E6D66" w:rsidRPr="009E6D66" w:rsidRDefault="009E6D66" w:rsidP="003B4193">
      <w:pPr>
        <w:ind w:left="2160" w:firstLine="0"/>
        <w:rPr>
          <w:szCs w:val="26"/>
          <w:lang w:val="vi-VN"/>
        </w:rPr>
      </w:pPr>
      <w:r>
        <w:rPr>
          <w:szCs w:val="26"/>
          <w:lang w:val="vi-VN"/>
        </w:rPr>
        <w:t>5.Nguyễn Văn Khoa</w:t>
      </w:r>
      <w:r>
        <w:rPr>
          <w:szCs w:val="26"/>
          <w:lang w:val="vi-VN"/>
        </w:rPr>
        <w:tab/>
      </w:r>
      <w:r>
        <w:rPr>
          <w:szCs w:val="26"/>
          <w:lang w:val="vi-VN"/>
        </w:rPr>
        <w:tab/>
      </w:r>
      <w:r>
        <w:rPr>
          <w:szCs w:val="26"/>
          <w:lang w:val="vi-VN"/>
        </w:rPr>
        <w:tab/>
      </w:r>
      <w:r>
        <w:rPr>
          <w:szCs w:val="26"/>
          <w:lang w:val="vi-VN"/>
        </w:rPr>
        <w:tab/>
        <w:t>23DH114394</w:t>
      </w:r>
    </w:p>
    <w:p w14:paraId="126E95A5" w14:textId="33A9E2B1" w:rsidR="00414EF0" w:rsidRDefault="00EB52EC" w:rsidP="007A4361">
      <w:pPr>
        <w:ind w:firstLine="0"/>
        <w:jc w:val="center"/>
        <w:rPr>
          <w:lang w:val="vi-VN"/>
        </w:rPr>
        <w:sectPr w:rsidR="00414EF0" w:rsidSect="001361D4">
          <w:footerReference w:type="even" r:id="rId12"/>
          <w:footerReference w:type="default" r:id="rId13"/>
          <w:pgSz w:w="11906" w:h="16838" w:code="9"/>
          <w:pgMar w:top="1699" w:right="1138" w:bottom="1699" w:left="1987" w:header="1282" w:footer="1282" w:gutter="0"/>
          <w:pgBorders w:display="firstPage">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gBorders>
          <w:pgNumType w:start="1"/>
          <w:cols w:space="720"/>
          <w:titlePg/>
          <w:docGrid w:linePitch="360"/>
        </w:sectPr>
      </w:pPr>
      <w:r>
        <w:rPr>
          <w:lang w:val="vi-VN"/>
        </w:rPr>
        <w:t xml:space="preserve">TP Hồ Chí Minh, tháng 12  năm 2025 </w:t>
      </w:r>
    </w:p>
    <w:bookmarkStart w:id="0" w:name="_Toc241439004" w:displacedByCustomXml="next"/>
    <w:bookmarkStart w:id="1" w:name="_Toc749616462" w:displacedByCustomXml="next"/>
    <w:sdt>
      <w:sdtPr>
        <w:rPr>
          <w:b w:val="0"/>
          <w:bCs/>
          <w:caps w:val="0"/>
          <w:sz w:val="26"/>
          <w:szCs w:val="22"/>
        </w:rPr>
        <w:id w:val="1118947251"/>
        <w:docPartObj>
          <w:docPartGallery w:val="Table of Contents"/>
          <w:docPartUnique/>
        </w:docPartObj>
      </w:sdtPr>
      <w:sdtEndPr>
        <w:rPr>
          <w:bCs w:val="0"/>
        </w:rPr>
      </w:sdtEndPr>
      <w:sdtContent>
        <w:p w14:paraId="356FE520" w14:textId="634CC02C" w:rsidR="00B85A75" w:rsidRPr="00EB52EC" w:rsidRDefault="00B85A75" w:rsidP="009A14F1">
          <w:pPr>
            <w:pStyle w:val="Kiu1"/>
            <w:rPr>
              <w:lang w:val="vi-VN"/>
            </w:rPr>
          </w:pPr>
          <w:r>
            <w:rPr>
              <w:lang w:val="vi-VN"/>
            </w:rPr>
            <w:t>MỤC LỤC</w:t>
          </w:r>
          <w:bookmarkEnd w:id="1"/>
          <w:bookmarkEnd w:id="0"/>
        </w:p>
        <w:p w14:paraId="736F0B76" w14:textId="318904DF" w:rsidR="009E6D66" w:rsidRDefault="00B85A75">
          <w:pPr>
            <w:pStyle w:val="TOC1"/>
            <w:rPr>
              <w:rFonts w:asciiTheme="minorHAnsi" w:hAnsiTheme="minorHAnsi"/>
              <w:b w:val="0"/>
              <w:bCs w:val="0"/>
              <w:kern w:val="2"/>
              <w:sz w:val="24"/>
              <w:szCs w:val="24"/>
              <w:lang w:val="en-US"/>
              <w14:ligatures w14:val="standardContextual"/>
            </w:rPr>
          </w:pPr>
          <w:r>
            <w:fldChar w:fldCharType="begin"/>
          </w:r>
          <w:r>
            <w:instrText xml:space="preserve"> TOC \o "1-3" \h \z \u </w:instrText>
          </w:r>
          <w:r>
            <w:fldChar w:fldCharType="separate"/>
          </w:r>
          <w:hyperlink w:anchor="_Toc241439004" w:history="1">
            <w:r w:rsidR="009E6D66" w:rsidRPr="0077134F">
              <w:rPr>
                <w:rStyle w:val="Hyperlink"/>
              </w:rPr>
              <w:t>MỤC LỤC</w:t>
            </w:r>
            <w:r w:rsidR="009E6D66">
              <w:rPr>
                <w:webHidden/>
              </w:rPr>
              <w:tab/>
            </w:r>
            <w:r w:rsidR="009E6D66">
              <w:rPr>
                <w:webHidden/>
              </w:rPr>
              <w:fldChar w:fldCharType="begin"/>
            </w:r>
            <w:r w:rsidR="009E6D66">
              <w:rPr>
                <w:webHidden/>
              </w:rPr>
              <w:instrText xml:space="preserve"> PAGEREF _Toc241439004 \h </w:instrText>
            </w:r>
            <w:r w:rsidR="009E6D66">
              <w:rPr>
                <w:webHidden/>
              </w:rPr>
            </w:r>
            <w:r w:rsidR="009E6D66">
              <w:rPr>
                <w:webHidden/>
              </w:rPr>
              <w:fldChar w:fldCharType="separate"/>
            </w:r>
            <w:r w:rsidR="009E6D66">
              <w:rPr>
                <w:webHidden/>
              </w:rPr>
              <w:t>1</w:t>
            </w:r>
            <w:r w:rsidR="009E6D66">
              <w:rPr>
                <w:webHidden/>
              </w:rPr>
              <w:fldChar w:fldCharType="end"/>
            </w:r>
          </w:hyperlink>
        </w:p>
        <w:p w14:paraId="0617B0B2" w14:textId="604C03FF" w:rsidR="009E6D66" w:rsidRDefault="009E6D66">
          <w:pPr>
            <w:pStyle w:val="TOC1"/>
            <w:rPr>
              <w:rFonts w:asciiTheme="minorHAnsi" w:hAnsiTheme="minorHAnsi"/>
              <w:b w:val="0"/>
              <w:bCs w:val="0"/>
              <w:kern w:val="2"/>
              <w:sz w:val="24"/>
              <w:szCs w:val="24"/>
              <w:lang w:val="en-US"/>
              <w14:ligatures w14:val="standardContextual"/>
            </w:rPr>
          </w:pPr>
          <w:hyperlink w:anchor="_Toc241439005" w:history="1">
            <w:r w:rsidRPr="0077134F">
              <w:rPr>
                <w:rStyle w:val="Hyperlink"/>
              </w:rPr>
              <w:t>DANH MỤC HÌNH</w:t>
            </w:r>
            <w:r>
              <w:rPr>
                <w:webHidden/>
              </w:rPr>
              <w:tab/>
            </w:r>
            <w:r>
              <w:rPr>
                <w:webHidden/>
              </w:rPr>
              <w:fldChar w:fldCharType="begin"/>
            </w:r>
            <w:r>
              <w:rPr>
                <w:webHidden/>
              </w:rPr>
              <w:instrText xml:space="preserve"> PAGEREF _Toc241439005 \h </w:instrText>
            </w:r>
            <w:r>
              <w:rPr>
                <w:webHidden/>
              </w:rPr>
            </w:r>
            <w:r>
              <w:rPr>
                <w:webHidden/>
              </w:rPr>
              <w:fldChar w:fldCharType="separate"/>
            </w:r>
            <w:r>
              <w:rPr>
                <w:webHidden/>
              </w:rPr>
              <w:t>4</w:t>
            </w:r>
            <w:r>
              <w:rPr>
                <w:webHidden/>
              </w:rPr>
              <w:fldChar w:fldCharType="end"/>
            </w:r>
          </w:hyperlink>
        </w:p>
        <w:p w14:paraId="55E255D5" w14:textId="0B276002" w:rsidR="009E6D66" w:rsidRDefault="009E6D66">
          <w:pPr>
            <w:pStyle w:val="TOC1"/>
            <w:rPr>
              <w:rFonts w:asciiTheme="minorHAnsi" w:hAnsiTheme="minorHAnsi"/>
              <w:b w:val="0"/>
              <w:bCs w:val="0"/>
              <w:kern w:val="2"/>
              <w:sz w:val="24"/>
              <w:szCs w:val="24"/>
              <w:lang w:val="en-US"/>
              <w14:ligatures w14:val="standardContextual"/>
            </w:rPr>
          </w:pPr>
          <w:hyperlink w:anchor="_Toc241439006" w:history="1">
            <w:r w:rsidRPr="0077134F">
              <w:rPr>
                <w:rStyle w:val="Hyperlink"/>
              </w:rPr>
              <w:t>DANH MỤC BẢNG</w:t>
            </w:r>
            <w:r>
              <w:rPr>
                <w:webHidden/>
              </w:rPr>
              <w:tab/>
            </w:r>
            <w:r>
              <w:rPr>
                <w:webHidden/>
              </w:rPr>
              <w:fldChar w:fldCharType="begin"/>
            </w:r>
            <w:r>
              <w:rPr>
                <w:webHidden/>
              </w:rPr>
              <w:instrText xml:space="preserve"> PAGEREF _Toc241439006 \h </w:instrText>
            </w:r>
            <w:r>
              <w:rPr>
                <w:webHidden/>
              </w:rPr>
            </w:r>
            <w:r>
              <w:rPr>
                <w:webHidden/>
              </w:rPr>
              <w:fldChar w:fldCharType="separate"/>
            </w:r>
            <w:r>
              <w:rPr>
                <w:webHidden/>
              </w:rPr>
              <w:t>5</w:t>
            </w:r>
            <w:r>
              <w:rPr>
                <w:webHidden/>
              </w:rPr>
              <w:fldChar w:fldCharType="end"/>
            </w:r>
          </w:hyperlink>
        </w:p>
        <w:p w14:paraId="6703BCEB" w14:textId="521EEAF9" w:rsidR="009E6D66" w:rsidRDefault="009E6D66">
          <w:pPr>
            <w:pStyle w:val="TOC1"/>
            <w:rPr>
              <w:rFonts w:asciiTheme="minorHAnsi" w:hAnsiTheme="minorHAnsi"/>
              <w:b w:val="0"/>
              <w:bCs w:val="0"/>
              <w:kern w:val="2"/>
              <w:sz w:val="24"/>
              <w:szCs w:val="24"/>
              <w:lang w:val="en-US"/>
              <w14:ligatures w14:val="standardContextual"/>
            </w:rPr>
          </w:pPr>
          <w:hyperlink w:anchor="_Toc241439007" w:history="1">
            <w:r w:rsidRPr="0077134F">
              <w:rPr>
                <w:rStyle w:val="Hyperlink"/>
              </w:rPr>
              <w:t>CHƯƠNG 1:</w:t>
            </w:r>
            <w:r>
              <w:rPr>
                <w:rFonts w:asciiTheme="minorHAnsi" w:hAnsiTheme="minorHAnsi"/>
                <w:b w:val="0"/>
                <w:bCs w:val="0"/>
                <w:kern w:val="2"/>
                <w:sz w:val="24"/>
                <w:szCs w:val="24"/>
                <w:lang w:val="en-US"/>
                <w14:ligatures w14:val="standardContextual"/>
              </w:rPr>
              <w:tab/>
            </w:r>
            <w:r w:rsidRPr="0077134F">
              <w:rPr>
                <w:rStyle w:val="Hyperlink"/>
              </w:rPr>
              <w:t>MỞ ĐẦU VÀ TỔNG QUAN DỰ ÁN</w:t>
            </w:r>
            <w:r>
              <w:rPr>
                <w:webHidden/>
              </w:rPr>
              <w:tab/>
            </w:r>
            <w:r>
              <w:rPr>
                <w:webHidden/>
              </w:rPr>
              <w:fldChar w:fldCharType="begin"/>
            </w:r>
            <w:r>
              <w:rPr>
                <w:webHidden/>
              </w:rPr>
              <w:instrText xml:space="preserve"> PAGEREF _Toc241439007 \h </w:instrText>
            </w:r>
            <w:r>
              <w:rPr>
                <w:webHidden/>
              </w:rPr>
            </w:r>
            <w:r>
              <w:rPr>
                <w:webHidden/>
              </w:rPr>
              <w:fldChar w:fldCharType="separate"/>
            </w:r>
            <w:r>
              <w:rPr>
                <w:webHidden/>
              </w:rPr>
              <w:t>6</w:t>
            </w:r>
            <w:r>
              <w:rPr>
                <w:webHidden/>
              </w:rPr>
              <w:fldChar w:fldCharType="end"/>
            </w:r>
          </w:hyperlink>
        </w:p>
        <w:p w14:paraId="15737CD5" w14:textId="53C2E3A8"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08" w:history="1">
            <w:r w:rsidRPr="0077134F">
              <w:rPr>
                <w:rStyle w:val="Hyperlink"/>
                <w:noProof/>
                <w:lang w:val="vi-VN"/>
              </w:rPr>
              <w:t>1.1.</w:t>
            </w:r>
            <w:r>
              <w:rPr>
                <w:rFonts w:asciiTheme="minorHAnsi" w:hAnsiTheme="minorHAnsi"/>
                <w:noProof/>
                <w:kern w:val="2"/>
                <w:sz w:val="24"/>
                <w:szCs w:val="24"/>
                <w14:ligatures w14:val="standardContextual"/>
              </w:rPr>
              <w:tab/>
            </w:r>
            <w:r w:rsidRPr="0077134F">
              <w:rPr>
                <w:rStyle w:val="Hyperlink"/>
                <w:noProof/>
              </w:rPr>
              <w:t>Giới thiệu chung</w:t>
            </w:r>
            <w:r>
              <w:rPr>
                <w:noProof/>
                <w:webHidden/>
              </w:rPr>
              <w:tab/>
            </w:r>
            <w:r>
              <w:rPr>
                <w:noProof/>
                <w:webHidden/>
              </w:rPr>
              <w:fldChar w:fldCharType="begin"/>
            </w:r>
            <w:r>
              <w:rPr>
                <w:noProof/>
                <w:webHidden/>
              </w:rPr>
              <w:instrText xml:space="preserve"> PAGEREF _Toc241439008 \h </w:instrText>
            </w:r>
            <w:r>
              <w:rPr>
                <w:noProof/>
                <w:webHidden/>
              </w:rPr>
            </w:r>
            <w:r>
              <w:rPr>
                <w:noProof/>
                <w:webHidden/>
              </w:rPr>
              <w:fldChar w:fldCharType="separate"/>
            </w:r>
            <w:r>
              <w:rPr>
                <w:noProof/>
                <w:webHidden/>
              </w:rPr>
              <w:t>6</w:t>
            </w:r>
            <w:r>
              <w:rPr>
                <w:noProof/>
                <w:webHidden/>
              </w:rPr>
              <w:fldChar w:fldCharType="end"/>
            </w:r>
          </w:hyperlink>
        </w:p>
        <w:p w14:paraId="0A88BBB8" w14:textId="1F2489B2"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09" w:history="1">
            <w:r w:rsidRPr="0077134F">
              <w:rPr>
                <w:rStyle w:val="Hyperlink"/>
                <w:noProof/>
                <w:lang w:val="vi-VN"/>
              </w:rPr>
              <w:t>1.2.</w:t>
            </w:r>
            <w:r>
              <w:rPr>
                <w:rFonts w:asciiTheme="minorHAnsi" w:hAnsiTheme="minorHAnsi"/>
                <w:noProof/>
                <w:kern w:val="2"/>
                <w:sz w:val="24"/>
                <w:szCs w:val="24"/>
                <w14:ligatures w14:val="standardContextual"/>
              </w:rPr>
              <w:tab/>
            </w:r>
            <w:r w:rsidRPr="0077134F">
              <w:rPr>
                <w:rStyle w:val="Hyperlink"/>
                <w:noProof/>
                <w:lang w:val="vi-VN"/>
              </w:rPr>
              <w:t>Lý do chọn đề tài</w:t>
            </w:r>
            <w:r>
              <w:rPr>
                <w:noProof/>
                <w:webHidden/>
              </w:rPr>
              <w:tab/>
            </w:r>
            <w:r>
              <w:rPr>
                <w:noProof/>
                <w:webHidden/>
              </w:rPr>
              <w:fldChar w:fldCharType="begin"/>
            </w:r>
            <w:r>
              <w:rPr>
                <w:noProof/>
                <w:webHidden/>
              </w:rPr>
              <w:instrText xml:space="preserve"> PAGEREF _Toc241439009 \h </w:instrText>
            </w:r>
            <w:r>
              <w:rPr>
                <w:noProof/>
                <w:webHidden/>
              </w:rPr>
            </w:r>
            <w:r>
              <w:rPr>
                <w:noProof/>
                <w:webHidden/>
              </w:rPr>
              <w:fldChar w:fldCharType="separate"/>
            </w:r>
            <w:r>
              <w:rPr>
                <w:noProof/>
                <w:webHidden/>
              </w:rPr>
              <w:t>6</w:t>
            </w:r>
            <w:r>
              <w:rPr>
                <w:noProof/>
                <w:webHidden/>
              </w:rPr>
              <w:fldChar w:fldCharType="end"/>
            </w:r>
          </w:hyperlink>
        </w:p>
        <w:p w14:paraId="3A962822" w14:textId="764C128A"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10" w:history="1">
            <w:r w:rsidRPr="0077134F">
              <w:rPr>
                <w:rStyle w:val="Hyperlink"/>
                <w:noProof/>
                <w:lang w:val="vi-VN"/>
              </w:rPr>
              <w:t>1.3.</w:t>
            </w:r>
            <w:r>
              <w:rPr>
                <w:rFonts w:asciiTheme="minorHAnsi" w:hAnsiTheme="minorHAnsi"/>
                <w:noProof/>
                <w:kern w:val="2"/>
                <w:sz w:val="24"/>
                <w:szCs w:val="24"/>
                <w14:ligatures w14:val="standardContextual"/>
              </w:rPr>
              <w:tab/>
            </w:r>
            <w:r w:rsidRPr="0077134F">
              <w:rPr>
                <w:rStyle w:val="Hyperlink"/>
                <w:noProof/>
                <w:lang w:val="vi-VN"/>
              </w:rPr>
              <w:t>Mục tiêu của dự án</w:t>
            </w:r>
            <w:r>
              <w:rPr>
                <w:noProof/>
                <w:webHidden/>
              </w:rPr>
              <w:tab/>
            </w:r>
            <w:r>
              <w:rPr>
                <w:noProof/>
                <w:webHidden/>
              </w:rPr>
              <w:fldChar w:fldCharType="begin"/>
            </w:r>
            <w:r>
              <w:rPr>
                <w:noProof/>
                <w:webHidden/>
              </w:rPr>
              <w:instrText xml:space="preserve"> PAGEREF _Toc241439010 \h </w:instrText>
            </w:r>
            <w:r>
              <w:rPr>
                <w:noProof/>
                <w:webHidden/>
              </w:rPr>
            </w:r>
            <w:r>
              <w:rPr>
                <w:noProof/>
                <w:webHidden/>
              </w:rPr>
              <w:fldChar w:fldCharType="separate"/>
            </w:r>
            <w:r>
              <w:rPr>
                <w:noProof/>
                <w:webHidden/>
              </w:rPr>
              <w:t>7</w:t>
            </w:r>
            <w:r>
              <w:rPr>
                <w:noProof/>
                <w:webHidden/>
              </w:rPr>
              <w:fldChar w:fldCharType="end"/>
            </w:r>
          </w:hyperlink>
        </w:p>
        <w:p w14:paraId="2D8E7339" w14:textId="6B9076A1"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11" w:history="1">
            <w:r w:rsidRPr="0077134F">
              <w:rPr>
                <w:rStyle w:val="Hyperlink"/>
                <w:noProof/>
                <w:lang w:val="vi-VN"/>
              </w:rPr>
              <w:t>1.4.</w:t>
            </w:r>
            <w:r>
              <w:rPr>
                <w:rFonts w:asciiTheme="minorHAnsi" w:hAnsiTheme="minorHAnsi"/>
                <w:noProof/>
                <w:kern w:val="2"/>
                <w:sz w:val="24"/>
                <w:szCs w:val="24"/>
                <w14:ligatures w14:val="standardContextual"/>
              </w:rPr>
              <w:tab/>
            </w:r>
            <w:r w:rsidRPr="0077134F">
              <w:rPr>
                <w:rStyle w:val="Hyperlink"/>
                <w:noProof/>
              </w:rPr>
              <w:t>Đối</w:t>
            </w:r>
            <w:r w:rsidRPr="0077134F">
              <w:rPr>
                <w:rStyle w:val="Hyperlink"/>
                <w:noProof/>
                <w:lang w:val="vi-VN"/>
              </w:rPr>
              <w:t xml:space="preserve"> tượng và phạm vi nghiên cứu</w:t>
            </w:r>
            <w:r>
              <w:rPr>
                <w:noProof/>
                <w:webHidden/>
              </w:rPr>
              <w:tab/>
            </w:r>
            <w:r>
              <w:rPr>
                <w:noProof/>
                <w:webHidden/>
              </w:rPr>
              <w:fldChar w:fldCharType="begin"/>
            </w:r>
            <w:r>
              <w:rPr>
                <w:noProof/>
                <w:webHidden/>
              </w:rPr>
              <w:instrText xml:space="preserve"> PAGEREF _Toc241439011 \h </w:instrText>
            </w:r>
            <w:r>
              <w:rPr>
                <w:noProof/>
                <w:webHidden/>
              </w:rPr>
            </w:r>
            <w:r>
              <w:rPr>
                <w:noProof/>
                <w:webHidden/>
              </w:rPr>
              <w:fldChar w:fldCharType="separate"/>
            </w:r>
            <w:r>
              <w:rPr>
                <w:noProof/>
                <w:webHidden/>
              </w:rPr>
              <w:t>7</w:t>
            </w:r>
            <w:r>
              <w:rPr>
                <w:noProof/>
                <w:webHidden/>
              </w:rPr>
              <w:fldChar w:fldCharType="end"/>
            </w:r>
          </w:hyperlink>
        </w:p>
        <w:p w14:paraId="4CE72780" w14:textId="1E8D0DE2" w:rsidR="009E6D66" w:rsidRDefault="009E6D66">
          <w:pPr>
            <w:pStyle w:val="TOC1"/>
            <w:rPr>
              <w:rFonts w:asciiTheme="minorHAnsi" w:hAnsiTheme="minorHAnsi"/>
              <w:b w:val="0"/>
              <w:bCs w:val="0"/>
              <w:kern w:val="2"/>
              <w:sz w:val="24"/>
              <w:szCs w:val="24"/>
              <w:lang w:val="en-US"/>
              <w14:ligatures w14:val="standardContextual"/>
            </w:rPr>
          </w:pPr>
          <w:hyperlink w:anchor="_Toc241439012" w:history="1">
            <w:r w:rsidRPr="0077134F">
              <w:rPr>
                <w:rStyle w:val="Hyperlink"/>
              </w:rPr>
              <w:t>CHƯƠNG 2:</w:t>
            </w:r>
            <w:r>
              <w:rPr>
                <w:rFonts w:asciiTheme="minorHAnsi" w:hAnsiTheme="minorHAnsi"/>
                <w:b w:val="0"/>
                <w:bCs w:val="0"/>
                <w:kern w:val="2"/>
                <w:sz w:val="24"/>
                <w:szCs w:val="24"/>
                <w:lang w:val="en-US"/>
                <w14:ligatures w14:val="standardContextual"/>
              </w:rPr>
              <w:tab/>
            </w:r>
            <w:r w:rsidRPr="0077134F">
              <w:rPr>
                <w:rStyle w:val="Hyperlink"/>
              </w:rPr>
              <w:t>Cơ sở  lý thuyết</w:t>
            </w:r>
            <w:r>
              <w:rPr>
                <w:webHidden/>
              </w:rPr>
              <w:tab/>
            </w:r>
            <w:r>
              <w:rPr>
                <w:webHidden/>
              </w:rPr>
              <w:fldChar w:fldCharType="begin"/>
            </w:r>
            <w:r>
              <w:rPr>
                <w:webHidden/>
              </w:rPr>
              <w:instrText xml:space="preserve"> PAGEREF _Toc241439012 \h </w:instrText>
            </w:r>
            <w:r>
              <w:rPr>
                <w:webHidden/>
              </w:rPr>
            </w:r>
            <w:r>
              <w:rPr>
                <w:webHidden/>
              </w:rPr>
              <w:fldChar w:fldCharType="separate"/>
            </w:r>
            <w:r>
              <w:rPr>
                <w:webHidden/>
              </w:rPr>
              <w:t>9</w:t>
            </w:r>
            <w:r>
              <w:rPr>
                <w:webHidden/>
              </w:rPr>
              <w:fldChar w:fldCharType="end"/>
            </w:r>
          </w:hyperlink>
        </w:p>
        <w:p w14:paraId="5AE33283" w14:textId="3813F41E"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13" w:history="1">
            <w:r w:rsidRPr="0077134F">
              <w:rPr>
                <w:rStyle w:val="Hyperlink"/>
                <w:noProof/>
              </w:rPr>
              <w:t>2.1.</w:t>
            </w:r>
            <w:r>
              <w:rPr>
                <w:rFonts w:asciiTheme="minorHAnsi" w:hAnsiTheme="minorHAnsi"/>
                <w:noProof/>
                <w:kern w:val="2"/>
                <w:sz w:val="24"/>
                <w:szCs w:val="24"/>
                <w14:ligatures w14:val="standardContextual"/>
              </w:rPr>
              <w:tab/>
            </w:r>
            <w:r w:rsidRPr="0077134F">
              <w:rPr>
                <w:rStyle w:val="Hyperlink"/>
                <w:noProof/>
                <w:shd w:val="clear" w:color="auto" w:fill="FFFFFF"/>
              </w:rPr>
              <w:t>Tổng quan về Đảm bảo chất lượng phần mềm (SQA): Định nghĩa</w:t>
            </w:r>
            <w:r>
              <w:rPr>
                <w:noProof/>
                <w:webHidden/>
              </w:rPr>
              <w:tab/>
            </w:r>
            <w:r>
              <w:rPr>
                <w:noProof/>
                <w:webHidden/>
              </w:rPr>
              <w:fldChar w:fldCharType="begin"/>
            </w:r>
            <w:r>
              <w:rPr>
                <w:noProof/>
                <w:webHidden/>
              </w:rPr>
              <w:instrText xml:space="preserve"> PAGEREF _Toc241439013 \h </w:instrText>
            </w:r>
            <w:r>
              <w:rPr>
                <w:noProof/>
                <w:webHidden/>
              </w:rPr>
            </w:r>
            <w:r>
              <w:rPr>
                <w:noProof/>
                <w:webHidden/>
              </w:rPr>
              <w:fldChar w:fldCharType="separate"/>
            </w:r>
            <w:r>
              <w:rPr>
                <w:noProof/>
                <w:webHidden/>
              </w:rPr>
              <w:t>9</w:t>
            </w:r>
            <w:r>
              <w:rPr>
                <w:noProof/>
                <w:webHidden/>
              </w:rPr>
              <w:fldChar w:fldCharType="end"/>
            </w:r>
          </w:hyperlink>
        </w:p>
        <w:p w14:paraId="5915C3B3" w14:textId="51E49560" w:rsidR="009E6D66" w:rsidRDefault="009E6D66">
          <w:pPr>
            <w:pStyle w:val="TOC2"/>
            <w:tabs>
              <w:tab w:val="right" w:leader="dot" w:pos="8771"/>
            </w:tabs>
            <w:rPr>
              <w:rFonts w:asciiTheme="minorHAnsi" w:hAnsiTheme="minorHAnsi"/>
              <w:noProof/>
              <w:kern w:val="2"/>
              <w:sz w:val="24"/>
              <w:szCs w:val="24"/>
              <w14:ligatures w14:val="standardContextual"/>
            </w:rPr>
          </w:pPr>
          <w:hyperlink w:anchor="_Toc241439014" w:history="1">
            <w:r w:rsidRPr="0077134F">
              <w:rPr>
                <w:rStyle w:val="Hyperlink"/>
                <w:noProof/>
                <w:shd w:val="clear" w:color="auto" w:fill="FFFFFF"/>
              </w:rPr>
              <w:t>và sự khác biệt giữa QA và QC.</w:t>
            </w:r>
            <w:r>
              <w:rPr>
                <w:noProof/>
                <w:webHidden/>
              </w:rPr>
              <w:tab/>
            </w:r>
            <w:r>
              <w:rPr>
                <w:noProof/>
                <w:webHidden/>
              </w:rPr>
              <w:fldChar w:fldCharType="begin"/>
            </w:r>
            <w:r>
              <w:rPr>
                <w:noProof/>
                <w:webHidden/>
              </w:rPr>
              <w:instrText xml:space="preserve"> PAGEREF _Toc241439014 \h </w:instrText>
            </w:r>
            <w:r>
              <w:rPr>
                <w:noProof/>
                <w:webHidden/>
              </w:rPr>
            </w:r>
            <w:r>
              <w:rPr>
                <w:noProof/>
                <w:webHidden/>
              </w:rPr>
              <w:fldChar w:fldCharType="separate"/>
            </w:r>
            <w:r>
              <w:rPr>
                <w:noProof/>
                <w:webHidden/>
              </w:rPr>
              <w:t>9</w:t>
            </w:r>
            <w:r>
              <w:rPr>
                <w:noProof/>
                <w:webHidden/>
              </w:rPr>
              <w:fldChar w:fldCharType="end"/>
            </w:r>
          </w:hyperlink>
        </w:p>
        <w:p w14:paraId="33018A63" w14:textId="39777B41"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15" w:history="1">
            <w:r w:rsidRPr="0077134F">
              <w:rPr>
                <w:rStyle w:val="Hyperlink"/>
                <w:noProof/>
              </w:rPr>
              <w:t>2.2.</w:t>
            </w:r>
            <w:r>
              <w:rPr>
                <w:rFonts w:asciiTheme="minorHAnsi" w:hAnsiTheme="minorHAnsi"/>
                <w:noProof/>
                <w:kern w:val="2"/>
                <w:sz w:val="24"/>
                <w:szCs w:val="24"/>
                <w14:ligatures w14:val="standardContextual"/>
              </w:rPr>
              <w:tab/>
            </w:r>
            <w:r w:rsidRPr="0077134F">
              <w:rPr>
                <w:rStyle w:val="Hyperlink"/>
                <w:noProof/>
              </w:rPr>
              <w:t>Tầm quan trọng của SQA trong vòng đời phát triển phần mềm (SDLC).</w:t>
            </w:r>
            <w:r>
              <w:rPr>
                <w:noProof/>
                <w:webHidden/>
              </w:rPr>
              <w:tab/>
            </w:r>
            <w:r>
              <w:rPr>
                <w:noProof/>
                <w:webHidden/>
              </w:rPr>
              <w:fldChar w:fldCharType="begin"/>
            </w:r>
            <w:r>
              <w:rPr>
                <w:noProof/>
                <w:webHidden/>
              </w:rPr>
              <w:instrText xml:space="preserve"> PAGEREF _Toc241439015 \h </w:instrText>
            </w:r>
            <w:r>
              <w:rPr>
                <w:noProof/>
                <w:webHidden/>
              </w:rPr>
            </w:r>
            <w:r>
              <w:rPr>
                <w:noProof/>
                <w:webHidden/>
              </w:rPr>
              <w:fldChar w:fldCharType="separate"/>
            </w:r>
            <w:r>
              <w:rPr>
                <w:noProof/>
                <w:webHidden/>
              </w:rPr>
              <w:t>9</w:t>
            </w:r>
            <w:r>
              <w:rPr>
                <w:noProof/>
                <w:webHidden/>
              </w:rPr>
              <w:fldChar w:fldCharType="end"/>
            </w:r>
          </w:hyperlink>
        </w:p>
        <w:p w14:paraId="5D26C211" w14:textId="66F6DAD4"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16" w:history="1">
            <w:r w:rsidRPr="0077134F">
              <w:rPr>
                <w:rStyle w:val="Hyperlink"/>
                <w:noProof/>
              </w:rPr>
              <w:t>2.3.</w:t>
            </w:r>
            <w:r>
              <w:rPr>
                <w:rFonts w:asciiTheme="minorHAnsi" w:hAnsiTheme="minorHAnsi"/>
                <w:noProof/>
                <w:kern w:val="2"/>
                <w:sz w:val="24"/>
                <w:szCs w:val="24"/>
                <w14:ligatures w14:val="standardContextual"/>
              </w:rPr>
              <w:tab/>
            </w:r>
            <w:r w:rsidRPr="0077134F">
              <w:rPr>
                <w:rStyle w:val="Hyperlink"/>
                <w:noProof/>
              </w:rPr>
              <w:t>Các phương pháp kiểm thử cơ bản.</w:t>
            </w:r>
            <w:r>
              <w:rPr>
                <w:noProof/>
                <w:webHidden/>
              </w:rPr>
              <w:tab/>
            </w:r>
            <w:r>
              <w:rPr>
                <w:noProof/>
                <w:webHidden/>
              </w:rPr>
              <w:fldChar w:fldCharType="begin"/>
            </w:r>
            <w:r>
              <w:rPr>
                <w:noProof/>
                <w:webHidden/>
              </w:rPr>
              <w:instrText xml:space="preserve"> PAGEREF _Toc241439016 \h </w:instrText>
            </w:r>
            <w:r>
              <w:rPr>
                <w:noProof/>
                <w:webHidden/>
              </w:rPr>
            </w:r>
            <w:r>
              <w:rPr>
                <w:noProof/>
                <w:webHidden/>
              </w:rPr>
              <w:fldChar w:fldCharType="separate"/>
            </w:r>
            <w:r>
              <w:rPr>
                <w:noProof/>
                <w:webHidden/>
              </w:rPr>
              <w:t>10</w:t>
            </w:r>
            <w:r>
              <w:rPr>
                <w:noProof/>
                <w:webHidden/>
              </w:rPr>
              <w:fldChar w:fldCharType="end"/>
            </w:r>
          </w:hyperlink>
        </w:p>
        <w:p w14:paraId="32EFF8AB" w14:textId="57AE26D0"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17" w:history="1">
            <w:r w:rsidRPr="0077134F">
              <w:rPr>
                <w:rStyle w:val="Hyperlink"/>
                <w:noProof/>
              </w:rPr>
              <w:t>2.3.1.</w:t>
            </w:r>
            <w:r>
              <w:rPr>
                <w:rFonts w:asciiTheme="minorHAnsi" w:hAnsiTheme="minorHAnsi"/>
                <w:noProof/>
                <w:kern w:val="2"/>
                <w:sz w:val="24"/>
                <w:szCs w:val="24"/>
                <w14:ligatures w14:val="standardContextual"/>
              </w:rPr>
              <w:tab/>
            </w:r>
            <w:r w:rsidRPr="0077134F">
              <w:rPr>
                <w:rStyle w:val="Hyperlink"/>
                <w:noProof/>
              </w:rPr>
              <w:t>Kiểm thử tĩnh (Static Testing) và Kiểm thử động (Dynamic Testing).</w:t>
            </w:r>
            <w:r>
              <w:rPr>
                <w:noProof/>
                <w:webHidden/>
              </w:rPr>
              <w:tab/>
            </w:r>
            <w:r>
              <w:rPr>
                <w:noProof/>
                <w:webHidden/>
              </w:rPr>
              <w:fldChar w:fldCharType="begin"/>
            </w:r>
            <w:r>
              <w:rPr>
                <w:noProof/>
                <w:webHidden/>
              </w:rPr>
              <w:instrText xml:space="preserve"> PAGEREF _Toc241439017 \h </w:instrText>
            </w:r>
            <w:r>
              <w:rPr>
                <w:noProof/>
                <w:webHidden/>
              </w:rPr>
            </w:r>
            <w:r>
              <w:rPr>
                <w:noProof/>
                <w:webHidden/>
              </w:rPr>
              <w:fldChar w:fldCharType="separate"/>
            </w:r>
            <w:r>
              <w:rPr>
                <w:noProof/>
                <w:webHidden/>
              </w:rPr>
              <w:t>10</w:t>
            </w:r>
            <w:r>
              <w:rPr>
                <w:noProof/>
                <w:webHidden/>
              </w:rPr>
              <w:fldChar w:fldCharType="end"/>
            </w:r>
          </w:hyperlink>
        </w:p>
        <w:p w14:paraId="3B238094" w14:textId="4A847B58"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18" w:history="1">
            <w:r w:rsidRPr="0077134F">
              <w:rPr>
                <w:rStyle w:val="Hyperlink"/>
                <w:noProof/>
              </w:rPr>
              <w:t>2.3.2.</w:t>
            </w:r>
            <w:r>
              <w:rPr>
                <w:rFonts w:asciiTheme="minorHAnsi" w:hAnsiTheme="minorHAnsi"/>
                <w:noProof/>
                <w:kern w:val="2"/>
                <w:sz w:val="24"/>
                <w:szCs w:val="24"/>
                <w14:ligatures w14:val="standardContextual"/>
              </w:rPr>
              <w:tab/>
            </w:r>
            <w:r w:rsidRPr="0077134F">
              <w:rPr>
                <w:rStyle w:val="Hyperlink"/>
                <w:noProof/>
              </w:rPr>
              <w:t>Kiểm thử đơn vị (Unit Testing).</w:t>
            </w:r>
            <w:r>
              <w:rPr>
                <w:noProof/>
                <w:webHidden/>
              </w:rPr>
              <w:tab/>
            </w:r>
            <w:r>
              <w:rPr>
                <w:noProof/>
                <w:webHidden/>
              </w:rPr>
              <w:fldChar w:fldCharType="begin"/>
            </w:r>
            <w:r>
              <w:rPr>
                <w:noProof/>
                <w:webHidden/>
              </w:rPr>
              <w:instrText xml:space="preserve"> PAGEREF _Toc241439018 \h </w:instrText>
            </w:r>
            <w:r>
              <w:rPr>
                <w:noProof/>
                <w:webHidden/>
              </w:rPr>
            </w:r>
            <w:r>
              <w:rPr>
                <w:noProof/>
                <w:webHidden/>
              </w:rPr>
              <w:fldChar w:fldCharType="separate"/>
            </w:r>
            <w:r>
              <w:rPr>
                <w:noProof/>
                <w:webHidden/>
              </w:rPr>
              <w:t>11</w:t>
            </w:r>
            <w:r>
              <w:rPr>
                <w:noProof/>
                <w:webHidden/>
              </w:rPr>
              <w:fldChar w:fldCharType="end"/>
            </w:r>
          </w:hyperlink>
        </w:p>
        <w:p w14:paraId="5C087A0B" w14:textId="65C23AC4"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19" w:history="1">
            <w:r w:rsidRPr="0077134F">
              <w:rPr>
                <w:rStyle w:val="Hyperlink"/>
                <w:noProof/>
              </w:rPr>
              <w:t>2.4.</w:t>
            </w:r>
            <w:r>
              <w:rPr>
                <w:rFonts w:asciiTheme="minorHAnsi" w:hAnsiTheme="minorHAnsi"/>
                <w:noProof/>
                <w:kern w:val="2"/>
                <w:sz w:val="24"/>
                <w:szCs w:val="24"/>
                <w14:ligatures w14:val="standardContextual"/>
              </w:rPr>
              <w:tab/>
            </w:r>
            <w:r w:rsidRPr="0077134F">
              <w:rPr>
                <w:rStyle w:val="Hyperlink"/>
                <w:noProof/>
              </w:rPr>
              <w:t>Kiểm thử tự động (Automation Testing).</w:t>
            </w:r>
            <w:r>
              <w:rPr>
                <w:noProof/>
                <w:webHidden/>
              </w:rPr>
              <w:tab/>
            </w:r>
            <w:r>
              <w:rPr>
                <w:noProof/>
                <w:webHidden/>
              </w:rPr>
              <w:fldChar w:fldCharType="begin"/>
            </w:r>
            <w:r>
              <w:rPr>
                <w:noProof/>
                <w:webHidden/>
              </w:rPr>
              <w:instrText xml:space="preserve"> PAGEREF _Toc241439019 \h </w:instrText>
            </w:r>
            <w:r>
              <w:rPr>
                <w:noProof/>
                <w:webHidden/>
              </w:rPr>
            </w:r>
            <w:r>
              <w:rPr>
                <w:noProof/>
                <w:webHidden/>
              </w:rPr>
              <w:fldChar w:fldCharType="separate"/>
            </w:r>
            <w:r>
              <w:rPr>
                <w:noProof/>
                <w:webHidden/>
              </w:rPr>
              <w:t>11</w:t>
            </w:r>
            <w:r>
              <w:rPr>
                <w:noProof/>
                <w:webHidden/>
              </w:rPr>
              <w:fldChar w:fldCharType="end"/>
            </w:r>
          </w:hyperlink>
        </w:p>
        <w:p w14:paraId="4C3ECE63" w14:textId="532EBCFD"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20" w:history="1">
            <w:r w:rsidRPr="0077134F">
              <w:rPr>
                <w:rStyle w:val="Hyperlink"/>
                <w:noProof/>
              </w:rPr>
              <w:t>2.4.1.</w:t>
            </w:r>
            <w:r>
              <w:rPr>
                <w:rFonts w:asciiTheme="minorHAnsi" w:hAnsiTheme="minorHAnsi"/>
                <w:noProof/>
                <w:kern w:val="2"/>
                <w:sz w:val="24"/>
                <w:szCs w:val="24"/>
                <w14:ligatures w14:val="standardContextual"/>
              </w:rPr>
              <w:tab/>
            </w:r>
            <w:r w:rsidRPr="0077134F">
              <w:rPr>
                <w:rStyle w:val="Hyperlink"/>
                <w:noProof/>
              </w:rPr>
              <w:t>Khái niệm và lợi ích</w:t>
            </w:r>
            <w:r>
              <w:rPr>
                <w:noProof/>
                <w:webHidden/>
              </w:rPr>
              <w:tab/>
            </w:r>
            <w:r>
              <w:rPr>
                <w:noProof/>
                <w:webHidden/>
              </w:rPr>
              <w:fldChar w:fldCharType="begin"/>
            </w:r>
            <w:r>
              <w:rPr>
                <w:noProof/>
                <w:webHidden/>
              </w:rPr>
              <w:instrText xml:space="preserve"> PAGEREF _Toc241439020 \h </w:instrText>
            </w:r>
            <w:r>
              <w:rPr>
                <w:noProof/>
                <w:webHidden/>
              </w:rPr>
            </w:r>
            <w:r>
              <w:rPr>
                <w:noProof/>
                <w:webHidden/>
              </w:rPr>
              <w:fldChar w:fldCharType="separate"/>
            </w:r>
            <w:r>
              <w:rPr>
                <w:noProof/>
                <w:webHidden/>
              </w:rPr>
              <w:t>11</w:t>
            </w:r>
            <w:r>
              <w:rPr>
                <w:noProof/>
                <w:webHidden/>
              </w:rPr>
              <w:fldChar w:fldCharType="end"/>
            </w:r>
          </w:hyperlink>
        </w:p>
        <w:p w14:paraId="2080965E" w14:textId="1A7D0540" w:rsidR="009E6D66" w:rsidRDefault="009E6D66">
          <w:pPr>
            <w:pStyle w:val="TOC3"/>
            <w:tabs>
              <w:tab w:val="left" w:pos="1680"/>
              <w:tab w:val="right" w:leader="dot" w:pos="8771"/>
            </w:tabs>
            <w:rPr>
              <w:rFonts w:asciiTheme="minorHAnsi" w:hAnsiTheme="minorHAnsi"/>
              <w:noProof/>
              <w:kern w:val="2"/>
              <w:sz w:val="24"/>
              <w:szCs w:val="24"/>
              <w14:ligatures w14:val="standardContextual"/>
            </w:rPr>
          </w:pPr>
          <w:hyperlink w:anchor="_Toc241439021" w:history="1">
            <w:r w:rsidRPr="0077134F">
              <w:rPr>
                <w:rStyle w:val="Hyperlink"/>
                <w:noProof/>
              </w:rPr>
              <w:t>a)</w:t>
            </w:r>
            <w:r>
              <w:rPr>
                <w:rFonts w:asciiTheme="minorHAnsi" w:hAnsiTheme="minorHAnsi"/>
                <w:noProof/>
                <w:kern w:val="2"/>
                <w:sz w:val="24"/>
                <w:szCs w:val="24"/>
                <w14:ligatures w14:val="standardContextual"/>
              </w:rPr>
              <w:tab/>
            </w:r>
            <w:r w:rsidRPr="0077134F">
              <w:rPr>
                <w:rStyle w:val="Hyperlink"/>
                <w:noProof/>
              </w:rPr>
              <w:t>Khái niệm</w:t>
            </w:r>
            <w:r>
              <w:rPr>
                <w:noProof/>
                <w:webHidden/>
              </w:rPr>
              <w:tab/>
            </w:r>
            <w:r>
              <w:rPr>
                <w:noProof/>
                <w:webHidden/>
              </w:rPr>
              <w:fldChar w:fldCharType="begin"/>
            </w:r>
            <w:r>
              <w:rPr>
                <w:noProof/>
                <w:webHidden/>
              </w:rPr>
              <w:instrText xml:space="preserve"> PAGEREF _Toc241439021 \h </w:instrText>
            </w:r>
            <w:r>
              <w:rPr>
                <w:noProof/>
                <w:webHidden/>
              </w:rPr>
            </w:r>
            <w:r>
              <w:rPr>
                <w:noProof/>
                <w:webHidden/>
              </w:rPr>
              <w:fldChar w:fldCharType="separate"/>
            </w:r>
            <w:r>
              <w:rPr>
                <w:noProof/>
                <w:webHidden/>
              </w:rPr>
              <w:t>11</w:t>
            </w:r>
            <w:r>
              <w:rPr>
                <w:noProof/>
                <w:webHidden/>
              </w:rPr>
              <w:fldChar w:fldCharType="end"/>
            </w:r>
          </w:hyperlink>
        </w:p>
        <w:p w14:paraId="001544EE" w14:textId="19111277"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22" w:history="1">
            <w:r w:rsidRPr="0077134F">
              <w:rPr>
                <w:rStyle w:val="Hyperlink"/>
                <w:noProof/>
              </w:rPr>
              <w:t>2.4.2.</w:t>
            </w:r>
            <w:r>
              <w:rPr>
                <w:rFonts w:asciiTheme="minorHAnsi" w:hAnsiTheme="minorHAnsi"/>
                <w:noProof/>
                <w:kern w:val="2"/>
                <w:sz w:val="24"/>
                <w:szCs w:val="24"/>
                <w14:ligatures w14:val="standardContextual"/>
              </w:rPr>
              <w:tab/>
            </w:r>
            <w:r w:rsidRPr="0077134F">
              <w:rPr>
                <w:rStyle w:val="Hyperlink"/>
                <w:noProof/>
              </w:rPr>
              <w:t>Quy trình triển khai Kiểm thử tự động (ATLC)</w:t>
            </w:r>
            <w:r>
              <w:rPr>
                <w:noProof/>
                <w:webHidden/>
              </w:rPr>
              <w:tab/>
            </w:r>
            <w:r>
              <w:rPr>
                <w:noProof/>
                <w:webHidden/>
              </w:rPr>
              <w:fldChar w:fldCharType="begin"/>
            </w:r>
            <w:r>
              <w:rPr>
                <w:noProof/>
                <w:webHidden/>
              </w:rPr>
              <w:instrText xml:space="preserve"> PAGEREF _Toc241439022 \h </w:instrText>
            </w:r>
            <w:r>
              <w:rPr>
                <w:noProof/>
                <w:webHidden/>
              </w:rPr>
            </w:r>
            <w:r>
              <w:rPr>
                <w:noProof/>
                <w:webHidden/>
              </w:rPr>
              <w:fldChar w:fldCharType="separate"/>
            </w:r>
            <w:r>
              <w:rPr>
                <w:noProof/>
                <w:webHidden/>
              </w:rPr>
              <w:t>13</w:t>
            </w:r>
            <w:r>
              <w:rPr>
                <w:noProof/>
                <w:webHidden/>
              </w:rPr>
              <w:fldChar w:fldCharType="end"/>
            </w:r>
          </w:hyperlink>
        </w:p>
        <w:p w14:paraId="4B021B74" w14:textId="33E6FE03"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23" w:history="1">
            <w:r w:rsidRPr="0077134F">
              <w:rPr>
                <w:rStyle w:val="Hyperlink"/>
                <w:noProof/>
              </w:rPr>
              <w:t>2.4.3.</w:t>
            </w:r>
            <w:r>
              <w:rPr>
                <w:rFonts w:asciiTheme="minorHAnsi" w:hAnsiTheme="minorHAnsi"/>
                <w:noProof/>
                <w:kern w:val="2"/>
                <w:sz w:val="24"/>
                <w:szCs w:val="24"/>
                <w14:ligatures w14:val="standardContextual"/>
              </w:rPr>
              <w:tab/>
            </w:r>
            <w:r w:rsidRPr="0077134F">
              <w:rPr>
                <w:rStyle w:val="Hyperlink"/>
                <w:noProof/>
              </w:rPr>
              <w:t>Các mô hình Framework phổ biến</w:t>
            </w:r>
            <w:r>
              <w:rPr>
                <w:noProof/>
                <w:webHidden/>
              </w:rPr>
              <w:tab/>
            </w:r>
            <w:r>
              <w:rPr>
                <w:noProof/>
                <w:webHidden/>
              </w:rPr>
              <w:fldChar w:fldCharType="begin"/>
            </w:r>
            <w:r>
              <w:rPr>
                <w:noProof/>
                <w:webHidden/>
              </w:rPr>
              <w:instrText xml:space="preserve"> PAGEREF _Toc241439023 \h </w:instrText>
            </w:r>
            <w:r>
              <w:rPr>
                <w:noProof/>
                <w:webHidden/>
              </w:rPr>
            </w:r>
            <w:r>
              <w:rPr>
                <w:noProof/>
                <w:webHidden/>
              </w:rPr>
              <w:fldChar w:fldCharType="separate"/>
            </w:r>
            <w:r>
              <w:rPr>
                <w:noProof/>
                <w:webHidden/>
              </w:rPr>
              <w:t>13</w:t>
            </w:r>
            <w:r>
              <w:rPr>
                <w:noProof/>
                <w:webHidden/>
              </w:rPr>
              <w:fldChar w:fldCharType="end"/>
            </w:r>
          </w:hyperlink>
        </w:p>
        <w:p w14:paraId="2AE40570" w14:textId="34F9BD15"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24" w:history="1">
            <w:r w:rsidRPr="0077134F">
              <w:rPr>
                <w:rStyle w:val="Hyperlink"/>
                <w:noProof/>
              </w:rPr>
              <w:t>2.4.4.</w:t>
            </w:r>
            <w:r>
              <w:rPr>
                <w:rFonts w:asciiTheme="minorHAnsi" w:hAnsiTheme="minorHAnsi"/>
                <w:noProof/>
                <w:kern w:val="2"/>
                <w:sz w:val="24"/>
                <w:szCs w:val="24"/>
                <w14:ligatures w14:val="standardContextual"/>
              </w:rPr>
              <w:tab/>
            </w:r>
            <w:r w:rsidRPr="0077134F">
              <w:rPr>
                <w:rStyle w:val="Hyperlink"/>
                <w:noProof/>
              </w:rPr>
              <w:t>Giới thiệu các công cụ sử dụng trong báo cáo</w:t>
            </w:r>
            <w:r>
              <w:rPr>
                <w:noProof/>
                <w:webHidden/>
              </w:rPr>
              <w:tab/>
            </w:r>
            <w:r>
              <w:rPr>
                <w:noProof/>
                <w:webHidden/>
              </w:rPr>
              <w:fldChar w:fldCharType="begin"/>
            </w:r>
            <w:r>
              <w:rPr>
                <w:noProof/>
                <w:webHidden/>
              </w:rPr>
              <w:instrText xml:space="preserve"> PAGEREF _Toc241439024 \h </w:instrText>
            </w:r>
            <w:r>
              <w:rPr>
                <w:noProof/>
                <w:webHidden/>
              </w:rPr>
            </w:r>
            <w:r>
              <w:rPr>
                <w:noProof/>
                <w:webHidden/>
              </w:rPr>
              <w:fldChar w:fldCharType="separate"/>
            </w:r>
            <w:r>
              <w:rPr>
                <w:noProof/>
                <w:webHidden/>
              </w:rPr>
              <w:t>14</w:t>
            </w:r>
            <w:r>
              <w:rPr>
                <w:noProof/>
                <w:webHidden/>
              </w:rPr>
              <w:fldChar w:fldCharType="end"/>
            </w:r>
          </w:hyperlink>
        </w:p>
        <w:p w14:paraId="08B16811" w14:textId="4858F871"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25" w:history="1">
            <w:r w:rsidRPr="0077134F">
              <w:rPr>
                <w:rStyle w:val="Hyperlink"/>
                <w:noProof/>
              </w:rPr>
              <w:t>2.4.5.</w:t>
            </w:r>
            <w:r>
              <w:rPr>
                <w:rFonts w:asciiTheme="minorHAnsi" w:hAnsiTheme="minorHAnsi"/>
                <w:noProof/>
                <w:kern w:val="2"/>
                <w:sz w:val="24"/>
                <w:szCs w:val="24"/>
                <w14:ligatures w14:val="standardContextual"/>
              </w:rPr>
              <w:tab/>
            </w:r>
            <w:r w:rsidRPr="0077134F">
              <w:rPr>
                <w:rStyle w:val="Hyperlink"/>
                <w:noProof/>
              </w:rPr>
              <w:t>Khi nào nên và không nên dùng Automation Testing?</w:t>
            </w:r>
            <w:r>
              <w:rPr>
                <w:noProof/>
                <w:webHidden/>
              </w:rPr>
              <w:tab/>
            </w:r>
            <w:r>
              <w:rPr>
                <w:noProof/>
                <w:webHidden/>
              </w:rPr>
              <w:fldChar w:fldCharType="begin"/>
            </w:r>
            <w:r>
              <w:rPr>
                <w:noProof/>
                <w:webHidden/>
              </w:rPr>
              <w:instrText xml:space="preserve"> PAGEREF _Toc241439025 \h </w:instrText>
            </w:r>
            <w:r>
              <w:rPr>
                <w:noProof/>
                <w:webHidden/>
              </w:rPr>
            </w:r>
            <w:r>
              <w:rPr>
                <w:noProof/>
                <w:webHidden/>
              </w:rPr>
              <w:fldChar w:fldCharType="separate"/>
            </w:r>
            <w:r>
              <w:rPr>
                <w:noProof/>
                <w:webHidden/>
              </w:rPr>
              <w:t>15</w:t>
            </w:r>
            <w:r>
              <w:rPr>
                <w:noProof/>
                <w:webHidden/>
              </w:rPr>
              <w:fldChar w:fldCharType="end"/>
            </w:r>
          </w:hyperlink>
        </w:p>
        <w:p w14:paraId="18F20781" w14:textId="66D9CE88"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26" w:history="1">
            <w:r w:rsidRPr="0077134F">
              <w:rPr>
                <w:rStyle w:val="Hyperlink"/>
                <w:noProof/>
              </w:rPr>
              <w:t>2.4.6.</w:t>
            </w:r>
            <w:r>
              <w:rPr>
                <w:rFonts w:asciiTheme="minorHAnsi" w:hAnsiTheme="minorHAnsi"/>
                <w:noProof/>
                <w:kern w:val="2"/>
                <w:sz w:val="24"/>
                <w:szCs w:val="24"/>
                <w14:ligatures w14:val="standardContextual"/>
              </w:rPr>
              <w:tab/>
            </w:r>
            <w:r w:rsidRPr="0077134F">
              <w:rPr>
                <w:rStyle w:val="Hyperlink"/>
                <w:noProof/>
              </w:rPr>
              <w:t>So sánh Kiểm thử Thủ công và Kiểm thử Tự động</w:t>
            </w:r>
            <w:r>
              <w:rPr>
                <w:noProof/>
                <w:webHidden/>
              </w:rPr>
              <w:tab/>
            </w:r>
            <w:r>
              <w:rPr>
                <w:noProof/>
                <w:webHidden/>
              </w:rPr>
              <w:fldChar w:fldCharType="begin"/>
            </w:r>
            <w:r>
              <w:rPr>
                <w:noProof/>
                <w:webHidden/>
              </w:rPr>
              <w:instrText xml:space="preserve"> PAGEREF _Toc241439026 \h </w:instrText>
            </w:r>
            <w:r>
              <w:rPr>
                <w:noProof/>
                <w:webHidden/>
              </w:rPr>
            </w:r>
            <w:r>
              <w:rPr>
                <w:noProof/>
                <w:webHidden/>
              </w:rPr>
              <w:fldChar w:fldCharType="separate"/>
            </w:r>
            <w:r>
              <w:rPr>
                <w:noProof/>
                <w:webHidden/>
              </w:rPr>
              <w:t>15</w:t>
            </w:r>
            <w:r>
              <w:rPr>
                <w:noProof/>
                <w:webHidden/>
              </w:rPr>
              <w:fldChar w:fldCharType="end"/>
            </w:r>
          </w:hyperlink>
        </w:p>
        <w:p w14:paraId="1816A39A" w14:textId="273C95F4" w:rsidR="009E6D66" w:rsidRDefault="009E6D66">
          <w:pPr>
            <w:pStyle w:val="TOC1"/>
            <w:rPr>
              <w:rFonts w:asciiTheme="minorHAnsi" w:hAnsiTheme="minorHAnsi"/>
              <w:b w:val="0"/>
              <w:bCs w:val="0"/>
              <w:kern w:val="2"/>
              <w:sz w:val="24"/>
              <w:szCs w:val="24"/>
              <w:lang w:val="en-US"/>
              <w14:ligatures w14:val="standardContextual"/>
            </w:rPr>
          </w:pPr>
          <w:hyperlink w:anchor="_Toc241439027" w:history="1">
            <w:r w:rsidRPr="0077134F">
              <w:rPr>
                <w:rStyle w:val="Hyperlink"/>
              </w:rPr>
              <w:t>CHƯƠNG 3:</w:t>
            </w:r>
            <w:r>
              <w:rPr>
                <w:rFonts w:asciiTheme="minorHAnsi" w:hAnsiTheme="minorHAnsi"/>
                <w:b w:val="0"/>
                <w:bCs w:val="0"/>
                <w:kern w:val="2"/>
                <w:sz w:val="24"/>
                <w:szCs w:val="24"/>
                <w:lang w:val="en-US"/>
                <w14:ligatures w14:val="standardContextual"/>
              </w:rPr>
              <w:tab/>
            </w:r>
            <w:r w:rsidRPr="0077134F">
              <w:rPr>
                <w:rStyle w:val="Hyperlink"/>
              </w:rPr>
              <w:t>TRIỂN KHAI ĐẢM BẢO CHẤT LƯỢNG DỰ ÁN LengKeng Homestay</w:t>
            </w:r>
            <w:r>
              <w:rPr>
                <w:webHidden/>
              </w:rPr>
              <w:tab/>
            </w:r>
            <w:r>
              <w:rPr>
                <w:webHidden/>
              </w:rPr>
              <w:fldChar w:fldCharType="begin"/>
            </w:r>
            <w:r>
              <w:rPr>
                <w:webHidden/>
              </w:rPr>
              <w:instrText xml:space="preserve"> PAGEREF _Toc241439027 \h </w:instrText>
            </w:r>
            <w:r>
              <w:rPr>
                <w:webHidden/>
              </w:rPr>
            </w:r>
            <w:r>
              <w:rPr>
                <w:webHidden/>
              </w:rPr>
              <w:fldChar w:fldCharType="separate"/>
            </w:r>
            <w:r>
              <w:rPr>
                <w:webHidden/>
              </w:rPr>
              <w:t>16</w:t>
            </w:r>
            <w:r>
              <w:rPr>
                <w:webHidden/>
              </w:rPr>
              <w:fldChar w:fldCharType="end"/>
            </w:r>
          </w:hyperlink>
        </w:p>
        <w:p w14:paraId="378F0637" w14:textId="03C2D1FB"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28" w:history="1">
            <w:r w:rsidRPr="0077134F">
              <w:rPr>
                <w:rStyle w:val="Hyperlink"/>
                <w:noProof/>
              </w:rPr>
              <w:t>3.1.</w:t>
            </w:r>
            <w:r>
              <w:rPr>
                <w:rFonts w:asciiTheme="minorHAnsi" w:hAnsiTheme="minorHAnsi"/>
                <w:noProof/>
                <w:kern w:val="2"/>
                <w:sz w:val="24"/>
                <w:szCs w:val="24"/>
                <w14:ligatures w14:val="standardContextual"/>
              </w:rPr>
              <w:tab/>
            </w:r>
            <w:r w:rsidRPr="0077134F">
              <w:rPr>
                <w:rStyle w:val="Hyperlink"/>
                <w:noProof/>
              </w:rPr>
              <w:t>Khảo sát dự án Target</w:t>
            </w:r>
            <w:r>
              <w:rPr>
                <w:noProof/>
                <w:webHidden/>
              </w:rPr>
              <w:tab/>
            </w:r>
            <w:r>
              <w:rPr>
                <w:noProof/>
                <w:webHidden/>
              </w:rPr>
              <w:fldChar w:fldCharType="begin"/>
            </w:r>
            <w:r>
              <w:rPr>
                <w:noProof/>
                <w:webHidden/>
              </w:rPr>
              <w:instrText xml:space="preserve"> PAGEREF _Toc241439028 \h </w:instrText>
            </w:r>
            <w:r>
              <w:rPr>
                <w:noProof/>
                <w:webHidden/>
              </w:rPr>
            </w:r>
            <w:r>
              <w:rPr>
                <w:noProof/>
                <w:webHidden/>
              </w:rPr>
              <w:fldChar w:fldCharType="separate"/>
            </w:r>
            <w:r>
              <w:rPr>
                <w:noProof/>
                <w:webHidden/>
              </w:rPr>
              <w:t>16</w:t>
            </w:r>
            <w:r>
              <w:rPr>
                <w:noProof/>
                <w:webHidden/>
              </w:rPr>
              <w:fldChar w:fldCharType="end"/>
            </w:r>
          </w:hyperlink>
        </w:p>
        <w:p w14:paraId="04EE3976" w14:textId="2E30EFCE"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29" w:history="1">
            <w:r w:rsidRPr="0077134F">
              <w:rPr>
                <w:rStyle w:val="Hyperlink"/>
                <w:noProof/>
              </w:rPr>
              <w:t>3.1.1.</w:t>
            </w:r>
            <w:r>
              <w:rPr>
                <w:rFonts w:asciiTheme="minorHAnsi" w:hAnsiTheme="minorHAnsi"/>
                <w:noProof/>
                <w:kern w:val="2"/>
                <w:sz w:val="24"/>
                <w:szCs w:val="24"/>
                <w14:ligatures w14:val="standardContextual"/>
              </w:rPr>
              <w:tab/>
            </w:r>
            <w:r w:rsidRPr="0077134F">
              <w:rPr>
                <w:rStyle w:val="Hyperlink"/>
                <w:rFonts w:eastAsia="Times New Roman" w:cs="Times New Roman"/>
                <w:noProof/>
              </w:rPr>
              <w:t>Giới thiệu hệ thống</w:t>
            </w:r>
            <w:r>
              <w:rPr>
                <w:noProof/>
                <w:webHidden/>
              </w:rPr>
              <w:tab/>
            </w:r>
            <w:r>
              <w:rPr>
                <w:noProof/>
                <w:webHidden/>
              </w:rPr>
              <w:fldChar w:fldCharType="begin"/>
            </w:r>
            <w:r>
              <w:rPr>
                <w:noProof/>
                <w:webHidden/>
              </w:rPr>
              <w:instrText xml:space="preserve"> PAGEREF _Toc241439029 \h </w:instrText>
            </w:r>
            <w:r>
              <w:rPr>
                <w:noProof/>
                <w:webHidden/>
              </w:rPr>
            </w:r>
            <w:r>
              <w:rPr>
                <w:noProof/>
                <w:webHidden/>
              </w:rPr>
              <w:fldChar w:fldCharType="separate"/>
            </w:r>
            <w:r>
              <w:rPr>
                <w:noProof/>
                <w:webHidden/>
              </w:rPr>
              <w:t>16</w:t>
            </w:r>
            <w:r>
              <w:rPr>
                <w:noProof/>
                <w:webHidden/>
              </w:rPr>
              <w:fldChar w:fldCharType="end"/>
            </w:r>
          </w:hyperlink>
        </w:p>
        <w:p w14:paraId="421F104D" w14:textId="2C5CC75A"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30" w:history="1">
            <w:r w:rsidRPr="0077134F">
              <w:rPr>
                <w:rStyle w:val="Hyperlink"/>
                <w:noProof/>
              </w:rPr>
              <w:t>3.1.2.</w:t>
            </w:r>
            <w:r>
              <w:rPr>
                <w:rFonts w:asciiTheme="minorHAnsi" w:hAnsiTheme="minorHAnsi"/>
                <w:noProof/>
                <w:kern w:val="2"/>
                <w:sz w:val="24"/>
                <w:szCs w:val="24"/>
                <w14:ligatures w14:val="standardContextual"/>
              </w:rPr>
              <w:tab/>
            </w:r>
            <w:r w:rsidRPr="0077134F">
              <w:rPr>
                <w:rStyle w:val="Hyperlink"/>
                <w:noProof/>
              </w:rPr>
              <w:t>Hệ thống tài liệu hiện có: Phân tích thiết kế, Usecase, Database Schema</w:t>
            </w:r>
            <w:r>
              <w:rPr>
                <w:noProof/>
                <w:webHidden/>
              </w:rPr>
              <w:tab/>
            </w:r>
            <w:r>
              <w:rPr>
                <w:noProof/>
                <w:webHidden/>
              </w:rPr>
              <w:fldChar w:fldCharType="begin"/>
            </w:r>
            <w:r>
              <w:rPr>
                <w:noProof/>
                <w:webHidden/>
              </w:rPr>
              <w:instrText xml:space="preserve"> PAGEREF _Toc241439030 \h </w:instrText>
            </w:r>
            <w:r>
              <w:rPr>
                <w:noProof/>
                <w:webHidden/>
              </w:rPr>
            </w:r>
            <w:r>
              <w:rPr>
                <w:noProof/>
                <w:webHidden/>
              </w:rPr>
              <w:fldChar w:fldCharType="separate"/>
            </w:r>
            <w:r>
              <w:rPr>
                <w:noProof/>
                <w:webHidden/>
              </w:rPr>
              <w:t>16</w:t>
            </w:r>
            <w:r>
              <w:rPr>
                <w:noProof/>
                <w:webHidden/>
              </w:rPr>
              <w:fldChar w:fldCharType="end"/>
            </w:r>
          </w:hyperlink>
        </w:p>
        <w:p w14:paraId="3CC128CC" w14:textId="245A4E92" w:rsidR="009E6D66" w:rsidRDefault="009E6D66">
          <w:pPr>
            <w:pStyle w:val="TOC3"/>
            <w:tabs>
              <w:tab w:val="left" w:pos="1680"/>
              <w:tab w:val="right" w:leader="dot" w:pos="8771"/>
            </w:tabs>
            <w:rPr>
              <w:rFonts w:asciiTheme="minorHAnsi" w:hAnsiTheme="minorHAnsi"/>
              <w:noProof/>
              <w:kern w:val="2"/>
              <w:sz w:val="24"/>
              <w:szCs w:val="24"/>
              <w14:ligatures w14:val="standardContextual"/>
            </w:rPr>
          </w:pPr>
          <w:hyperlink w:anchor="_Toc241439031" w:history="1">
            <w:r w:rsidRPr="0077134F">
              <w:rPr>
                <w:rStyle w:val="Hyperlink"/>
                <w:noProof/>
              </w:rPr>
              <w:t>a)</w:t>
            </w:r>
            <w:r>
              <w:rPr>
                <w:rFonts w:asciiTheme="minorHAnsi" w:hAnsiTheme="minorHAnsi"/>
                <w:noProof/>
                <w:kern w:val="2"/>
                <w:sz w:val="24"/>
                <w:szCs w:val="24"/>
                <w14:ligatures w14:val="standardContextual"/>
              </w:rPr>
              <w:tab/>
            </w:r>
            <w:r w:rsidRPr="0077134F">
              <w:rPr>
                <w:rStyle w:val="Hyperlink"/>
                <w:noProof/>
              </w:rPr>
              <w:t>Phân tích thiết kế</w:t>
            </w:r>
            <w:r>
              <w:rPr>
                <w:noProof/>
                <w:webHidden/>
              </w:rPr>
              <w:tab/>
            </w:r>
            <w:r>
              <w:rPr>
                <w:noProof/>
                <w:webHidden/>
              </w:rPr>
              <w:fldChar w:fldCharType="begin"/>
            </w:r>
            <w:r>
              <w:rPr>
                <w:noProof/>
                <w:webHidden/>
              </w:rPr>
              <w:instrText xml:space="preserve"> PAGEREF _Toc241439031 \h </w:instrText>
            </w:r>
            <w:r>
              <w:rPr>
                <w:noProof/>
                <w:webHidden/>
              </w:rPr>
            </w:r>
            <w:r>
              <w:rPr>
                <w:noProof/>
                <w:webHidden/>
              </w:rPr>
              <w:fldChar w:fldCharType="separate"/>
            </w:r>
            <w:r>
              <w:rPr>
                <w:noProof/>
                <w:webHidden/>
              </w:rPr>
              <w:t>16</w:t>
            </w:r>
            <w:r>
              <w:rPr>
                <w:noProof/>
                <w:webHidden/>
              </w:rPr>
              <w:fldChar w:fldCharType="end"/>
            </w:r>
          </w:hyperlink>
        </w:p>
        <w:p w14:paraId="5946F73E" w14:textId="04A67347" w:rsidR="009E6D66" w:rsidRDefault="009E6D66">
          <w:pPr>
            <w:pStyle w:val="TOC3"/>
            <w:tabs>
              <w:tab w:val="left" w:pos="1680"/>
              <w:tab w:val="right" w:leader="dot" w:pos="8771"/>
            </w:tabs>
            <w:rPr>
              <w:rFonts w:asciiTheme="minorHAnsi" w:hAnsiTheme="minorHAnsi"/>
              <w:noProof/>
              <w:kern w:val="2"/>
              <w:sz w:val="24"/>
              <w:szCs w:val="24"/>
              <w14:ligatures w14:val="standardContextual"/>
            </w:rPr>
          </w:pPr>
          <w:hyperlink w:anchor="_Toc241439032" w:history="1">
            <w:r w:rsidRPr="0077134F">
              <w:rPr>
                <w:rStyle w:val="Hyperlink"/>
                <w:noProof/>
              </w:rPr>
              <w:t>b)</w:t>
            </w:r>
            <w:r>
              <w:rPr>
                <w:rFonts w:asciiTheme="minorHAnsi" w:hAnsiTheme="minorHAnsi"/>
                <w:noProof/>
                <w:kern w:val="2"/>
                <w:sz w:val="24"/>
                <w:szCs w:val="24"/>
                <w14:ligatures w14:val="standardContextual"/>
              </w:rPr>
              <w:tab/>
            </w:r>
            <w:r w:rsidRPr="0077134F">
              <w:rPr>
                <w:rStyle w:val="Hyperlink"/>
                <w:noProof/>
              </w:rPr>
              <w:t>Usecase</w:t>
            </w:r>
            <w:r>
              <w:rPr>
                <w:noProof/>
                <w:webHidden/>
              </w:rPr>
              <w:tab/>
            </w:r>
            <w:r>
              <w:rPr>
                <w:noProof/>
                <w:webHidden/>
              </w:rPr>
              <w:fldChar w:fldCharType="begin"/>
            </w:r>
            <w:r>
              <w:rPr>
                <w:noProof/>
                <w:webHidden/>
              </w:rPr>
              <w:instrText xml:space="preserve"> PAGEREF _Toc241439032 \h </w:instrText>
            </w:r>
            <w:r>
              <w:rPr>
                <w:noProof/>
                <w:webHidden/>
              </w:rPr>
            </w:r>
            <w:r>
              <w:rPr>
                <w:noProof/>
                <w:webHidden/>
              </w:rPr>
              <w:fldChar w:fldCharType="separate"/>
            </w:r>
            <w:r>
              <w:rPr>
                <w:noProof/>
                <w:webHidden/>
              </w:rPr>
              <w:t>17</w:t>
            </w:r>
            <w:r>
              <w:rPr>
                <w:noProof/>
                <w:webHidden/>
              </w:rPr>
              <w:fldChar w:fldCharType="end"/>
            </w:r>
          </w:hyperlink>
        </w:p>
        <w:p w14:paraId="1287FD43" w14:textId="42CAAF71" w:rsidR="009E6D66" w:rsidRDefault="009E6D66">
          <w:pPr>
            <w:pStyle w:val="TOC3"/>
            <w:tabs>
              <w:tab w:val="left" w:pos="1680"/>
              <w:tab w:val="right" w:leader="dot" w:pos="8771"/>
            </w:tabs>
            <w:rPr>
              <w:rFonts w:asciiTheme="minorHAnsi" w:hAnsiTheme="minorHAnsi"/>
              <w:noProof/>
              <w:kern w:val="2"/>
              <w:sz w:val="24"/>
              <w:szCs w:val="24"/>
              <w14:ligatures w14:val="standardContextual"/>
            </w:rPr>
          </w:pPr>
          <w:hyperlink w:anchor="_Toc241439033" w:history="1">
            <w:r w:rsidRPr="0077134F">
              <w:rPr>
                <w:rStyle w:val="Hyperlink"/>
                <w:noProof/>
              </w:rPr>
              <w:t>c)</w:t>
            </w:r>
            <w:r>
              <w:rPr>
                <w:rFonts w:asciiTheme="minorHAnsi" w:hAnsiTheme="minorHAnsi"/>
                <w:noProof/>
                <w:kern w:val="2"/>
                <w:sz w:val="24"/>
                <w:szCs w:val="24"/>
                <w14:ligatures w14:val="standardContextual"/>
              </w:rPr>
              <w:tab/>
            </w:r>
            <w:r w:rsidRPr="0077134F">
              <w:rPr>
                <w:rStyle w:val="Hyperlink"/>
                <w:noProof/>
              </w:rPr>
              <w:t>Database Schema</w:t>
            </w:r>
            <w:r>
              <w:rPr>
                <w:noProof/>
                <w:webHidden/>
              </w:rPr>
              <w:tab/>
            </w:r>
            <w:r>
              <w:rPr>
                <w:noProof/>
                <w:webHidden/>
              </w:rPr>
              <w:fldChar w:fldCharType="begin"/>
            </w:r>
            <w:r>
              <w:rPr>
                <w:noProof/>
                <w:webHidden/>
              </w:rPr>
              <w:instrText xml:space="preserve"> PAGEREF _Toc241439033 \h </w:instrText>
            </w:r>
            <w:r>
              <w:rPr>
                <w:noProof/>
                <w:webHidden/>
              </w:rPr>
            </w:r>
            <w:r>
              <w:rPr>
                <w:noProof/>
                <w:webHidden/>
              </w:rPr>
              <w:fldChar w:fldCharType="separate"/>
            </w:r>
            <w:r>
              <w:rPr>
                <w:noProof/>
                <w:webHidden/>
              </w:rPr>
              <w:t>17</w:t>
            </w:r>
            <w:r>
              <w:rPr>
                <w:noProof/>
                <w:webHidden/>
              </w:rPr>
              <w:fldChar w:fldCharType="end"/>
            </w:r>
          </w:hyperlink>
        </w:p>
        <w:p w14:paraId="060BB0DC" w14:textId="05FB977C"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34" w:history="1">
            <w:r w:rsidRPr="0077134F">
              <w:rPr>
                <w:rStyle w:val="Hyperlink"/>
                <w:noProof/>
              </w:rPr>
              <w:t>3.2.</w:t>
            </w:r>
            <w:r>
              <w:rPr>
                <w:rFonts w:asciiTheme="minorHAnsi" w:hAnsiTheme="minorHAnsi"/>
                <w:noProof/>
                <w:kern w:val="2"/>
                <w:sz w:val="24"/>
                <w:szCs w:val="24"/>
                <w14:ligatures w14:val="standardContextual"/>
              </w:rPr>
              <w:tab/>
            </w:r>
            <w:r w:rsidRPr="0077134F">
              <w:rPr>
                <w:rStyle w:val="Hyperlink"/>
                <w:noProof/>
              </w:rPr>
              <w:t>Kiểm thử tĩnh: Review tài liệu và Mã nguồn</w:t>
            </w:r>
            <w:r>
              <w:rPr>
                <w:noProof/>
                <w:webHidden/>
              </w:rPr>
              <w:tab/>
            </w:r>
            <w:r>
              <w:rPr>
                <w:noProof/>
                <w:webHidden/>
              </w:rPr>
              <w:fldChar w:fldCharType="begin"/>
            </w:r>
            <w:r>
              <w:rPr>
                <w:noProof/>
                <w:webHidden/>
              </w:rPr>
              <w:instrText xml:space="preserve"> PAGEREF _Toc241439034 \h </w:instrText>
            </w:r>
            <w:r>
              <w:rPr>
                <w:noProof/>
                <w:webHidden/>
              </w:rPr>
            </w:r>
            <w:r>
              <w:rPr>
                <w:noProof/>
                <w:webHidden/>
              </w:rPr>
              <w:fldChar w:fldCharType="separate"/>
            </w:r>
            <w:r>
              <w:rPr>
                <w:noProof/>
                <w:webHidden/>
              </w:rPr>
              <w:t>18</w:t>
            </w:r>
            <w:r>
              <w:rPr>
                <w:noProof/>
                <w:webHidden/>
              </w:rPr>
              <w:fldChar w:fldCharType="end"/>
            </w:r>
          </w:hyperlink>
        </w:p>
        <w:p w14:paraId="098CA046" w14:textId="35690F63"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35" w:history="1">
            <w:r w:rsidRPr="0077134F">
              <w:rPr>
                <w:rStyle w:val="Hyperlink"/>
                <w:noProof/>
              </w:rPr>
              <w:t>3.2.1.</w:t>
            </w:r>
            <w:r>
              <w:rPr>
                <w:rFonts w:asciiTheme="minorHAnsi" w:hAnsiTheme="minorHAnsi"/>
                <w:noProof/>
                <w:kern w:val="2"/>
                <w:sz w:val="24"/>
                <w:szCs w:val="24"/>
                <w14:ligatures w14:val="standardContextual"/>
              </w:rPr>
              <w:tab/>
            </w:r>
            <w:r w:rsidRPr="0077134F">
              <w:rPr>
                <w:rStyle w:val="Hyperlink"/>
                <w:noProof/>
              </w:rPr>
              <w:t xml:space="preserve">Quy trình Review: </w:t>
            </w:r>
            <w:r w:rsidRPr="0077134F">
              <w:rPr>
                <w:rStyle w:val="Hyperlink"/>
                <w:rFonts w:eastAsia="Times New Roman" w:cs="Times New Roman"/>
                <w:noProof/>
              </w:rPr>
              <w:t>Định nghĩa tiêu chuẩn đánh giá (Checklist-based).</w:t>
            </w:r>
            <w:r>
              <w:rPr>
                <w:noProof/>
                <w:webHidden/>
              </w:rPr>
              <w:tab/>
            </w:r>
            <w:r>
              <w:rPr>
                <w:noProof/>
                <w:webHidden/>
              </w:rPr>
              <w:fldChar w:fldCharType="begin"/>
            </w:r>
            <w:r>
              <w:rPr>
                <w:noProof/>
                <w:webHidden/>
              </w:rPr>
              <w:instrText xml:space="preserve"> PAGEREF _Toc241439035 \h </w:instrText>
            </w:r>
            <w:r>
              <w:rPr>
                <w:noProof/>
                <w:webHidden/>
              </w:rPr>
            </w:r>
            <w:r>
              <w:rPr>
                <w:noProof/>
                <w:webHidden/>
              </w:rPr>
              <w:fldChar w:fldCharType="separate"/>
            </w:r>
            <w:r>
              <w:rPr>
                <w:noProof/>
                <w:webHidden/>
              </w:rPr>
              <w:t>18</w:t>
            </w:r>
            <w:r>
              <w:rPr>
                <w:noProof/>
                <w:webHidden/>
              </w:rPr>
              <w:fldChar w:fldCharType="end"/>
            </w:r>
          </w:hyperlink>
        </w:p>
        <w:p w14:paraId="72ED4151" w14:textId="3D3D731E" w:rsidR="009E6D66" w:rsidRDefault="009E6D66">
          <w:pPr>
            <w:pStyle w:val="TOC3"/>
            <w:tabs>
              <w:tab w:val="left" w:pos="1680"/>
              <w:tab w:val="right" w:leader="dot" w:pos="8771"/>
            </w:tabs>
            <w:rPr>
              <w:rFonts w:asciiTheme="minorHAnsi" w:hAnsiTheme="minorHAnsi"/>
              <w:noProof/>
              <w:kern w:val="2"/>
              <w:sz w:val="24"/>
              <w:szCs w:val="24"/>
              <w14:ligatures w14:val="standardContextual"/>
            </w:rPr>
          </w:pPr>
          <w:hyperlink w:anchor="_Toc241439036" w:history="1">
            <w:r w:rsidRPr="0077134F">
              <w:rPr>
                <w:rStyle w:val="Hyperlink"/>
                <w:noProof/>
              </w:rPr>
              <w:t>a)</w:t>
            </w:r>
            <w:r>
              <w:rPr>
                <w:rFonts w:asciiTheme="minorHAnsi" w:hAnsiTheme="minorHAnsi"/>
                <w:noProof/>
                <w:kern w:val="2"/>
                <w:sz w:val="24"/>
                <w:szCs w:val="24"/>
                <w14:ligatures w14:val="standardContextual"/>
              </w:rPr>
              <w:tab/>
            </w:r>
            <w:r w:rsidRPr="0077134F">
              <w:rPr>
                <w:rStyle w:val="Hyperlink"/>
                <w:noProof/>
              </w:rPr>
              <w:t>Rà soát kiến trúc và cơ sở dữ liệu</w:t>
            </w:r>
            <w:r>
              <w:rPr>
                <w:noProof/>
                <w:webHidden/>
              </w:rPr>
              <w:tab/>
            </w:r>
            <w:r>
              <w:rPr>
                <w:noProof/>
                <w:webHidden/>
              </w:rPr>
              <w:fldChar w:fldCharType="begin"/>
            </w:r>
            <w:r>
              <w:rPr>
                <w:noProof/>
                <w:webHidden/>
              </w:rPr>
              <w:instrText xml:space="preserve"> PAGEREF _Toc241439036 \h </w:instrText>
            </w:r>
            <w:r>
              <w:rPr>
                <w:noProof/>
                <w:webHidden/>
              </w:rPr>
            </w:r>
            <w:r>
              <w:rPr>
                <w:noProof/>
                <w:webHidden/>
              </w:rPr>
              <w:fldChar w:fldCharType="separate"/>
            </w:r>
            <w:r>
              <w:rPr>
                <w:noProof/>
                <w:webHidden/>
              </w:rPr>
              <w:t>18</w:t>
            </w:r>
            <w:r>
              <w:rPr>
                <w:noProof/>
                <w:webHidden/>
              </w:rPr>
              <w:fldChar w:fldCharType="end"/>
            </w:r>
          </w:hyperlink>
        </w:p>
        <w:p w14:paraId="12EFC0DB" w14:textId="420E79F5"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37" w:history="1">
            <w:r w:rsidRPr="0077134F">
              <w:rPr>
                <w:rStyle w:val="Hyperlink"/>
                <w:noProof/>
              </w:rPr>
              <w:t>3.2.2.</w:t>
            </w:r>
            <w:r>
              <w:rPr>
                <w:rFonts w:asciiTheme="minorHAnsi" w:hAnsiTheme="minorHAnsi"/>
                <w:noProof/>
                <w:kern w:val="2"/>
                <w:sz w:val="24"/>
                <w:szCs w:val="24"/>
                <w14:ligatures w14:val="standardContextual"/>
              </w:rPr>
              <w:tab/>
            </w:r>
            <w:r w:rsidRPr="0077134F">
              <w:rPr>
                <w:rStyle w:val="Hyperlink"/>
                <w:noProof/>
              </w:rPr>
              <w:t>Nội dung thực hiện</w:t>
            </w:r>
            <w:r>
              <w:rPr>
                <w:noProof/>
                <w:webHidden/>
              </w:rPr>
              <w:tab/>
            </w:r>
            <w:r>
              <w:rPr>
                <w:noProof/>
                <w:webHidden/>
              </w:rPr>
              <w:fldChar w:fldCharType="begin"/>
            </w:r>
            <w:r>
              <w:rPr>
                <w:noProof/>
                <w:webHidden/>
              </w:rPr>
              <w:instrText xml:space="preserve"> PAGEREF _Toc241439037 \h </w:instrText>
            </w:r>
            <w:r>
              <w:rPr>
                <w:noProof/>
                <w:webHidden/>
              </w:rPr>
            </w:r>
            <w:r>
              <w:rPr>
                <w:noProof/>
                <w:webHidden/>
              </w:rPr>
              <w:fldChar w:fldCharType="separate"/>
            </w:r>
            <w:r>
              <w:rPr>
                <w:noProof/>
                <w:webHidden/>
              </w:rPr>
              <w:t>19</w:t>
            </w:r>
            <w:r>
              <w:rPr>
                <w:noProof/>
                <w:webHidden/>
              </w:rPr>
              <w:fldChar w:fldCharType="end"/>
            </w:r>
          </w:hyperlink>
        </w:p>
        <w:p w14:paraId="12C651ED" w14:textId="282724D6"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38" w:history="1">
            <w:r w:rsidRPr="0077134F">
              <w:rPr>
                <w:rStyle w:val="Hyperlink"/>
                <w:noProof/>
              </w:rPr>
              <w:t>3.3.</w:t>
            </w:r>
            <w:r>
              <w:rPr>
                <w:rFonts w:asciiTheme="minorHAnsi" w:hAnsiTheme="minorHAnsi"/>
                <w:noProof/>
                <w:kern w:val="2"/>
                <w:sz w:val="24"/>
                <w:szCs w:val="24"/>
                <w14:ligatures w14:val="standardContextual"/>
              </w:rPr>
              <w:tab/>
            </w:r>
            <w:r w:rsidRPr="0077134F">
              <w:rPr>
                <w:rStyle w:val="Hyperlink"/>
                <w:noProof/>
              </w:rPr>
              <w:t>Lập kế hoạch và Thực thi kiểm thử (Test Plan &amp; Test Case)</w:t>
            </w:r>
            <w:r>
              <w:rPr>
                <w:noProof/>
                <w:webHidden/>
              </w:rPr>
              <w:tab/>
            </w:r>
            <w:r>
              <w:rPr>
                <w:noProof/>
                <w:webHidden/>
              </w:rPr>
              <w:fldChar w:fldCharType="begin"/>
            </w:r>
            <w:r>
              <w:rPr>
                <w:noProof/>
                <w:webHidden/>
              </w:rPr>
              <w:instrText xml:space="preserve"> PAGEREF _Toc241439038 \h </w:instrText>
            </w:r>
            <w:r>
              <w:rPr>
                <w:noProof/>
                <w:webHidden/>
              </w:rPr>
            </w:r>
            <w:r>
              <w:rPr>
                <w:noProof/>
                <w:webHidden/>
              </w:rPr>
              <w:fldChar w:fldCharType="separate"/>
            </w:r>
            <w:r>
              <w:rPr>
                <w:noProof/>
                <w:webHidden/>
              </w:rPr>
              <w:t>21</w:t>
            </w:r>
            <w:r>
              <w:rPr>
                <w:noProof/>
                <w:webHidden/>
              </w:rPr>
              <w:fldChar w:fldCharType="end"/>
            </w:r>
          </w:hyperlink>
        </w:p>
        <w:p w14:paraId="5D41A5B2" w14:textId="6B8F20DA" w:rsidR="009E6D66" w:rsidRDefault="009E6D66">
          <w:pPr>
            <w:pStyle w:val="TOC3"/>
            <w:tabs>
              <w:tab w:val="left" w:pos="1920"/>
              <w:tab w:val="right" w:leader="dot" w:pos="8771"/>
            </w:tabs>
            <w:rPr>
              <w:rFonts w:asciiTheme="minorHAnsi" w:hAnsiTheme="minorHAnsi"/>
              <w:noProof/>
              <w:kern w:val="2"/>
              <w:sz w:val="24"/>
              <w:szCs w:val="24"/>
              <w14:ligatures w14:val="standardContextual"/>
            </w:rPr>
          </w:pPr>
          <w:hyperlink w:anchor="_Toc241439039" w:history="1">
            <w:r w:rsidRPr="0077134F">
              <w:rPr>
                <w:rStyle w:val="Hyperlink"/>
                <w:noProof/>
              </w:rPr>
              <w:t>3.3.1.</w:t>
            </w:r>
            <w:r>
              <w:rPr>
                <w:rFonts w:asciiTheme="minorHAnsi" w:hAnsiTheme="minorHAnsi"/>
                <w:noProof/>
                <w:kern w:val="2"/>
                <w:sz w:val="24"/>
                <w:szCs w:val="24"/>
                <w14:ligatures w14:val="standardContextual"/>
              </w:rPr>
              <w:tab/>
            </w:r>
            <w:r w:rsidRPr="0077134F">
              <w:rPr>
                <w:rStyle w:val="Hyperlink"/>
                <w:noProof/>
              </w:rPr>
              <w:t>Kế hoạch kiểm thử (Test Plan)</w:t>
            </w:r>
            <w:r>
              <w:rPr>
                <w:noProof/>
                <w:webHidden/>
              </w:rPr>
              <w:tab/>
            </w:r>
            <w:r>
              <w:rPr>
                <w:noProof/>
                <w:webHidden/>
              </w:rPr>
              <w:fldChar w:fldCharType="begin"/>
            </w:r>
            <w:r>
              <w:rPr>
                <w:noProof/>
                <w:webHidden/>
              </w:rPr>
              <w:instrText xml:space="preserve"> PAGEREF _Toc241439039 \h </w:instrText>
            </w:r>
            <w:r>
              <w:rPr>
                <w:noProof/>
                <w:webHidden/>
              </w:rPr>
            </w:r>
            <w:r>
              <w:rPr>
                <w:noProof/>
                <w:webHidden/>
              </w:rPr>
              <w:fldChar w:fldCharType="separate"/>
            </w:r>
            <w:r>
              <w:rPr>
                <w:noProof/>
                <w:webHidden/>
              </w:rPr>
              <w:t>21</w:t>
            </w:r>
            <w:r>
              <w:rPr>
                <w:noProof/>
                <w:webHidden/>
              </w:rPr>
              <w:fldChar w:fldCharType="end"/>
            </w:r>
          </w:hyperlink>
        </w:p>
        <w:p w14:paraId="3A7E8B23" w14:textId="3FE76769" w:rsidR="009E6D66" w:rsidRDefault="009E6D66">
          <w:pPr>
            <w:pStyle w:val="TOC3"/>
            <w:tabs>
              <w:tab w:val="left" w:pos="1680"/>
              <w:tab w:val="right" w:leader="dot" w:pos="8771"/>
            </w:tabs>
            <w:rPr>
              <w:rFonts w:asciiTheme="minorHAnsi" w:hAnsiTheme="minorHAnsi"/>
              <w:noProof/>
              <w:kern w:val="2"/>
              <w:sz w:val="24"/>
              <w:szCs w:val="24"/>
              <w14:ligatures w14:val="standardContextual"/>
            </w:rPr>
          </w:pPr>
          <w:hyperlink w:anchor="_Toc241439040" w:history="1">
            <w:r w:rsidRPr="0077134F">
              <w:rPr>
                <w:rStyle w:val="Hyperlink"/>
                <w:noProof/>
              </w:rPr>
              <w:t>a)</w:t>
            </w:r>
            <w:r>
              <w:rPr>
                <w:rFonts w:asciiTheme="minorHAnsi" w:hAnsiTheme="minorHAnsi"/>
                <w:noProof/>
                <w:kern w:val="2"/>
                <w:sz w:val="24"/>
                <w:szCs w:val="24"/>
                <w14:ligatures w14:val="standardContextual"/>
              </w:rPr>
              <w:tab/>
            </w:r>
            <w:r w:rsidRPr="0077134F">
              <w:rPr>
                <w:rStyle w:val="Hyperlink"/>
                <w:noProof/>
              </w:rPr>
              <w:t>Chiến lược và phương pháp kiểm thử (Test Approach/Strategy)</w:t>
            </w:r>
            <w:r>
              <w:rPr>
                <w:noProof/>
                <w:webHidden/>
              </w:rPr>
              <w:tab/>
            </w:r>
            <w:r>
              <w:rPr>
                <w:noProof/>
                <w:webHidden/>
              </w:rPr>
              <w:fldChar w:fldCharType="begin"/>
            </w:r>
            <w:r>
              <w:rPr>
                <w:noProof/>
                <w:webHidden/>
              </w:rPr>
              <w:instrText xml:space="preserve"> PAGEREF _Toc241439040 \h </w:instrText>
            </w:r>
            <w:r>
              <w:rPr>
                <w:noProof/>
                <w:webHidden/>
              </w:rPr>
            </w:r>
            <w:r>
              <w:rPr>
                <w:noProof/>
                <w:webHidden/>
              </w:rPr>
              <w:fldChar w:fldCharType="separate"/>
            </w:r>
            <w:r>
              <w:rPr>
                <w:noProof/>
                <w:webHidden/>
              </w:rPr>
              <w:t>21</w:t>
            </w:r>
            <w:r>
              <w:rPr>
                <w:noProof/>
                <w:webHidden/>
              </w:rPr>
              <w:fldChar w:fldCharType="end"/>
            </w:r>
          </w:hyperlink>
        </w:p>
        <w:p w14:paraId="23AC7FA7" w14:textId="0EA45E46"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1" w:history="1">
            <w:r w:rsidRPr="0077134F">
              <w:rPr>
                <w:rStyle w:val="Hyperlink"/>
                <w:noProof/>
              </w:rPr>
              <w:t>3.4.</w:t>
            </w:r>
            <w:r>
              <w:rPr>
                <w:rFonts w:asciiTheme="minorHAnsi" w:hAnsiTheme="minorHAnsi"/>
                <w:noProof/>
                <w:kern w:val="2"/>
                <w:sz w:val="24"/>
                <w:szCs w:val="24"/>
                <w14:ligatures w14:val="standardContextual"/>
              </w:rPr>
              <w:tab/>
            </w:r>
            <w:r w:rsidRPr="0077134F">
              <w:rPr>
                <w:rStyle w:val="Hyperlink"/>
                <w:noProof/>
              </w:rPr>
              <w:t>Thiết kế kịch bản kiểm thử (Test Case Design)</w:t>
            </w:r>
            <w:r>
              <w:rPr>
                <w:noProof/>
                <w:webHidden/>
              </w:rPr>
              <w:tab/>
            </w:r>
            <w:r>
              <w:rPr>
                <w:noProof/>
                <w:webHidden/>
              </w:rPr>
              <w:fldChar w:fldCharType="begin"/>
            </w:r>
            <w:r>
              <w:rPr>
                <w:noProof/>
                <w:webHidden/>
              </w:rPr>
              <w:instrText xml:space="preserve"> PAGEREF _Toc241439041 \h </w:instrText>
            </w:r>
            <w:r>
              <w:rPr>
                <w:noProof/>
                <w:webHidden/>
              </w:rPr>
            </w:r>
            <w:r>
              <w:rPr>
                <w:noProof/>
                <w:webHidden/>
              </w:rPr>
              <w:fldChar w:fldCharType="separate"/>
            </w:r>
            <w:r>
              <w:rPr>
                <w:noProof/>
                <w:webHidden/>
              </w:rPr>
              <w:t>22</w:t>
            </w:r>
            <w:r>
              <w:rPr>
                <w:noProof/>
                <w:webHidden/>
              </w:rPr>
              <w:fldChar w:fldCharType="end"/>
            </w:r>
          </w:hyperlink>
        </w:p>
        <w:p w14:paraId="2BA9FD84" w14:textId="611B3254"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2" w:history="1">
            <w:r w:rsidRPr="0077134F">
              <w:rPr>
                <w:rStyle w:val="Hyperlink"/>
                <w:noProof/>
              </w:rPr>
              <w:t>3.5.</w:t>
            </w:r>
            <w:r>
              <w:rPr>
                <w:rFonts w:asciiTheme="minorHAnsi" w:hAnsiTheme="minorHAnsi"/>
                <w:noProof/>
                <w:kern w:val="2"/>
                <w:sz w:val="24"/>
                <w:szCs w:val="24"/>
                <w14:ligatures w14:val="standardContextual"/>
              </w:rPr>
              <w:tab/>
            </w:r>
            <w:r w:rsidRPr="0077134F">
              <w:rPr>
                <w:rStyle w:val="Hyperlink"/>
                <w:rFonts w:eastAsia="Times New Roman" w:cs="Times New Roman"/>
                <w:noProof/>
              </w:rPr>
              <w:t>Kiểm thử tự động (Automation Testing)</w:t>
            </w:r>
            <w:r>
              <w:rPr>
                <w:noProof/>
                <w:webHidden/>
              </w:rPr>
              <w:tab/>
            </w:r>
            <w:r>
              <w:rPr>
                <w:noProof/>
                <w:webHidden/>
              </w:rPr>
              <w:fldChar w:fldCharType="begin"/>
            </w:r>
            <w:r>
              <w:rPr>
                <w:noProof/>
                <w:webHidden/>
              </w:rPr>
              <w:instrText xml:space="preserve"> PAGEREF _Toc241439042 \h </w:instrText>
            </w:r>
            <w:r>
              <w:rPr>
                <w:noProof/>
                <w:webHidden/>
              </w:rPr>
            </w:r>
            <w:r>
              <w:rPr>
                <w:noProof/>
                <w:webHidden/>
              </w:rPr>
              <w:fldChar w:fldCharType="separate"/>
            </w:r>
            <w:r>
              <w:rPr>
                <w:noProof/>
                <w:webHidden/>
              </w:rPr>
              <w:t>22</w:t>
            </w:r>
            <w:r>
              <w:rPr>
                <w:noProof/>
                <w:webHidden/>
              </w:rPr>
              <w:fldChar w:fldCharType="end"/>
            </w:r>
          </w:hyperlink>
        </w:p>
        <w:p w14:paraId="336F6E3F" w14:textId="5A92A2D9"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3" w:history="1">
            <w:r w:rsidRPr="0077134F">
              <w:rPr>
                <w:rStyle w:val="Hyperlink"/>
                <w:noProof/>
              </w:rPr>
              <w:t>3.6.</w:t>
            </w:r>
            <w:r>
              <w:rPr>
                <w:rFonts w:asciiTheme="minorHAnsi" w:hAnsiTheme="minorHAnsi"/>
                <w:noProof/>
                <w:kern w:val="2"/>
                <w:sz w:val="24"/>
                <w:szCs w:val="24"/>
                <w14:ligatures w14:val="standardContextual"/>
              </w:rPr>
              <w:tab/>
            </w:r>
            <w:r w:rsidRPr="0077134F">
              <w:rPr>
                <w:rStyle w:val="Hyperlink"/>
                <w:rFonts w:eastAsia="Times New Roman" w:cs="Times New Roman"/>
                <w:noProof/>
              </w:rPr>
              <w:t>Các loại kiểm thử khác (Mở rộng)</w:t>
            </w:r>
            <w:r>
              <w:rPr>
                <w:noProof/>
                <w:webHidden/>
              </w:rPr>
              <w:tab/>
            </w:r>
            <w:r>
              <w:rPr>
                <w:noProof/>
                <w:webHidden/>
              </w:rPr>
              <w:fldChar w:fldCharType="begin"/>
            </w:r>
            <w:r>
              <w:rPr>
                <w:noProof/>
                <w:webHidden/>
              </w:rPr>
              <w:instrText xml:space="preserve"> PAGEREF _Toc241439043 \h </w:instrText>
            </w:r>
            <w:r>
              <w:rPr>
                <w:noProof/>
                <w:webHidden/>
              </w:rPr>
            </w:r>
            <w:r>
              <w:rPr>
                <w:noProof/>
                <w:webHidden/>
              </w:rPr>
              <w:fldChar w:fldCharType="separate"/>
            </w:r>
            <w:r>
              <w:rPr>
                <w:noProof/>
                <w:webHidden/>
              </w:rPr>
              <w:t>22</w:t>
            </w:r>
            <w:r>
              <w:rPr>
                <w:noProof/>
                <w:webHidden/>
              </w:rPr>
              <w:fldChar w:fldCharType="end"/>
            </w:r>
          </w:hyperlink>
        </w:p>
        <w:p w14:paraId="54E530B1" w14:textId="77B7BD75" w:rsidR="009E6D66" w:rsidRDefault="009E6D66">
          <w:pPr>
            <w:pStyle w:val="TOC1"/>
            <w:rPr>
              <w:rFonts w:asciiTheme="minorHAnsi" w:hAnsiTheme="minorHAnsi"/>
              <w:b w:val="0"/>
              <w:bCs w:val="0"/>
              <w:kern w:val="2"/>
              <w:sz w:val="24"/>
              <w:szCs w:val="24"/>
              <w:lang w:val="en-US"/>
              <w14:ligatures w14:val="standardContextual"/>
            </w:rPr>
          </w:pPr>
          <w:hyperlink w:anchor="_Toc241439044" w:history="1">
            <w:r w:rsidRPr="0077134F">
              <w:rPr>
                <w:rStyle w:val="Hyperlink"/>
              </w:rPr>
              <w:t>CHƯƠNG 4:</w:t>
            </w:r>
            <w:r>
              <w:rPr>
                <w:rFonts w:asciiTheme="minorHAnsi" w:hAnsiTheme="minorHAnsi"/>
                <w:b w:val="0"/>
                <w:bCs w:val="0"/>
                <w:kern w:val="2"/>
                <w:sz w:val="24"/>
                <w:szCs w:val="24"/>
                <w:lang w:val="en-US"/>
                <w14:ligatures w14:val="standardContextual"/>
              </w:rPr>
              <w:tab/>
            </w:r>
            <w:r w:rsidRPr="0077134F">
              <w:rPr>
                <w:rStyle w:val="Hyperlink"/>
              </w:rPr>
              <w:t>KẾ HOẠCH KIỂM THỬ</w:t>
            </w:r>
            <w:r>
              <w:rPr>
                <w:webHidden/>
              </w:rPr>
              <w:tab/>
            </w:r>
            <w:r>
              <w:rPr>
                <w:webHidden/>
              </w:rPr>
              <w:fldChar w:fldCharType="begin"/>
            </w:r>
            <w:r>
              <w:rPr>
                <w:webHidden/>
              </w:rPr>
              <w:instrText xml:space="preserve"> PAGEREF _Toc241439044 \h </w:instrText>
            </w:r>
            <w:r>
              <w:rPr>
                <w:webHidden/>
              </w:rPr>
            </w:r>
            <w:r>
              <w:rPr>
                <w:webHidden/>
              </w:rPr>
              <w:fldChar w:fldCharType="separate"/>
            </w:r>
            <w:r>
              <w:rPr>
                <w:webHidden/>
              </w:rPr>
              <w:t>23</w:t>
            </w:r>
            <w:r>
              <w:rPr>
                <w:webHidden/>
              </w:rPr>
              <w:fldChar w:fldCharType="end"/>
            </w:r>
          </w:hyperlink>
        </w:p>
        <w:p w14:paraId="7789CCEA" w14:textId="25898685"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5" w:history="1">
            <w:r w:rsidRPr="0077134F">
              <w:rPr>
                <w:rStyle w:val="Hyperlink"/>
                <w:noProof/>
              </w:rPr>
              <w:t>4.1.</w:t>
            </w:r>
            <w:r>
              <w:rPr>
                <w:rFonts w:asciiTheme="minorHAnsi" w:hAnsiTheme="minorHAnsi"/>
                <w:noProof/>
                <w:kern w:val="2"/>
                <w:sz w:val="24"/>
                <w:szCs w:val="24"/>
                <w14:ligatures w14:val="standardContextual"/>
              </w:rPr>
              <w:tab/>
            </w:r>
            <w:r w:rsidRPr="0077134F">
              <w:rPr>
                <w:rStyle w:val="Hyperlink"/>
                <w:noProof/>
              </w:rPr>
              <w:t>Định danh và Giới thiệu kế hoạch (Identifier &amp; Introduction)</w:t>
            </w:r>
            <w:r>
              <w:rPr>
                <w:noProof/>
                <w:webHidden/>
              </w:rPr>
              <w:tab/>
            </w:r>
            <w:r>
              <w:rPr>
                <w:noProof/>
                <w:webHidden/>
              </w:rPr>
              <w:fldChar w:fldCharType="begin"/>
            </w:r>
            <w:r>
              <w:rPr>
                <w:noProof/>
                <w:webHidden/>
              </w:rPr>
              <w:instrText xml:space="preserve"> PAGEREF _Toc241439045 \h </w:instrText>
            </w:r>
            <w:r>
              <w:rPr>
                <w:noProof/>
                <w:webHidden/>
              </w:rPr>
            </w:r>
            <w:r>
              <w:rPr>
                <w:noProof/>
                <w:webHidden/>
              </w:rPr>
              <w:fldChar w:fldCharType="separate"/>
            </w:r>
            <w:r>
              <w:rPr>
                <w:noProof/>
                <w:webHidden/>
              </w:rPr>
              <w:t>23</w:t>
            </w:r>
            <w:r>
              <w:rPr>
                <w:noProof/>
                <w:webHidden/>
              </w:rPr>
              <w:fldChar w:fldCharType="end"/>
            </w:r>
          </w:hyperlink>
        </w:p>
        <w:p w14:paraId="7C872C4F" w14:textId="4D999974"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6" w:history="1">
            <w:r w:rsidRPr="0077134F">
              <w:rPr>
                <w:rStyle w:val="Hyperlink"/>
                <w:noProof/>
              </w:rPr>
              <w:t>4.2.</w:t>
            </w:r>
            <w:r>
              <w:rPr>
                <w:rFonts w:asciiTheme="minorHAnsi" w:hAnsiTheme="minorHAnsi"/>
                <w:noProof/>
                <w:kern w:val="2"/>
                <w:sz w:val="24"/>
                <w:szCs w:val="24"/>
                <w14:ligatures w14:val="standardContextual"/>
              </w:rPr>
              <w:tab/>
            </w:r>
            <w:r w:rsidRPr="0077134F">
              <w:rPr>
                <w:rStyle w:val="Hyperlink"/>
                <w:noProof/>
              </w:rPr>
              <w:t>Các đối tượng kiểm thử (Test Items)</w:t>
            </w:r>
            <w:r>
              <w:rPr>
                <w:noProof/>
                <w:webHidden/>
              </w:rPr>
              <w:tab/>
            </w:r>
            <w:r>
              <w:rPr>
                <w:noProof/>
                <w:webHidden/>
              </w:rPr>
              <w:fldChar w:fldCharType="begin"/>
            </w:r>
            <w:r>
              <w:rPr>
                <w:noProof/>
                <w:webHidden/>
              </w:rPr>
              <w:instrText xml:space="preserve"> PAGEREF _Toc241439046 \h </w:instrText>
            </w:r>
            <w:r>
              <w:rPr>
                <w:noProof/>
                <w:webHidden/>
              </w:rPr>
            </w:r>
            <w:r>
              <w:rPr>
                <w:noProof/>
                <w:webHidden/>
              </w:rPr>
              <w:fldChar w:fldCharType="separate"/>
            </w:r>
            <w:r>
              <w:rPr>
                <w:noProof/>
                <w:webHidden/>
              </w:rPr>
              <w:t>23</w:t>
            </w:r>
            <w:r>
              <w:rPr>
                <w:noProof/>
                <w:webHidden/>
              </w:rPr>
              <w:fldChar w:fldCharType="end"/>
            </w:r>
          </w:hyperlink>
        </w:p>
        <w:p w14:paraId="68BBC3EA" w14:textId="6E6988BD"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7" w:history="1">
            <w:r w:rsidRPr="0077134F">
              <w:rPr>
                <w:rStyle w:val="Hyperlink"/>
                <w:noProof/>
              </w:rPr>
              <w:t>4.3.</w:t>
            </w:r>
            <w:r>
              <w:rPr>
                <w:rFonts w:asciiTheme="minorHAnsi" w:hAnsiTheme="minorHAnsi"/>
                <w:noProof/>
                <w:kern w:val="2"/>
                <w:sz w:val="24"/>
                <w:szCs w:val="24"/>
                <w14:ligatures w14:val="standardContextual"/>
              </w:rPr>
              <w:tab/>
            </w:r>
            <w:r w:rsidRPr="0077134F">
              <w:rPr>
                <w:rStyle w:val="Hyperlink"/>
                <w:noProof/>
              </w:rPr>
              <w:t>Các tính năng không kiểm thử (Features Not To Be Tested)</w:t>
            </w:r>
            <w:r>
              <w:rPr>
                <w:noProof/>
                <w:webHidden/>
              </w:rPr>
              <w:tab/>
            </w:r>
            <w:r>
              <w:rPr>
                <w:noProof/>
                <w:webHidden/>
              </w:rPr>
              <w:fldChar w:fldCharType="begin"/>
            </w:r>
            <w:r>
              <w:rPr>
                <w:noProof/>
                <w:webHidden/>
              </w:rPr>
              <w:instrText xml:space="preserve"> PAGEREF _Toc241439047 \h </w:instrText>
            </w:r>
            <w:r>
              <w:rPr>
                <w:noProof/>
                <w:webHidden/>
              </w:rPr>
            </w:r>
            <w:r>
              <w:rPr>
                <w:noProof/>
                <w:webHidden/>
              </w:rPr>
              <w:fldChar w:fldCharType="separate"/>
            </w:r>
            <w:r>
              <w:rPr>
                <w:noProof/>
                <w:webHidden/>
              </w:rPr>
              <w:t>23</w:t>
            </w:r>
            <w:r>
              <w:rPr>
                <w:noProof/>
                <w:webHidden/>
              </w:rPr>
              <w:fldChar w:fldCharType="end"/>
            </w:r>
          </w:hyperlink>
        </w:p>
        <w:p w14:paraId="0657D389" w14:textId="2B6FFB2D"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8" w:history="1">
            <w:r w:rsidRPr="0077134F">
              <w:rPr>
                <w:rStyle w:val="Hyperlink"/>
                <w:noProof/>
              </w:rPr>
              <w:t>4.4.</w:t>
            </w:r>
            <w:r>
              <w:rPr>
                <w:rFonts w:asciiTheme="minorHAnsi" w:hAnsiTheme="minorHAnsi"/>
                <w:noProof/>
                <w:kern w:val="2"/>
                <w:sz w:val="24"/>
                <w:szCs w:val="24"/>
                <w14:ligatures w14:val="standardContextual"/>
              </w:rPr>
              <w:tab/>
            </w:r>
            <w:r w:rsidRPr="0077134F">
              <w:rPr>
                <w:rStyle w:val="Hyperlink"/>
                <w:noProof/>
              </w:rPr>
              <w:t>Chiến lược và Phương pháp kiểm thử (Test Approach/Strategy)</w:t>
            </w:r>
            <w:r>
              <w:rPr>
                <w:noProof/>
                <w:webHidden/>
              </w:rPr>
              <w:tab/>
            </w:r>
            <w:r>
              <w:rPr>
                <w:noProof/>
                <w:webHidden/>
              </w:rPr>
              <w:fldChar w:fldCharType="begin"/>
            </w:r>
            <w:r>
              <w:rPr>
                <w:noProof/>
                <w:webHidden/>
              </w:rPr>
              <w:instrText xml:space="preserve"> PAGEREF _Toc241439048 \h </w:instrText>
            </w:r>
            <w:r>
              <w:rPr>
                <w:noProof/>
                <w:webHidden/>
              </w:rPr>
            </w:r>
            <w:r>
              <w:rPr>
                <w:noProof/>
                <w:webHidden/>
              </w:rPr>
              <w:fldChar w:fldCharType="separate"/>
            </w:r>
            <w:r>
              <w:rPr>
                <w:noProof/>
                <w:webHidden/>
              </w:rPr>
              <w:t>24</w:t>
            </w:r>
            <w:r>
              <w:rPr>
                <w:noProof/>
                <w:webHidden/>
              </w:rPr>
              <w:fldChar w:fldCharType="end"/>
            </w:r>
          </w:hyperlink>
        </w:p>
        <w:p w14:paraId="725AD4FB" w14:textId="659E7260"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49" w:history="1">
            <w:r w:rsidRPr="0077134F">
              <w:rPr>
                <w:rStyle w:val="Hyperlink"/>
                <w:noProof/>
              </w:rPr>
              <w:t>4.5.</w:t>
            </w:r>
            <w:r>
              <w:rPr>
                <w:rFonts w:asciiTheme="minorHAnsi" w:hAnsiTheme="minorHAnsi"/>
                <w:noProof/>
                <w:kern w:val="2"/>
                <w:sz w:val="24"/>
                <w:szCs w:val="24"/>
                <w14:ligatures w14:val="standardContextual"/>
              </w:rPr>
              <w:tab/>
            </w:r>
            <w:r w:rsidRPr="0077134F">
              <w:rPr>
                <w:rStyle w:val="Hyperlink"/>
                <w:noProof/>
              </w:rPr>
              <w:t>Tiêu chí Đạt/Không đạt (Pass/Fail Criteria)</w:t>
            </w:r>
            <w:r>
              <w:rPr>
                <w:noProof/>
                <w:webHidden/>
              </w:rPr>
              <w:tab/>
            </w:r>
            <w:r>
              <w:rPr>
                <w:noProof/>
                <w:webHidden/>
              </w:rPr>
              <w:fldChar w:fldCharType="begin"/>
            </w:r>
            <w:r>
              <w:rPr>
                <w:noProof/>
                <w:webHidden/>
              </w:rPr>
              <w:instrText xml:space="preserve"> PAGEREF _Toc241439049 \h </w:instrText>
            </w:r>
            <w:r>
              <w:rPr>
                <w:noProof/>
                <w:webHidden/>
              </w:rPr>
            </w:r>
            <w:r>
              <w:rPr>
                <w:noProof/>
                <w:webHidden/>
              </w:rPr>
              <w:fldChar w:fldCharType="separate"/>
            </w:r>
            <w:r>
              <w:rPr>
                <w:noProof/>
                <w:webHidden/>
              </w:rPr>
              <w:t>24</w:t>
            </w:r>
            <w:r>
              <w:rPr>
                <w:noProof/>
                <w:webHidden/>
              </w:rPr>
              <w:fldChar w:fldCharType="end"/>
            </w:r>
          </w:hyperlink>
        </w:p>
        <w:p w14:paraId="21A99374" w14:textId="53975FD9"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50" w:history="1">
            <w:r w:rsidRPr="0077134F">
              <w:rPr>
                <w:rStyle w:val="Hyperlink"/>
                <w:noProof/>
              </w:rPr>
              <w:t>4.6.</w:t>
            </w:r>
            <w:r>
              <w:rPr>
                <w:rFonts w:asciiTheme="minorHAnsi" w:hAnsiTheme="minorHAnsi"/>
                <w:noProof/>
                <w:kern w:val="2"/>
                <w:sz w:val="24"/>
                <w:szCs w:val="24"/>
                <w14:ligatures w14:val="standardContextual"/>
              </w:rPr>
              <w:tab/>
            </w:r>
            <w:r w:rsidRPr="0077134F">
              <w:rPr>
                <w:rStyle w:val="Hyperlink"/>
                <w:noProof/>
              </w:rPr>
              <w:t>Môi trường kiểm thử (Environmental Needs)</w:t>
            </w:r>
            <w:r>
              <w:rPr>
                <w:noProof/>
                <w:webHidden/>
              </w:rPr>
              <w:tab/>
            </w:r>
            <w:r>
              <w:rPr>
                <w:noProof/>
                <w:webHidden/>
              </w:rPr>
              <w:fldChar w:fldCharType="begin"/>
            </w:r>
            <w:r>
              <w:rPr>
                <w:noProof/>
                <w:webHidden/>
              </w:rPr>
              <w:instrText xml:space="preserve"> PAGEREF _Toc241439050 \h </w:instrText>
            </w:r>
            <w:r>
              <w:rPr>
                <w:noProof/>
                <w:webHidden/>
              </w:rPr>
            </w:r>
            <w:r>
              <w:rPr>
                <w:noProof/>
                <w:webHidden/>
              </w:rPr>
              <w:fldChar w:fldCharType="separate"/>
            </w:r>
            <w:r>
              <w:rPr>
                <w:noProof/>
                <w:webHidden/>
              </w:rPr>
              <w:t>24</w:t>
            </w:r>
            <w:r>
              <w:rPr>
                <w:noProof/>
                <w:webHidden/>
              </w:rPr>
              <w:fldChar w:fldCharType="end"/>
            </w:r>
          </w:hyperlink>
        </w:p>
        <w:p w14:paraId="018A7CC5" w14:textId="7D04F8F6" w:rsidR="009E6D66" w:rsidRDefault="009E6D66">
          <w:pPr>
            <w:pStyle w:val="TOC1"/>
            <w:rPr>
              <w:rFonts w:asciiTheme="minorHAnsi" w:hAnsiTheme="minorHAnsi"/>
              <w:b w:val="0"/>
              <w:bCs w:val="0"/>
              <w:kern w:val="2"/>
              <w:sz w:val="24"/>
              <w:szCs w:val="24"/>
              <w:lang w:val="en-US"/>
              <w14:ligatures w14:val="standardContextual"/>
            </w:rPr>
          </w:pPr>
          <w:hyperlink w:anchor="_Toc241439051" w:history="1">
            <w:r w:rsidRPr="0077134F">
              <w:rPr>
                <w:rStyle w:val="Hyperlink"/>
              </w:rPr>
              <w:t>CHƯƠNG 5:</w:t>
            </w:r>
            <w:r>
              <w:rPr>
                <w:rFonts w:asciiTheme="minorHAnsi" w:hAnsiTheme="minorHAnsi"/>
                <w:b w:val="0"/>
                <w:bCs w:val="0"/>
                <w:kern w:val="2"/>
                <w:sz w:val="24"/>
                <w:szCs w:val="24"/>
                <w:lang w:val="en-US"/>
                <w14:ligatures w14:val="standardContextual"/>
              </w:rPr>
              <w:tab/>
            </w:r>
            <w:r w:rsidRPr="0077134F">
              <w:rPr>
                <w:rStyle w:val="Hyperlink"/>
              </w:rPr>
              <w:t>CHECKLIST</w:t>
            </w:r>
            <w:r>
              <w:rPr>
                <w:webHidden/>
              </w:rPr>
              <w:tab/>
            </w:r>
            <w:r>
              <w:rPr>
                <w:webHidden/>
              </w:rPr>
              <w:fldChar w:fldCharType="begin"/>
            </w:r>
            <w:r>
              <w:rPr>
                <w:webHidden/>
              </w:rPr>
              <w:instrText xml:space="preserve"> PAGEREF _Toc241439051 \h </w:instrText>
            </w:r>
            <w:r>
              <w:rPr>
                <w:webHidden/>
              </w:rPr>
            </w:r>
            <w:r>
              <w:rPr>
                <w:webHidden/>
              </w:rPr>
              <w:fldChar w:fldCharType="separate"/>
            </w:r>
            <w:r>
              <w:rPr>
                <w:webHidden/>
              </w:rPr>
              <w:t>26</w:t>
            </w:r>
            <w:r>
              <w:rPr>
                <w:webHidden/>
              </w:rPr>
              <w:fldChar w:fldCharType="end"/>
            </w:r>
          </w:hyperlink>
        </w:p>
        <w:p w14:paraId="38E14AD0" w14:textId="3C94503D"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52" w:history="1">
            <w:r w:rsidRPr="0077134F">
              <w:rPr>
                <w:rStyle w:val="Hyperlink"/>
                <w:noProof/>
              </w:rPr>
              <w:t>5.1.</w:t>
            </w:r>
            <w:r>
              <w:rPr>
                <w:rFonts w:asciiTheme="minorHAnsi" w:hAnsiTheme="minorHAnsi"/>
                <w:noProof/>
                <w:kern w:val="2"/>
                <w:sz w:val="24"/>
                <w:szCs w:val="24"/>
                <w14:ligatures w14:val="standardContextual"/>
              </w:rPr>
              <w:tab/>
            </w:r>
            <w:r w:rsidRPr="0077134F">
              <w:rPr>
                <w:rStyle w:val="Hyperlink"/>
                <w:noProof/>
              </w:rPr>
              <w:t>Rà soát Kiến trúc và Cơ sở dữ liệu</w:t>
            </w:r>
            <w:r>
              <w:rPr>
                <w:noProof/>
                <w:webHidden/>
              </w:rPr>
              <w:tab/>
            </w:r>
            <w:r>
              <w:rPr>
                <w:noProof/>
                <w:webHidden/>
              </w:rPr>
              <w:fldChar w:fldCharType="begin"/>
            </w:r>
            <w:r>
              <w:rPr>
                <w:noProof/>
                <w:webHidden/>
              </w:rPr>
              <w:instrText xml:space="preserve"> PAGEREF _Toc241439052 \h </w:instrText>
            </w:r>
            <w:r>
              <w:rPr>
                <w:noProof/>
                <w:webHidden/>
              </w:rPr>
            </w:r>
            <w:r>
              <w:rPr>
                <w:noProof/>
                <w:webHidden/>
              </w:rPr>
              <w:fldChar w:fldCharType="separate"/>
            </w:r>
            <w:r>
              <w:rPr>
                <w:noProof/>
                <w:webHidden/>
              </w:rPr>
              <w:t>26</w:t>
            </w:r>
            <w:r>
              <w:rPr>
                <w:noProof/>
                <w:webHidden/>
              </w:rPr>
              <w:fldChar w:fldCharType="end"/>
            </w:r>
          </w:hyperlink>
        </w:p>
        <w:p w14:paraId="35FFDEB6" w14:textId="741E94BB"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53" w:history="1">
            <w:r w:rsidRPr="0077134F">
              <w:rPr>
                <w:rStyle w:val="Hyperlink"/>
                <w:noProof/>
              </w:rPr>
              <w:t>5.2.</w:t>
            </w:r>
            <w:r>
              <w:rPr>
                <w:rFonts w:asciiTheme="minorHAnsi" w:hAnsiTheme="minorHAnsi"/>
                <w:noProof/>
                <w:kern w:val="2"/>
                <w:sz w:val="24"/>
                <w:szCs w:val="24"/>
                <w14:ligatures w14:val="standardContextual"/>
              </w:rPr>
              <w:tab/>
            </w:r>
            <w:r w:rsidRPr="0077134F">
              <w:rPr>
                <w:rStyle w:val="Hyperlink"/>
                <w:noProof/>
              </w:rPr>
              <w:t>Rà soát Giao diện người dùng (UI Checklist)</w:t>
            </w:r>
            <w:r>
              <w:rPr>
                <w:noProof/>
                <w:webHidden/>
              </w:rPr>
              <w:tab/>
            </w:r>
            <w:r>
              <w:rPr>
                <w:noProof/>
                <w:webHidden/>
              </w:rPr>
              <w:fldChar w:fldCharType="begin"/>
            </w:r>
            <w:r>
              <w:rPr>
                <w:noProof/>
                <w:webHidden/>
              </w:rPr>
              <w:instrText xml:space="preserve"> PAGEREF _Toc241439053 \h </w:instrText>
            </w:r>
            <w:r>
              <w:rPr>
                <w:noProof/>
                <w:webHidden/>
              </w:rPr>
            </w:r>
            <w:r>
              <w:rPr>
                <w:noProof/>
                <w:webHidden/>
              </w:rPr>
              <w:fldChar w:fldCharType="separate"/>
            </w:r>
            <w:r>
              <w:rPr>
                <w:noProof/>
                <w:webHidden/>
              </w:rPr>
              <w:t>26</w:t>
            </w:r>
            <w:r>
              <w:rPr>
                <w:noProof/>
                <w:webHidden/>
              </w:rPr>
              <w:fldChar w:fldCharType="end"/>
            </w:r>
          </w:hyperlink>
        </w:p>
        <w:p w14:paraId="340FC68F" w14:textId="3A34DD1F" w:rsidR="009E6D66" w:rsidRDefault="009E6D66">
          <w:pPr>
            <w:pStyle w:val="TOC1"/>
            <w:rPr>
              <w:rFonts w:asciiTheme="minorHAnsi" w:hAnsiTheme="minorHAnsi"/>
              <w:b w:val="0"/>
              <w:bCs w:val="0"/>
              <w:kern w:val="2"/>
              <w:sz w:val="24"/>
              <w:szCs w:val="24"/>
              <w:lang w:val="en-US"/>
              <w14:ligatures w14:val="standardContextual"/>
            </w:rPr>
          </w:pPr>
          <w:hyperlink w:anchor="_Toc241439054" w:history="1">
            <w:r w:rsidRPr="0077134F">
              <w:rPr>
                <w:rStyle w:val="Hyperlink"/>
              </w:rPr>
              <w:t>CHƯƠNG 6:</w:t>
            </w:r>
            <w:r>
              <w:rPr>
                <w:rFonts w:asciiTheme="minorHAnsi" w:hAnsiTheme="minorHAnsi"/>
                <w:b w:val="0"/>
                <w:bCs w:val="0"/>
                <w:kern w:val="2"/>
                <w:sz w:val="24"/>
                <w:szCs w:val="24"/>
                <w:lang w:val="en-US"/>
                <w14:ligatures w14:val="standardContextual"/>
              </w:rPr>
              <w:tab/>
            </w:r>
            <w:r w:rsidRPr="0077134F">
              <w:rPr>
                <w:rStyle w:val="Hyperlink"/>
              </w:rPr>
              <w:t>TEST CASES</w:t>
            </w:r>
            <w:r>
              <w:rPr>
                <w:webHidden/>
              </w:rPr>
              <w:tab/>
            </w:r>
            <w:r>
              <w:rPr>
                <w:webHidden/>
              </w:rPr>
              <w:fldChar w:fldCharType="begin"/>
            </w:r>
            <w:r>
              <w:rPr>
                <w:webHidden/>
              </w:rPr>
              <w:instrText xml:space="preserve"> PAGEREF _Toc241439054 \h </w:instrText>
            </w:r>
            <w:r>
              <w:rPr>
                <w:webHidden/>
              </w:rPr>
            </w:r>
            <w:r>
              <w:rPr>
                <w:webHidden/>
              </w:rPr>
              <w:fldChar w:fldCharType="separate"/>
            </w:r>
            <w:r>
              <w:rPr>
                <w:webHidden/>
              </w:rPr>
              <w:t>28</w:t>
            </w:r>
            <w:r>
              <w:rPr>
                <w:webHidden/>
              </w:rPr>
              <w:fldChar w:fldCharType="end"/>
            </w:r>
          </w:hyperlink>
        </w:p>
        <w:p w14:paraId="5C4118A4" w14:textId="26638575"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55" w:history="1">
            <w:r w:rsidRPr="0077134F">
              <w:rPr>
                <w:rStyle w:val="Hyperlink"/>
                <w:noProof/>
              </w:rPr>
              <w:t>6.1.</w:t>
            </w:r>
            <w:r>
              <w:rPr>
                <w:rFonts w:asciiTheme="minorHAnsi" w:hAnsiTheme="minorHAnsi"/>
                <w:noProof/>
                <w:kern w:val="2"/>
                <w:sz w:val="24"/>
                <w:szCs w:val="24"/>
                <w14:ligatures w14:val="standardContextual"/>
              </w:rPr>
              <w:tab/>
            </w:r>
            <w:r w:rsidRPr="0077134F">
              <w:rPr>
                <w:rStyle w:val="Hyperlink"/>
                <w:noProof/>
              </w:rPr>
              <w:t>Module Đăng ký và Đăng nhập</w:t>
            </w:r>
            <w:r>
              <w:rPr>
                <w:noProof/>
                <w:webHidden/>
              </w:rPr>
              <w:tab/>
            </w:r>
            <w:r>
              <w:rPr>
                <w:noProof/>
                <w:webHidden/>
              </w:rPr>
              <w:fldChar w:fldCharType="begin"/>
            </w:r>
            <w:r>
              <w:rPr>
                <w:noProof/>
                <w:webHidden/>
              </w:rPr>
              <w:instrText xml:space="preserve"> PAGEREF _Toc241439055 \h </w:instrText>
            </w:r>
            <w:r>
              <w:rPr>
                <w:noProof/>
                <w:webHidden/>
              </w:rPr>
            </w:r>
            <w:r>
              <w:rPr>
                <w:noProof/>
                <w:webHidden/>
              </w:rPr>
              <w:fldChar w:fldCharType="separate"/>
            </w:r>
            <w:r>
              <w:rPr>
                <w:noProof/>
                <w:webHidden/>
              </w:rPr>
              <w:t>28</w:t>
            </w:r>
            <w:r>
              <w:rPr>
                <w:noProof/>
                <w:webHidden/>
              </w:rPr>
              <w:fldChar w:fldCharType="end"/>
            </w:r>
          </w:hyperlink>
        </w:p>
        <w:p w14:paraId="485B2A5D" w14:textId="4BB71A2C"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56" w:history="1">
            <w:r w:rsidRPr="0077134F">
              <w:rPr>
                <w:rStyle w:val="Hyperlink"/>
                <w:noProof/>
              </w:rPr>
              <w:t>6.2.</w:t>
            </w:r>
            <w:r>
              <w:rPr>
                <w:rFonts w:asciiTheme="minorHAnsi" w:hAnsiTheme="minorHAnsi"/>
                <w:noProof/>
                <w:kern w:val="2"/>
                <w:sz w:val="24"/>
                <w:szCs w:val="24"/>
                <w14:ligatures w14:val="standardContextual"/>
              </w:rPr>
              <w:tab/>
            </w:r>
            <w:r w:rsidRPr="0077134F">
              <w:rPr>
                <w:rStyle w:val="Hyperlink"/>
                <w:noProof/>
              </w:rPr>
              <w:t>Module Tìm kiếm và Đặt phòng (Client)</w:t>
            </w:r>
            <w:r>
              <w:rPr>
                <w:noProof/>
                <w:webHidden/>
              </w:rPr>
              <w:tab/>
            </w:r>
            <w:r>
              <w:rPr>
                <w:noProof/>
                <w:webHidden/>
              </w:rPr>
              <w:fldChar w:fldCharType="begin"/>
            </w:r>
            <w:r>
              <w:rPr>
                <w:noProof/>
                <w:webHidden/>
              </w:rPr>
              <w:instrText xml:space="preserve"> PAGEREF _Toc241439056 \h </w:instrText>
            </w:r>
            <w:r>
              <w:rPr>
                <w:noProof/>
                <w:webHidden/>
              </w:rPr>
            </w:r>
            <w:r>
              <w:rPr>
                <w:noProof/>
                <w:webHidden/>
              </w:rPr>
              <w:fldChar w:fldCharType="separate"/>
            </w:r>
            <w:r>
              <w:rPr>
                <w:noProof/>
                <w:webHidden/>
              </w:rPr>
              <w:t>28</w:t>
            </w:r>
            <w:r>
              <w:rPr>
                <w:noProof/>
                <w:webHidden/>
              </w:rPr>
              <w:fldChar w:fldCharType="end"/>
            </w:r>
          </w:hyperlink>
        </w:p>
        <w:p w14:paraId="6C750301" w14:textId="5BB87EA8"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57" w:history="1">
            <w:r w:rsidRPr="0077134F">
              <w:rPr>
                <w:rStyle w:val="Hyperlink"/>
                <w:noProof/>
              </w:rPr>
              <w:t>6.3.</w:t>
            </w:r>
            <w:r>
              <w:rPr>
                <w:rFonts w:asciiTheme="minorHAnsi" w:hAnsiTheme="minorHAnsi"/>
                <w:noProof/>
                <w:kern w:val="2"/>
                <w:sz w:val="24"/>
                <w:szCs w:val="24"/>
                <w14:ligatures w14:val="standardContextual"/>
              </w:rPr>
              <w:tab/>
            </w:r>
            <w:r w:rsidRPr="0077134F">
              <w:rPr>
                <w:rStyle w:val="Hyperlink"/>
                <w:noProof/>
              </w:rPr>
              <w:t>Module Quản lý Vận hành (Admin)</w:t>
            </w:r>
            <w:r>
              <w:rPr>
                <w:noProof/>
                <w:webHidden/>
              </w:rPr>
              <w:tab/>
            </w:r>
            <w:r>
              <w:rPr>
                <w:noProof/>
                <w:webHidden/>
              </w:rPr>
              <w:fldChar w:fldCharType="begin"/>
            </w:r>
            <w:r>
              <w:rPr>
                <w:noProof/>
                <w:webHidden/>
              </w:rPr>
              <w:instrText xml:space="preserve"> PAGEREF _Toc241439057 \h </w:instrText>
            </w:r>
            <w:r>
              <w:rPr>
                <w:noProof/>
                <w:webHidden/>
              </w:rPr>
            </w:r>
            <w:r>
              <w:rPr>
                <w:noProof/>
                <w:webHidden/>
              </w:rPr>
              <w:fldChar w:fldCharType="separate"/>
            </w:r>
            <w:r>
              <w:rPr>
                <w:noProof/>
                <w:webHidden/>
              </w:rPr>
              <w:t>29</w:t>
            </w:r>
            <w:r>
              <w:rPr>
                <w:noProof/>
                <w:webHidden/>
              </w:rPr>
              <w:fldChar w:fldCharType="end"/>
            </w:r>
          </w:hyperlink>
        </w:p>
        <w:p w14:paraId="600139AB" w14:textId="5C4F844E"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58" w:history="1">
            <w:r w:rsidRPr="0077134F">
              <w:rPr>
                <w:rStyle w:val="Hyperlink"/>
                <w:noProof/>
              </w:rPr>
              <w:t>6.4.</w:t>
            </w:r>
            <w:r>
              <w:rPr>
                <w:rFonts w:asciiTheme="minorHAnsi" w:hAnsiTheme="minorHAnsi"/>
                <w:noProof/>
                <w:kern w:val="2"/>
                <w:sz w:val="24"/>
                <w:szCs w:val="24"/>
                <w14:ligatures w14:val="standardContextual"/>
              </w:rPr>
              <w:tab/>
            </w:r>
            <w:r w:rsidRPr="0077134F">
              <w:rPr>
                <w:rStyle w:val="Hyperlink"/>
                <w:noProof/>
              </w:rPr>
              <w:t>Module Báo cáo và Thống kê</w:t>
            </w:r>
            <w:r>
              <w:rPr>
                <w:noProof/>
                <w:webHidden/>
              </w:rPr>
              <w:tab/>
            </w:r>
            <w:r>
              <w:rPr>
                <w:noProof/>
                <w:webHidden/>
              </w:rPr>
              <w:fldChar w:fldCharType="begin"/>
            </w:r>
            <w:r>
              <w:rPr>
                <w:noProof/>
                <w:webHidden/>
              </w:rPr>
              <w:instrText xml:space="preserve"> PAGEREF _Toc241439058 \h </w:instrText>
            </w:r>
            <w:r>
              <w:rPr>
                <w:noProof/>
                <w:webHidden/>
              </w:rPr>
            </w:r>
            <w:r>
              <w:rPr>
                <w:noProof/>
                <w:webHidden/>
              </w:rPr>
              <w:fldChar w:fldCharType="separate"/>
            </w:r>
            <w:r>
              <w:rPr>
                <w:noProof/>
                <w:webHidden/>
              </w:rPr>
              <w:t>30</w:t>
            </w:r>
            <w:r>
              <w:rPr>
                <w:noProof/>
                <w:webHidden/>
              </w:rPr>
              <w:fldChar w:fldCharType="end"/>
            </w:r>
          </w:hyperlink>
        </w:p>
        <w:p w14:paraId="2A0E3C26" w14:textId="45225613" w:rsidR="009E6D66" w:rsidRDefault="009E6D66">
          <w:pPr>
            <w:pStyle w:val="TOC1"/>
            <w:rPr>
              <w:rFonts w:asciiTheme="minorHAnsi" w:hAnsiTheme="minorHAnsi"/>
              <w:b w:val="0"/>
              <w:bCs w:val="0"/>
              <w:kern w:val="2"/>
              <w:sz w:val="24"/>
              <w:szCs w:val="24"/>
              <w:lang w:val="en-US"/>
              <w14:ligatures w14:val="standardContextual"/>
            </w:rPr>
          </w:pPr>
          <w:hyperlink w:anchor="_Toc241439059" w:history="1">
            <w:r w:rsidRPr="0077134F">
              <w:rPr>
                <w:rStyle w:val="Hyperlink"/>
              </w:rPr>
              <w:t>CHƯƠNG 7:</w:t>
            </w:r>
            <w:r>
              <w:rPr>
                <w:rFonts w:asciiTheme="minorHAnsi" w:hAnsiTheme="minorHAnsi"/>
                <w:b w:val="0"/>
                <w:bCs w:val="0"/>
                <w:kern w:val="2"/>
                <w:sz w:val="24"/>
                <w:szCs w:val="24"/>
                <w:lang w:val="en-US"/>
                <w14:ligatures w14:val="standardContextual"/>
              </w:rPr>
              <w:tab/>
            </w:r>
            <w:r w:rsidRPr="0077134F">
              <w:rPr>
                <w:rStyle w:val="Hyperlink"/>
              </w:rPr>
              <w:t>BÁO CÁO KẾT QUẢ VÀ ĐÁNH GIÁ RỦI RO</w:t>
            </w:r>
            <w:r>
              <w:rPr>
                <w:webHidden/>
              </w:rPr>
              <w:tab/>
            </w:r>
            <w:r>
              <w:rPr>
                <w:webHidden/>
              </w:rPr>
              <w:fldChar w:fldCharType="begin"/>
            </w:r>
            <w:r>
              <w:rPr>
                <w:webHidden/>
              </w:rPr>
              <w:instrText xml:space="preserve"> PAGEREF _Toc241439059 \h </w:instrText>
            </w:r>
            <w:r>
              <w:rPr>
                <w:webHidden/>
              </w:rPr>
            </w:r>
            <w:r>
              <w:rPr>
                <w:webHidden/>
              </w:rPr>
              <w:fldChar w:fldCharType="separate"/>
            </w:r>
            <w:r>
              <w:rPr>
                <w:webHidden/>
              </w:rPr>
              <w:t>31</w:t>
            </w:r>
            <w:r>
              <w:rPr>
                <w:webHidden/>
              </w:rPr>
              <w:fldChar w:fldCharType="end"/>
            </w:r>
          </w:hyperlink>
        </w:p>
        <w:p w14:paraId="7F264E46" w14:textId="125D1C70"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60" w:history="1">
            <w:r w:rsidRPr="0077134F">
              <w:rPr>
                <w:rStyle w:val="Hyperlink"/>
                <w:noProof/>
              </w:rPr>
              <w:t>7.1.</w:t>
            </w:r>
            <w:r>
              <w:rPr>
                <w:rFonts w:asciiTheme="minorHAnsi" w:hAnsiTheme="minorHAnsi"/>
                <w:noProof/>
                <w:kern w:val="2"/>
                <w:sz w:val="24"/>
                <w:szCs w:val="24"/>
                <w14:ligatures w14:val="standardContextual"/>
              </w:rPr>
              <w:tab/>
            </w:r>
            <w:r w:rsidRPr="0077134F">
              <w:rPr>
                <w:rStyle w:val="Hyperlink"/>
                <w:noProof/>
              </w:rPr>
              <w:t>Tổng hợp lỗi phát hiện (Defect Report</w:t>
            </w:r>
            <w:r>
              <w:rPr>
                <w:noProof/>
                <w:webHidden/>
              </w:rPr>
              <w:tab/>
            </w:r>
            <w:r>
              <w:rPr>
                <w:noProof/>
                <w:webHidden/>
              </w:rPr>
              <w:fldChar w:fldCharType="begin"/>
            </w:r>
            <w:r>
              <w:rPr>
                <w:noProof/>
                <w:webHidden/>
              </w:rPr>
              <w:instrText xml:space="preserve"> PAGEREF _Toc241439060 \h </w:instrText>
            </w:r>
            <w:r>
              <w:rPr>
                <w:noProof/>
                <w:webHidden/>
              </w:rPr>
            </w:r>
            <w:r>
              <w:rPr>
                <w:noProof/>
                <w:webHidden/>
              </w:rPr>
              <w:fldChar w:fldCharType="separate"/>
            </w:r>
            <w:r>
              <w:rPr>
                <w:noProof/>
                <w:webHidden/>
              </w:rPr>
              <w:t>31</w:t>
            </w:r>
            <w:r>
              <w:rPr>
                <w:noProof/>
                <w:webHidden/>
              </w:rPr>
              <w:fldChar w:fldCharType="end"/>
            </w:r>
          </w:hyperlink>
        </w:p>
        <w:p w14:paraId="7B95D6C7" w14:textId="611DAEC2" w:rsidR="009E6D66" w:rsidRDefault="009E6D66">
          <w:pPr>
            <w:pStyle w:val="TOC2"/>
            <w:tabs>
              <w:tab w:val="left" w:pos="1680"/>
              <w:tab w:val="right" w:leader="dot" w:pos="8771"/>
            </w:tabs>
            <w:rPr>
              <w:rFonts w:asciiTheme="minorHAnsi" w:hAnsiTheme="minorHAnsi"/>
              <w:noProof/>
              <w:kern w:val="2"/>
              <w:sz w:val="24"/>
              <w:szCs w:val="24"/>
              <w14:ligatures w14:val="standardContextual"/>
            </w:rPr>
          </w:pPr>
          <w:hyperlink w:anchor="_Toc241439061" w:history="1">
            <w:r w:rsidRPr="0077134F">
              <w:rPr>
                <w:rStyle w:val="Hyperlink"/>
                <w:noProof/>
              </w:rPr>
              <w:t>7.2.</w:t>
            </w:r>
            <w:r>
              <w:rPr>
                <w:rFonts w:asciiTheme="minorHAnsi" w:hAnsiTheme="minorHAnsi"/>
                <w:noProof/>
                <w:kern w:val="2"/>
                <w:sz w:val="24"/>
                <w:szCs w:val="24"/>
                <w14:ligatures w14:val="standardContextual"/>
              </w:rPr>
              <w:tab/>
            </w:r>
            <w:r w:rsidRPr="0077134F">
              <w:rPr>
                <w:rStyle w:val="Hyperlink"/>
                <w:noProof/>
              </w:rPr>
              <w:t>Quản lý rủi ro và Kế hoạch dự phòng (Risks and Contingencies)</w:t>
            </w:r>
            <w:r>
              <w:rPr>
                <w:noProof/>
                <w:webHidden/>
              </w:rPr>
              <w:tab/>
            </w:r>
            <w:r>
              <w:rPr>
                <w:noProof/>
                <w:webHidden/>
              </w:rPr>
              <w:fldChar w:fldCharType="begin"/>
            </w:r>
            <w:r>
              <w:rPr>
                <w:noProof/>
                <w:webHidden/>
              </w:rPr>
              <w:instrText xml:space="preserve"> PAGEREF _Toc241439061 \h </w:instrText>
            </w:r>
            <w:r>
              <w:rPr>
                <w:noProof/>
                <w:webHidden/>
              </w:rPr>
            </w:r>
            <w:r>
              <w:rPr>
                <w:noProof/>
                <w:webHidden/>
              </w:rPr>
              <w:fldChar w:fldCharType="separate"/>
            </w:r>
            <w:r>
              <w:rPr>
                <w:noProof/>
                <w:webHidden/>
              </w:rPr>
              <w:t>37</w:t>
            </w:r>
            <w:r>
              <w:rPr>
                <w:noProof/>
                <w:webHidden/>
              </w:rPr>
              <w:fldChar w:fldCharType="end"/>
            </w:r>
          </w:hyperlink>
        </w:p>
        <w:p w14:paraId="3E5D7A2B" w14:textId="2EFF8503" w:rsidR="009E6D66" w:rsidRDefault="009E6D66">
          <w:pPr>
            <w:pStyle w:val="TOC1"/>
            <w:rPr>
              <w:rFonts w:asciiTheme="minorHAnsi" w:hAnsiTheme="minorHAnsi"/>
              <w:b w:val="0"/>
              <w:bCs w:val="0"/>
              <w:kern w:val="2"/>
              <w:sz w:val="24"/>
              <w:szCs w:val="24"/>
              <w:lang w:val="en-US"/>
              <w14:ligatures w14:val="standardContextual"/>
            </w:rPr>
          </w:pPr>
          <w:hyperlink w:anchor="_Toc241439062" w:history="1">
            <w:r w:rsidRPr="0077134F">
              <w:rPr>
                <w:rStyle w:val="Hyperlink"/>
              </w:rPr>
              <w:t>KẾT LUẬN</w:t>
            </w:r>
            <w:r>
              <w:rPr>
                <w:webHidden/>
              </w:rPr>
              <w:tab/>
            </w:r>
            <w:r>
              <w:rPr>
                <w:webHidden/>
              </w:rPr>
              <w:fldChar w:fldCharType="begin"/>
            </w:r>
            <w:r>
              <w:rPr>
                <w:webHidden/>
              </w:rPr>
              <w:instrText xml:space="preserve"> PAGEREF _Toc241439062 \h </w:instrText>
            </w:r>
            <w:r>
              <w:rPr>
                <w:webHidden/>
              </w:rPr>
            </w:r>
            <w:r>
              <w:rPr>
                <w:webHidden/>
              </w:rPr>
              <w:fldChar w:fldCharType="separate"/>
            </w:r>
            <w:r>
              <w:rPr>
                <w:webHidden/>
              </w:rPr>
              <w:t>43</w:t>
            </w:r>
            <w:r>
              <w:rPr>
                <w:webHidden/>
              </w:rPr>
              <w:fldChar w:fldCharType="end"/>
            </w:r>
          </w:hyperlink>
        </w:p>
        <w:p w14:paraId="20B5CE39" w14:textId="2324906D" w:rsidR="00B85A75" w:rsidRDefault="00B85A75">
          <w:r>
            <w:rPr>
              <w:b/>
              <w:bCs/>
            </w:rPr>
            <w:fldChar w:fldCharType="end"/>
          </w:r>
        </w:p>
      </w:sdtContent>
    </w:sdt>
    <w:p w14:paraId="383DE238" w14:textId="16B5D761" w:rsidR="009E3419" w:rsidRDefault="001361D4" w:rsidP="001361D4">
      <w:pPr>
        <w:tabs>
          <w:tab w:val="left" w:pos="4131"/>
        </w:tabs>
        <w:spacing w:after="0"/>
        <w:jc w:val="left"/>
        <w:rPr>
          <w:lang w:val="vi-VN"/>
        </w:rPr>
      </w:pPr>
      <w:r>
        <w:rPr>
          <w:lang w:val="vi-VN"/>
        </w:rPr>
        <w:tab/>
      </w:r>
    </w:p>
    <w:p w14:paraId="488C7EA6" w14:textId="6C76700F" w:rsidR="001361D4" w:rsidRPr="001361D4" w:rsidRDefault="001361D4" w:rsidP="001361D4">
      <w:pPr>
        <w:tabs>
          <w:tab w:val="left" w:pos="4131"/>
        </w:tabs>
        <w:rPr>
          <w:lang w:val="vi-VN"/>
        </w:rPr>
        <w:sectPr w:rsidR="001361D4" w:rsidRPr="001361D4" w:rsidSect="001361D4">
          <w:headerReference w:type="default" r:id="rId14"/>
          <w:footerReference w:type="default" r:id="rId15"/>
          <w:pgSz w:w="11906" w:h="16838" w:code="9"/>
          <w:pgMar w:top="1699" w:right="1138" w:bottom="1699" w:left="1987" w:header="1282" w:footer="1282" w:gutter="0"/>
          <w:pgNumType w:start="1"/>
          <w:cols w:space="720"/>
          <w:docGrid w:linePitch="360"/>
        </w:sectPr>
      </w:pPr>
      <w:r>
        <w:rPr>
          <w:lang w:val="vi-VN"/>
        </w:rPr>
        <w:tab/>
      </w:r>
    </w:p>
    <w:p w14:paraId="7F038405" w14:textId="3610E1D3" w:rsidR="000D3084" w:rsidRPr="0001311F" w:rsidRDefault="000D3084" w:rsidP="000D3084">
      <w:pPr>
        <w:pStyle w:val="Kiu1"/>
        <w:rPr>
          <w:lang w:val="vi-VN"/>
        </w:rPr>
      </w:pPr>
      <w:bookmarkStart w:id="2" w:name="_Toc241439005"/>
      <w:r>
        <w:rPr>
          <w:lang w:val="vi-VN"/>
        </w:rPr>
        <w:lastRenderedPageBreak/>
        <w:t>DANH MỤC HÌNH</w:t>
      </w:r>
      <w:bookmarkEnd w:id="2"/>
    </w:p>
    <w:p w14:paraId="054D70C1" w14:textId="70845FED" w:rsidR="001361D4" w:rsidRDefault="001361D4">
      <w:pPr>
        <w:pStyle w:val="TableofFigures"/>
        <w:tabs>
          <w:tab w:val="right" w:leader="dot" w:pos="8771"/>
        </w:tabs>
        <w:rPr>
          <w:rFonts w:asciiTheme="minorHAnsi" w:hAnsiTheme="minorHAnsi"/>
          <w:noProof/>
          <w:kern w:val="2"/>
          <w:sz w:val="24"/>
          <w:szCs w:val="24"/>
          <w:lang/>
          <w14:ligatures w14:val="standardContextual"/>
        </w:rPr>
      </w:pPr>
      <w:r>
        <w:rPr>
          <w:rFonts w:asciiTheme="minorHAnsi" w:hAnsiTheme="minorHAnsi"/>
          <w:noProof/>
          <w:kern w:val="2"/>
          <w:sz w:val="24"/>
          <w:szCs w:val="24"/>
          <w:lang w:val="vi-VN" w:eastAsia="vi-VN"/>
          <w14:ligatures w14:val="standardContextual"/>
        </w:rPr>
        <w:fldChar w:fldCharType="begin"/>
      </w:r>
      <w:r>
        <w:rPr>
          <w:rFonts w:asciiTheme="minorHAnsi" w:hAnsiTheme="minorHAnsi"/>
          <w:noProof/>
          <w:kern w:val="2"/>
          <w:sz w:val="24"/>
          <w:szCs w:val="24"/>
          <w:lang w:val="vi-VN" w:eastAsia="vi-VN"/>
          <w14:ligatures w14:val="standardContextual"/>
        </w:rPr>
        <w:instrText xml:space="preserve"> TOC \h \z \c "Hình" </w:instrText>
      </w:r>
      <w:r>
        <w:rPr>
          <w:rFonts w:asciiTheme="minorHAnsi" w:hAnsiTheme="minorHAnsi"/>
          <w:noProof/>
          <w:kern w:val="2"/>
          <w:sz w:val="24"/>
          <w:szCs w:val="24"/>
          <w:lang w:val="vi-VN" w:eastAsia="vi-VN"/>
          <w14:ligatures w14:val="standardContextual"/>
        </w:rPr>
        <w:fldChar w:fldCharType="separate"/>
      </w:r>
      <w:hyperlink w:anchor="_Toc225456138" w:history="1">
        <w:r w:rsidRPr="00612AF0">
          <w:rPr>
            <w:rStyle w:val="Hyperlink"/>
            <w:noProof/>
          </w:rPr>
          <w:t>Hình 2.1</w:t>
        </w:r>
        <w:r w:rsidRPr="00612AF0">
          <w:rPr>
            <w:rStyle w:val="Hyperlink"/>
            <w:noProof/>
            <w:lang w:val="vi-VN"/>
          </w:rPr>
          <w:t>. Mô hình Kim tự tháp Kiểm thử</w:t>
        </w:r>
        <w:r>
          <w:rPr>
            <w:noProof/>
            <w:webHidden/>
          </w:rPr>
          <w:tab/>
        </w:r>
        <w:r>
          <w:rPr>
            <w:noProof/>
            <w:webHidden/>
          </w:rPr>
          <w:fldChar w:fldCharType="begin"/>
        </w:r>
        <w:r>
          <w:rPr>
            <w:noProof/>
            <w:webHidden/>
          </w:rPr>
          <w:instrText xml:space="preserve"> PAGEREF _Toc225456138 \h </w:instrText>
        </w:r>
        <w:r>
          <w:rPr>
            <w:noProof/>
            <w:webHidden/>
          </w:rPr>
        </w:r>
        <w:r>
          <w:rPr>
            <w:noProof/>
            <w:webHidden/>
          </w:rPr>
          <w:fldChar w:fldCharType="separate"/>
        </w:r>
        <w:r>
          <w:rPr>
            <w:noProof/>
            <w:webHidden/>
          </w:rPr>
          <w:t>11</w:t>
        </w:r>
        <w:r>
          <w:rPr>
            <w:noProof/>
            <w:webHidden/>
          </w:rPr>
          <w:fldChar w:fldCharType="end"/>
        </w:r>
      </w:hyperlink>
    </w:p>
    <w:p w14:paraId="06EB44BA" w14:textId="3AADC39D"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39" w:history="1">
        <w:r w:rsidRPr="00612AF0">
          <w:rPr>
            <w:rStyle w:val="Hyperlink"/>
            <w:noProof/>
          </w:rPr>
          <w:t>Hình 3.1</w:t>
        </w:r>
        <w:r w:rsidRPr="00612AF0">
          <w:rPr>
            <w:rStyle w:val="Hyperlink"/>
            <w:noProof/>
            <w:lang w:val="vi-VN"/>
          </w:rPr>
          <w:t>. Sơ đồ hệ thống</w:t>
        </w:r>
        <w:r>
          <w:rPr>
            <w:noProof/>
            <w:webHidden/>
          </w:rPr>
          <w:tab/>
        </w:r>
        <w:r>
          <w:rPr>
            <w:noProof/>
            <w:webHidden/>
          </w:rPr>
          <w:fldChar w:fldCharType="begin"/>
        </w:r>
        <w:r>
          <w:rPr>
            <w:noProof/>
            <w:webHidden/>
          </w:rPr>
          <w:instrText xml:space="preserve"> PAGEREF _Toc225456139 \h </w:instrText>
        </w:r>
        <w:r>
          <w:rPr>
            <w:noProof/>
            <w:webHidden/>
          </w:rPr>
        </w:r>
        <w:r>
          <w:rPr>
            <w:noProof/>
            <w:webHidden/>
          </w:rPr>
          <w:fldChar w:fldCharType="separate"/>
        </w:r>
        <w:r>
          <w:rPr>
            <w:noProof/>
            <w:webHidden/>
          </w:rPr>
          <w:t>15</w:t>
        </w:r>
        <w:r>
          <w:rPr>
            <w:noProof/>
            <w:webHidden/>
          </w:rPr>
          <w:fldChar w:fldCharType="end"/>
        </w:r>
      </w:hyperlink>
    </w:p>
    <w:p w14:paraId="0AB85848" w14:textId="62602D7F"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0" w:history="1">
        <w:r w:rsidRPr="00612AF0">
          <w:rPr>
            <w:rStyle w:val="Hyperlink"/>
            <w:noProof/>
          </w:rPr>
          <w:t>Hình 3.2</w:t>
        </w:r>
        <w:r w:rsidRPr="00612AF0">
          <w:rPr>
            <w:rStyle w:val="Hyperlink"/>
            <w:noProof/>
            <w:lang w:val="vi-VN"/>
          </w:rPr>
          <w:t>. UseCase</w:t>
        </w:r>
        <w:r>
          <w:rPr>
            <w:noProof/>
            <w:webHidden/>
          </w:rPr>
          <w:tab/>
        </w:r>
        <w:r>
          <w:rPr>
            <w:noProof/>
            <w:webHidden/>
          </w:rPr>
          <w:fldChar w:fldCharType="begin"/>
        </w:r>
        <w:r>
          <w:rPr>
            <w:noProof/>
            <w:webHidden/>
          </w:rPr>
          <w:instrText xml:space="preserve"> PAGEREF _Toc225456140 \h </w:instrText>
        </w:r>
        <w:r>
          <w:rPr>
            <w:noProof/>
            <w:webHidden/>
          </w:rPr>
        </w:r>
        <w:r>
          <w:rPr>
            <w:noProof/>
            <w:webHidden/>
          </w:rPr>
          <w:fldChar w:fldCharType="separate"/>
        </w:r>
        <w:r>
          <w:rPr>
            <w:noProof/>
            <w:webHidden/>
          </w:rPr>
          <w:t>16</w:t>
        </w:r>
        <w:r>
          <w:rPr>
            <w:noProof/>
            <w:webHidden/>
          </w:rPr>
          <w:fldChar w:fldCharType="end"/>
        </w:r>
      </w:hyperlink>
    </w:p>
    <w:p w14:paraId="5D1F8B49" w14:textId="1F7200E1"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1" w:history="1">
        <w:r w:rsidRPr="00612AF0">
          <w:rPr>
            <w:rStyle w:val="Hyperlink"/>
            <w:noProof/>
          </w:rPr>
          <w:t>Hình 3.3</w:t>
        </w:r>
        <w:r w:rsidRPr="00612AF0">
          <w:rPr>
            <w:rStyle w:val="Hyperlink"/>
            <w:noProof/>
            <w:lang w:val="vi-VN"/>
          </w:rPr>
          <w:t>. Database Schema</w:t>
        </w:r>
        <w:r>
          <w:rPr>
            <w:noProof/>
            <w:webHidden/>
          </w:rPr>
          <w:tab/>
        </w:r>
        <w:r>
          <w:rPr>
            <w:noProof/>
            <w:webHidden/>
          </w:rPr>
          <w:fldChar w:fldCharType="begin"/>
        </w:r>
        <w:r>
          <w:rPr>
            <w:noProof/>
            <w:webHidden/>
          </w:rPr>
          <w:instrText xml:space="preserve"> PAGEREF _Toc225456141 \h </w:instrText>
        </w:r>
        <w:r>
          <w:rPr>
            <w:noProof/>
            <w:webHidden/>
          </w:rPr>
        </w:r>
        <w:r>
          <w:rPr>
            <w:noProof/>
            <w:webHidden/>
          </w:rPr>
          <w:fldChar w:fldCharType="separate"/>
        </w:r>
        <w:r>
          <w:rPr>
            <w:noProof/>
            <w:webHidden/>
          </w:rPr>
          <w:t>16</w:t>
        </w:r>
        <w:r>
          <w:rPr>
            <w:noProof/>
            <w:webHidden/>
          </w:rPr>
          <w:fldChar w:fldCharType="end"/>
        </w:r>
      </w:hyperlink>
    </w:p>
    <w:p w14:paraId="1E2F5427" w14:textId="6D5A8B88"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2" w:history="1">
        <w:r w:rsidRPr="00612AF0">
          <w:rPr>
            <w:rStyle w:val="Hyperlink"/>
            <w:noProof/>
          </w:rPr>
          <w:t>Hình 7.1</w:t>
        </w:r>
        <w:r w:rsidRPr="00612AF0">
          <w:rPr>
            <w:rStyle w:val="Hyperlink"/>
            <w:noProof/>
            <w:lang w:val="vi-VN"/>
          </w:rPr>
          <w:t>. Biểu đồ tròn thể hiện kết quả của Testcases 1 – Đăng nhập</w:t>
        </w:r>
        <w:r>
          <w:rPr>
            <w:noProof/>
            <w:webHidden/>
          </w:rPr>
          <w:tab/>
        </w:r>
        <w:r>
          <w:rPr>
            <w:noProof/>
            <w:webHidden/>
          </w:rPr>
          <w:fldChar w:fldCharType="begin"/>
        </w:r>
        <w:r>
          <w:rPr>
            <w:noProof/>
            <w:webHidden/>
          </w:rPr>
          <w:instrText xml:space="preserve"> PAGEREF _Toc225456142 \h </w:instrText>
        </w:r>
        <w:r>
          <w:rPr>
            <w:noProof/>
            <w:webHidden/>
          </w:rPr>
        </w:r>
        <w:r>
          <w:rPr>
            <w:noProof/>
            <w:webHidden/>
          </w:rPr>
          <w:fldChar w:fldCharType="separate"/>
        </w:r>
        <w:r>
          <w:rPr>
            <w:noProof/>
            <w:webHidden/>
          </w:rPr>
          <w:t>30</w:t>
        </w:r>
        <w:r>
          <w:rPr>
            <w:noProof/>
            <w:webHidden/>
          </w:rPr>
          <w:fldChar w:fldCharType="end"/>
        </w:r>
      </w:hyperlink>
    </w:p>
    <w:p w14:paraId="18BC0D79" w14:textId="68DF71A6"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3" w:history="1">
        <w:r w:rsidRPr="00612AF0">
          <w:rPr>
            <w:rStyle w:val="Hyperlink"/>
            <w:noProof/>
          </w:rPr>
          <w:t>Hình 7.2</w:t>
        </w:r>
        <w:r w:rsidRPr="00612AF0">
          <w:rPr>
            <w:rStyle w:val="Hyperlink"/>
            <w:noProof/>
            <w:lang w:val="vi-VN"/>
          </w:rPr>
          <w:t>. Biểu đồ tròn thể hiện kết quả của Testcases 2 – Đăng ký</w:t>
        </w:r>
        <w:r>
          <w:rPr>
            <w:noProof/>
            <w:webHidden/>
          </w:rPr>
          <w:tab/>
        </w:r>
        <w:r>
          <w:rPr>
            <w:noProof/>
            <w:webHidden/>
          </w:rPr>
          <w:fldChar w:fldCharType="begin"/>
        </w:r>
        <w:r>
          <w:rPr>
            <w:noProof/>
            <w:webHidden/>
          </w:rPr>
          <w:instrText xml:space="preserve"> PAGEREF _Toc225456143 \h </w:instrText>
        </w:r>
        <w:r>
          <w:rPr>
            <w:noProof/>
            <w:webHidden/>
          </w:rPr>
        </w:r>
        <w:r>
          <w:rPr>
            <w:noProof/>
            <w:webHidden/>
          </w:rPr>
          <w:fldChar w:fldCharType="separate"/>
        </w:r>
        <w:r>
          <w:rPr>
            <w:noProof/>
            <w:webHidden/>
          </w:rPr>
          <w:t>31</w:t>
        </w:r>
        <w:r>
          <w:rPr>
            <w:noProof/>
            <w:webHidden/>
          </w:rPr>
          <w:fldChar w:fldCharType="end"/>
        </w:r>
      </w:hyperlink>
    </w:p>
    <w:p w14:paraId="015DA25E" w14:textId="453C845E"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4" w:history="1">
        <w:r w:rsidRPr="00612AF0">
          <w:rPr>
            <w:rStyle w:val="Hyperlink"/>
            <w:noProof/>
          </w:rPr>
          <w:t>Hình 7.3</w:t>
        </w:r>
        <w:r w:rsidRPr="00612AF0">
          <w:rPr>
            <w:rStyle w:val="Hyperlink"/>
            <w:noProof/>
            <w:lang w:val="vi-VN"/>
          </w:rPr>
          <w:t>. Biểu đồ tròn thể hiện kết quả của Testcases 3 – Đặt phòng</w:t>
        </w:r>
        <w:r>
          <w:rPr>
            <w:noProof/>
            <w:webHidden/>
          </w:rPr>
          <w:tab/>
        </w:r>
        <w:r>
          <w:rPr>
            <w:noProof/>
            <w:webHidden/>
          </w:rPr>
          <w:fldChar w:fldCharType="begin"/>
        </w:r>
        <w:r>
          <w:rPr>
            <w:noProof/>
            <w:webHidden/>
          </w:rPr>
          <w:instrText xml:space="preserve"> PAGEREF _Toc225456144 \h </w:instrText>
        </w:r>
        <w:r>
          <w:rPr>
            <w:noProof/>
            <w:webHidden/>
          </w:rPr>
        </w:r>
        <w:r>
          <w:rPr>
            <w:noProof/>
            <w:webHidden/>
          </w:rPr>
          <w:fldChar w:fldCharType="separate"/>
        </w:r>
        <w:r>
          <w:rPr>
            <w:noProof/>
            <w:webHidden/>
          </w:rPr>
          <w:t>31</w:t>
        </w:r>
        <w:r>
          <w:rPr>
            <w:noProof/>
            <w:webHidden/>
          </w:rPr>
          <w:fldChar w:fldCharType="end"/>
        </w:r>
      </w:hyperlink>
    </w:p>
    <w:p w14:paraId="002AA799" w14:textId="2E4CE6A9"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5" w:history="1">
        <w:r w:rsidRPr="00612AF0">
          <w:rPr>
            <w:rStyle w:val="Hyperlink"/>
            <w:noProof/>
          </w:rPr>
          <w:t>Hình 7.4</w:t>
        </w:r>
        <w:r w:rsidRPr="00612AF0">
          <w:rPr>
            <w:rStyle w:val="Hyperlink"/>
            <w:noProof/>
            <w:lang w:val="vi-VN"/>
          </w:rPr>
          <w:t>. Biểu đồ tròn thể hiện kết quả của Testcases 4 – Sửa TT cá nhân</w:t>
        </w:r>
        <w:r>
          <w:rPr>
            <w:noProof/>
            <w:webHidden/>
          </w:rPr>
          <w:tab/>
        </w:r>
        <w:r>
          <w:rPr>
            <w:noProof/>
            <w:webHidden/>
          </w:rPr>
          <w:fldChar w:fldCharType="begin"/>
        </w:r>
        <w:r>
          <w:rPr>
            <w:noProof/>
            <w:webHidden/>
          </w:rPr>
          <w:instrText xml:space="preserve"> PAGEREF _Toc225456145 \h </w:instrText>
        </w:r>
        <w:r>
          <w:rPr>
            <w:noProof/>
            <w:webHidden/>
          </w:rPr>
        </w:r>
        <w:r>
          <w:rPr>
            <w:noProof/>
            <w:webHidden/>
          </w:rPr>
          <w:fldChar w:fldCharType="separate"/>
        </w:r>
        <w:r>
          <w:rPr>
            <w:noProof/>
            <w:webHidden/>
          </w:rPr>
          <w:t>32</w:t>
        </w:r>
        <w:r>
          <w:rPr>
            <w:noProof/>
            <w:webHidden/>
          </w:rPr>
          <w:fldChar w:fldCharType="end"/>
        </w:r>
      </w:hyperlink>
    </w:p>
    <w:p w14:paraId="7F6C5BF1" w14:textId="4FE289A0"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6" w:history="1">
        <w:r w:rsidRPr="00612AF0">
          <w:rPr>
            <w:rStyle w:val="Hyperlink"/>
            <w:noProof/>
          </w:rPr>
          <w:t>Hình 7.5</w:t>
        </w:r>
        <w:r w:rsidRPr="00612AF0">
          <w:rPr>
            <w:rStyle w:val="Hyperlink"/>
            <w:noProof/>
            <w:lang w:val="vi-VN"/>
          </w:rPr>
          <w:t>. Biểu đồ tròn thể hiện kết quả của Testcases 5 – Đăng xuất</w:t>
        </w:r>
        <w:r>
          <w:rPr>
            <w:noProof/>
            <w:webHidden/>
          </w:rPr>
          <w:tab/>
        </w:r>
        <w:r>
          <w:rPr>
            <w:noProof/>
            <w:webHidden/>
          </w:rPr>
          <w:fldChar w:fldCharType="begin"/>
        </w:r>
        <w:r>
          <w:rPr>
            <w:noProof/>
            <w:webHidden/>
          </w:rPr>
          <w:instrText xml:space="preserve"> PAGEREF _Toc225456146 \h </w:instrText>
        </w:r>
        <w:r>
          <w:rPr>
            <w:noProof/>
            <w:webHidden/>
          </w:rPr>
        </w:r>
        <w:r>
          <w:rPr>
            <w:noProof/>
            <w:webHidden/>
          </w:rPr>
          <w:fldChar w:fldCharType="separate"/>
        </w:r>
        <w:r>
          <w:rPr>
            <w:noProof/>
            <w:webHidden/>
          </w:rPr>
          <w:t>33</w:t>
        </w:r>
        <w:r>
          <w:rPr>
            <w:noProof/>
            <w:webHidden/>
          </w:rPr>
          <w:fldChar w:fldCharType="end"/>
        </w:r>
      </w:hyperlink>
    </w:p>
    <w:p w14:paraId="7B101D33" w14:textId="364C6E0A"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7" w:history="1">
        <w:r w:rsidRPr="00612AF0">
          <w:rPr>
            <w:rStyle w:val="Hyperlink"/>
            <w:noProof/>
          </w:rPr>
          <w:t>Hình 7.6</w:t>
        </w:r>
        <w:r w:rsidRPr="00612AF0">
          <w:rPr>
            <w:rStyle w:val="Hyperlink"/>
            <w:noProof/>
            <w:lang w:val="vi-VN"/>
          </w:rPr>
          <w:t>. Biểu đồ cột của Testcase 1 thể hiện lỗi theo Mức độ nghiêm trọng</w:t>
        </w:r>
        <w:r>
          <w:rPr>
            <w:noProof/>
            <w:webHidden/>
          </w:rPr>
          <w:tab/>
        </w:r>
        <w:r>
          <w:rPr>
            <w:noProof/>
            <w:webHidden/>
          </w:rPr>
          <w:fldChar w:fldCharType="begin"/>
        </w:r>
        <w:r>
          <w:rPr>
            <w:noProof/>
            <w:webHidden/>
          </w:rPr>
          <w:instrText xml:space="preserve"> PAGEREF _Toc225456147 \h </w:instrText>
        </w:r>
        <w:r>
          <w:rPr>
            <w:noProof/>
            <w:webHidden/>
          </w:rPr>
        </w:r>
        <w:r>
          <w:rPr>
            <w:noProof/>
            <w:webHidden/>
          </w:rPr>
          <w:fldChar w:fldCharType="separate"/>
        </w:r>
        <w:r>
          <w:rPr>
            <w:noProof/>
            <w:webHidden/>
          </w:rPr>
          <w:t>34</w:t>
        </w:r>
        <w:r>
          <w:rPr>
            <w:noProof/>
            <w:webHidden/>
          </w:rPr>
          <w:fldChar w:fldCharType="end"/>
        </w:r>
      </w:hyperlink>
    </w:p>
    <w:p w14:paraId="343D306E" w14:textId="3DAA1002"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8" w:history="1">
        <w:r w:rsidRPr="00612AF0">
          <w:rPr>
            <w:rStyle w:val="Hyperlink"/>
            <w:noProof/>
          </w:rPr>
          <w:t>Hình 7.7</w:t>
        </w:r>
        <w:r w:rsidRPr="00612AF0">
          <w:rPr>
            <w:rStyle w:val="Hyperlink"/>
            <w:noProof/>
            <w:lang w:val="vi-VN"/>
          </w:rPr>
          <w:t>. Biểu đồ cột của Testcase 2 thể hiện lỗi theo Mức độ nghiêm trọng</w:t>
        </w:r>
        <w:r>
          <w:rPr>
            <w:noProof/>
            <w:webHidden/>
          </w:rPr>
          <w:tab/>
        </w:r>
        <w:r>
          <w:rPr>
            <w:noProof/>
            <w:webHidden/>
          </w:rPr>
          <w:fldChar w:fldCharType="begin"/>
        </w:r>
        <w:r>
          <w:rPr>
            <w:noProof/>
            <w:webHidden/>
          </w:rPr>
          <w:instrText xml:space="preserve"> PAGEREF _Toc225456148 \h </w:instrText>
        </w:r>
        <w:r>
          <w:rPr>
            <w:noProof/>
            <w:webHidden/>
          </w:rPr>
        </w:r>
        <w:r>
          <w:rPr>
            <w:noProof/>
            <w:webHidden/>
          </w:rPr>
          <w:fldChar w:fldCharType="separate"/>
        </w:r>
        <w:r>
          <w:rPr>
            <w:noProof/>
            <w:webHidden/>
          </w:rPr>
          <w:t>34</w:t>
        </w:r>
        <w:r>
          <w:rPr>
            <w:noProof/>
            <w:webHidden/>
          </w:rPr>
          <w:fldChar w:fldCharType="end"/>
        </w:r>
      </w:hyperlink>
    </w:p>
    <w:p w14:paraId="2A77AC07" w14:textId="66313549"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49" w:history="1">
        <w:r w:rsidRPr="00612AF0">
          <w:rPr>
            <w:rStyle w:val="Hyperlink"/>
            <w:noProof/>
          </w:rPr>
          <w:t>Hình 7.8</w:t>
        </w:r>
        <w:r w:rsidRPr="00612AF0">
          <w:rPr>
            <w:rStyle w:val="Hyperlink"/>
            <w:noProof/>
            <w:lang w:val="vi-VN"/>
          </w:rPr>
          <w:t>. Biểu đồ cột của Testcase 3 thể hiện lỗi theo Mức độ nghiêm trọng</w:t>
        </w:r>
        <w:r>
          <w:rPr>
            <w:noProof/>
            <w:webHidden/>
          </w:rPr>
          <w:tab/>
        </w:r>
        <w:r>
          <w:rPr>
            <w:noProof/>
            <w:webHidden/>
          </w:rPr>
          <w:fldChar w:fldCharType="begin"/>
        </w:r>
        <w:r>
          <w:rPr>
            <w:noProof/>
            <w:webHidden/>
          </w:rPr>
          <w:instrText xml:space="preserve"> PAGEREF _Toc225456149 \h </w:instrText>
        </w:r>
        <w:r>
          <w:rPr>
            <w:noProof/>
            <w:webHidden/>
          </w:rPr>
        </w:r>
        <w:r>
          <w:rPr>
            <w:noProof/>
            <w:webHidden/>
          </w:rPr>
          <w:fldChar w:fldCharType="separate"/>
        </w:r>
        <w:r>
          <w:rPr>
            <w:noProof/>
            <w:webHidden/>
          </w:rPr>
          <w:t>35</w:t>
        </w:r>
        <w:r>
          <w:rPr>
            <w:noProof/>
            <w:webHidden/>
          </w:rPr>
          <w:fldChar w:fldCharType="end"/>
        </w:r>
      </w:hyperlink>
    </w:p>
    <w:p w14:paraId="4C0F47A2" w14:textId="486278F7"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50" w:history="1">
        <w:r w:rsidRPr="00612AF0">
          <w:rPr>
            <w:rStyle w:val="Hyperlink"/>
            <w:noProof/>
          </w:rPr>
          <w:t>Hình 7.9</w:t>
        </w:r>
        <w:r w:rsidRPr="00612AF0">
          <w:rPr>
            <w:rStyle w:val="Hyperlink"/>
            <w:noProof/>
            <w:lang w:val="vi-VN"/>
          </w:rPr>
          <w:t>. Biểu đồ cột của Testcase 4 thể hiện lỗi theo Mức độ nghiêm trọng</w:t>
        </w:r>
        <w:r>
          <w:rPr>
            <w:noProof/>
            <w:webHidden/>
          </w:rPr>
          <w:tab/>
        </w:r>
        <w:r>
          <w:rPr>
            <w:noProof/>
            <w:webHidden/>
          </w:rPr>
          <w:fldChar w:fldCharType="begin"/>
        </w:r>
        <w:r>
          <w:rPr>
            <w:noProof/>
            <w:webHidden/>
          </w:rPr>
          <w:instrText xml:space="preserve"> PAGEREF _Toc225456150 \h </w:instrText>
        </w:r>
        <w:r>
          <w:rPr>
            <w:noProof/>
            <w:webHidden/>
          </w:rPr>
        </w:r>
        <w:r>
          <w:rPr>
            <w:noProof/>
            <w:webHidden/>
          </w:rPr>
          <w:fldChar w:fldCharType="separate"/>
        </w:r>
        <w:r>
          <w:rPr>
            <w:noProof/>
            <w:webHidden/>
          </w:rPr>
          <w:t>35</w:t>
        </w:r>
        <w:r>
          <w:rPr>
            <w:noProof/>
            <w:webHidden/>
          </w:rPr>
          <w:fldChar w:fldCharType="end"/>
        </w:r>
      </w:hyperlink>
    </w:p>
    <w:p w14:paraId="013BE972" w14:textId="0F6599B0"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151" w:history="1">
        <w:r w:rsidRPr="00612AF0">
          <w:rPr>
            <w:rStyle w:val="Hyperlink"/>
            <w:noProof/>
          </w:rPr>
          <w:t>Hình 7.10</w:t>
        </w:r>
        <w:r w:rsidRPr="00612AF0">
          <w:rPr>
            <w:rStyle w:val="Hyperlink"/>
            <w:noProof/>
            <w:lang w:val="vi-VN"/>
          </w:rPr>
          <w:t>. Biểu đồ cột của Testcase 5 thể hiện lỗi theo Mức độ nghiêm trọng</w:t>
        </w:r>
        <w:r>
          <w:rPr>
            <w:noProof/>
            <w:webHidden/>
          </w:rPr>
          <w:tab/>
        </w:r>
        <w:r>
          <w:rPr>
            <w:noProof/>
            <w:webHidden/>
          </w:rPr>
          <w:fldChar w:fldCharType="begin"/>
        </w:r>
        <w:r>
          <w:rPr>
            <w:noProof/>
            <w:webHidden/>
          </w:rPr>
          <w:instrText xml:space="preserve"> PAGEREF _Toc225456151 \h </w:instrText>
        </w:r>
        <w:r>
          <w:rPr>
            <w:noProof/>
            <w:webHidden/>
          </w:rPr>
        </w:r>
        <w:r>
          <w:rPr>
            <w:noProof/>
            <w:webHidden/>
          </w:rPr>
          <w:fldChar w:fldCharType="separate"/>
        </w:r>
        <w:r>
          <w:rPr>
            <w:noProof/>
            <w:webHidden/>
          </w:rPr>
          <w:t>36</w:t>
        </w:r>
        <w:r>
          <w:rPr>
            <w:noProof/>
            <w:webHidden/>
          </w:rPr>
          <w:fldChar w:fldCharType="end"/>
        </w:r>
      </w:hyperlink>
    </w:p>
    <w:p w14:paraId="674B9E71" w14:textId="72777ADA" w:rsidR="00C9794D" w:rsidRPr="001361D4" w:rsidRDefault="001361D4" w:rsidP="001361D4">
      <w:pPr>
        <w:pStyle w:val="TableofFigures"/>
        <w:tabs>
          <w:tab w:val="right" w:leader="dot" w:pos="8771"/>
        </w:tabs>
        <w:rPr>
          <w:rFonts w:asciiTheme="minorHAnsi" w:hAnsiTheme="minorHAnsi"/>
          <w:noProof/>
          <w:kern w:val="2"/>
          <w:sz w:val="24"/>
          <w:szCs w:val="24"/>
          <w:lang w:val="vi-VN" w:eastAsia="vi-VN"/>
          <w14:ligatures w14:val="standardContextual"/>
        </w:rPr>
      </w:pPr>
      <w:r>
        <w:rPr>
          <w:rFonts w:asciiTheme="minorHAnsi" w:hAnsiTheme="minorHAnsi"/>
          <w:noProof/>
          <w:kern w:val="2"/>
          <w:sz w:val="24"/>
          <w:szCs w:val="24"/>
          <w:lang w:val="vi-VN" w:eastAsia="vi-VN"/>
          <w14:ligatures w14:val="standardContextual"/>
        </w:rPr>
        <w:fldChar w:fldCharType="end"/>
      </w:r>
    </w:p>
    <w:p w14:paraId="3527FF4A" w14:textId="77777777" w:rsidR="000D3084" w:rsidRDefault="000D3084" w:rsidP="00CE71E5">
      <w:pPr>
        <w:spacing w:after="0"/>
        <w:jc w:val="left"/>
        <w:rPr>
          <w:lang w:val="vi-VN"/>
        </w:rPr>
      </w:pPr>
    </w:p>
    <w:p w14:paraId="6125AFCB" w14:textId="47C59B87" w:rsidR="001361D4" w:rsidRDefault="001361D4">
      <w:pPr>
        <w:spacing w:after="0" w:line="240" w:lineRule="auto"/>
        <w:ind w:firstLine="0"/>
        <w:jc w:val="left"/>
        <w:rPr>
          <w:lang w:val="vi-VN"/>
        </w:rPr>
      </w:pPr>
      <w:r>
        <w:rPr>
          <w:lang w:val="vi-VN"/>
        </w:rPr>
        <w:br w:type="page"/>
      </w:r>
    </w:p>
    <w:p w14:paraId="1342FE6E" w14:textId="7F3406B1" w:rsidR="001361D4" w:rsidRDefault="001361D4" w:rsidP="001361D4">
      <w:pPr>
        <w:pStyle w:val="Kiu1"/>
        <w:rPr>
          <w:lang w:val="vi-VN"/>
        </w:rPr>
      </w:pPr>
      <w:bookmarkStart w:id="3" w:name="_Toc241439006"/>
      <w:r>
        <w:rPr>
          <w:lang w:val="vi-VN"/>
        </w:rPr>
        <w:lastRenderedPageBreak/>
        <w:t>DANH MỤC BẢNG</w:t>
      </w:r>
      <w:bookmarkEnd w:id="3"/>
    </w:p>
    <w:p w14:paraId="3100F40E" w14:textId="7A62EC02" w:rsidR="001361D4" w:rsidRDefault="001361D4">
      <w:pPr>
        <w:pStyle w:val="TableofFigures"/>
        <w:tabs>
          <w:tab w:val="right" w:leader="dot" w:pos="8771"/>
        </w:tabs>
        <w:rPr>
          <w:rFonts w:asciiTheme="minorHAnsi" w:hAnsiTheme="minorHAnsi"/>
          <w:noProof/>
          <w:kern w:val="2"/>
          <w:sz w:val="24"/>
          <w:szCs w:val="24"/>
          <w:lang/>
          <w14:ligatures w14:val="standardContextual"/>
        </w:rPr>
      </w:pPr>
      <w:r>
        <w:rPr>
          <w:b/>
          <w:caps/>
          <w:lang w:val="vi-VN"/>
        </w:rPr>
        <w:fldChar w:fldCharType="begin"/>
      </w:r>
      <w:r>
        <w:rPr>
          <w:b/>
          <w:caps/>
          <w:lang w:val="vi-VN"/>
        </w:rPr>
        <w:instrText xml:space="preserve"> TOC \h \z \c "Bảng" </w:instrText>
      </w:r>
      <w:r>
        <w:rPr>
          <w:b/>
          <w:caps/>
          <w:lang w:val="vi-VN"/>
        </w:rPr>
        <w:fldChar w:fldCharType="separate"/>
      </w:r>
      <w:hyperlink w:anchor="_Toc225456304" w:history="1">
        <w:r w:rsidRPr="00E73C59">
          <w:rPr>
            <w:rStyle w:val="Hyperlink"/>
            <w:noProof/>
          </w:rPr>
          <w:t>Bảng 2.1</w:t>
        </w:r>
        <w:r w:rsidRPr="00E73C59">
          <w:rPr>
            <w:rStyle w:val="Hyperlink"/>
            <w:noProof/>
            <w:lang w:val="vi-VN"/>
          </w:rPr>
          <w:t>. Bảng so sánh các công cụ</w:t>
        </w:r>
        <w:r>
          <w:rPr>
            <w:noProof/>
            <w:webHidden/>
          </w:rPr>
          <w:tab/>
        </w:r>
        <w:r>
          <w:rPr>
            <w:noProof/>
            <w:webHidden/>
          </w:rPr>
          <w:fldChar w:fldCharType="begin"/>
        </w:r>
        <w:r>
          <w:rPr>
            <w:noProof/>
            <w:webHidden/>
          </w:rPr>
          <w:instrText xml:space="preserve"> PAGEREF _Toc225456304 \h </w:instrText>
        </w:r>
        <w:r>
          <w:rPr>
            <w:noProof/>
            <w:webHidden/>
          </w:rPr>
        </w:r>
        <w:r>
          <w:rPr>
            <w:noProof/>
            <w:webHidden/>
          </w:rPr>
          <w:fldChar w:fldCharType="separate"/>
        </w:r>
        <w:r>
          <w:rPr>
            <w:noProof/>
            <w:webHidden/>
          </w:rPr>
          <w:t>16</w:t>
        </w:r>
        <w:r>
          <w:rPr>
            <w:noProof/>
            <w:webHidden/>
          </w:rPr>
          <w:fldChar w:fldCharType="end"/>
        </w:r>
      </w:hyperlink>
    </w:p>
    <w:p w14:paraId="0C9F920F" w14:textId="01AA38FA" w:rsidR="001361D4" w:rsidRDefault="001361D4">
      <w:pPr>
        <w:pStyle w:val="TableofFigures"/>
        <w:tabs>
          <w:tab w:val="right" w:leader="dot" w:pos="8771"/>
        </w:tabs>
        <w:rPr>
          <w:rFonts w:asciiTheme="minorHAnsi" w:hAnsiTheme="minorHAnsi"/>
          <w:noProof/>
          <w:kern w:val="2"/>
          <w:sz w:val="24"/>
          <w:szCs w:val="24"/>
          <w:lang/>
          <w14:ligatures w14:val="standardContextual"/>
        </w:rPr>
      </w:pPr>
      <w:hyperlink w:anchor="_Toc225456305" w:history="1">
        <w:r w:rsidRPr="00E73C59">
          <w:rPr>
            <w:rStyle w:val="Hyperlink"/>
            <w:noProof/>
          </w:rPr>
          <w:t>Bảng 2.2</w:t>
        </w:r>
        <w:r w:rsidRPr="00E73C59">
          <w:rPr>
            <w:rStyle w:val="Hyperlink"/>
            <w:noProof/>
            <w:lang w:val="vi-VN"/>
          </w:rPr>
          <w:t>. So sánh Kiểm thử Thủ công và Kiểm thử Tự động</w:t>
        </w:r>
        <w:r>
          <w:rPr>
            <w:noProof/>
            <w:webHidden/>
          </w:rPr>
          <w:tab/>
        </w:r>
        <w:r>
          <w:rPr>
            <w:noProof/>
            <w:webHidden/>
          </w:rPr>
          <w:fldChar w:fldCharType="begin"/>
        </w:r>
        <w:r>
          <w:rPr>
            <w:noProof/>
            <w:webHidden/>
          </w:rPr>
          <w:instrText xml:space="preserve"> PAGEREF _Toc225456305 \h </w:instrText>
        </w:r>
        <w:r>
          <w:rPr>
            <w:noProof/>
            <w:webHidden/>
          </w:rPr>
        </w:r>
        <w:r>
          <w:rPr>
            <w:noProof/>
            <w:webHidden/>
          </w:rPr>
          <w:fldChar w:fldCharType="separate"/>
        </w:r>
        <w:r>
          <w:rPr>
            <w:noProof/>
            <w:webHidden/>
          </w:rPr>
          <w:t>16</w:t>
        </w:r>
        <w:r>
          <w:rPr>
            <w:noProof/>
            <w:webHidden/>
          </w:rPr>
          <w:fldChar w:fldCharType="end"/>
        </w:r>
      </w:hyperlink>
    </w:p>
    <w:p w14:paraId="38B472CC" w14:textId="60B2FC2D" w:rsidR="001361D4" w:rsidRDefault="001361D4" w:rsidP="001361D4">
      <w:pPr>
        <w:pStyle w:val="Kiu1"/>
        <w:rPr>
          <w:lang w:val="vi-VN"/>
        </w:rPr>
        <w:sectPr w:rsidR="001361D4" w:rsidSect="001361D4">
          <w:headerReference w:type="default" r:id="rId16"/>
          <w:pgSz w:w="11906" w:h="16838" w:code="9"/>
          <w:pgMar w:top="1699" w:right="1138" w:bottom="1699" w:left="1987" w:header="1282" w:footer="1282" w:gutter="0"/>
          <w:pgNumType w:start="4"/>
          <w:cols w:space="720"/>
          <w:docGrid w:linePitch="360"/>
        </w:sectPr>
      </w:pPr>
      <w:r>
        <w:rPr>
          <w:b w:val="0"/>
          <w:caps w:val="0"/>
          <w:sz w:val="26"/>
          <w:szCs w:val="22"/>
          <w:lang w:val="vi-VN"/>
        </w:rPr>
        <w:fldChar w:fldCharType="end"/>
      </w:r>
    </w:p>
    <w:p w14:paraId="700C9D16" w14:textId="3841E18C" w:rsidR="001A5F7B" w:rsidRDefault="00B46E94" w:rsidP="00CE71E5">
      <w:pPr>
        <w:pStyle w:val="Heading1"/>
        <w:rPr>
          <w:lang w:val="vi-VN"/>
        </w:rPr>
      </w:pPr>
      <w:bookmarkStart w:id="4" w:name="_Toc241439007"/>
      <w:r w:rsidRPr="00B46E94">
        <w:rPr>
          <w:lang w:val="vi-VN"/>
        </w:rPr>
        <w:lastRenderedPageBreak/>
        <w:t>MỞ ĐẦU VÀ TỔNG QUAN DỰ ÁN</w:t>
      </w:r>
      <w:bookmarkEnd w:id="4"/>
    </w:p>
    <w:p w14:paraId="5706E5BE" w14:textId="7F6D6915" w:rsidR="000930A7" w:rsidRPr="00596C2A" w:rsidRDefault="00F50F55" w:rsidP="006F18CC">
      <w:pPr>
        <w:pStyle w:val="Heading2"/>
        <w:rPr>
          <w:rStyle w:val="Heading2Char"/>
          <w:b/>
          <w:bCs/>
          <w:lang w:val="vi-VN"/>
        </w:rPr>
      </w:pPr>
      <w:bookmarkStart w:id="5" w:name="_Toc241439008"/>
      <w:r w:rsidRPr="00F50F55">
        <w:t>Giới thiệu chung</w:t>
      </w:r>
      <w:bookmarkEnd w:id="5"/>
    </w:p>
    <w:p w14:paraId="6B9D5C2A" w14:textId="25CDD827" w:rsidR="00DF4186" w:rsidRDefault="00DF4186" w:rsidP="00DF4186">
      <w:pPr>
        <w:rPr>
          <w:rFonts w:eastAsiaTheme="majorEastAsia" w:cstheme="majorBidi"/>
          <w:sz w:val="28"/>
          <w:szCs w:val="26"/>
          <w:lang w:val="vi-VN"/>
        </w:rPr>
      </w:pPr>
      <w:bookmarkStart w:id="6" w:name="_Toc120696234"/>
      <w:r w:rsidRPr="00DF4186">
        <w:rPr>
          <w:rFonts w:eastAsiaTheme="majorEastAsia" w:cstheme="majorBidi"/>
          <w:sz w:val="28"/>
          <w:szCs w:val="26"/>
          <w:lang w:val="vi-VN"/>
        </w:rPr>
        <w:t>Trong bối cảnh ngành du lịch phát triển mạnh mẽ, các mô hình lưu trú như homestay và khách sạn nhỏ ngày càng phổ biến. Tuy nhiên, công tác quản lý tại nhiều cơ sở vẫn còn thực hiện thủ công, dẫn đến sai sót trong việc đặt phòng, tính toán hóa đơn và quản lý nhân sự. Xuất phát từ nhu cầu thực tế đó, nhóm thực hiện đề tài "Hệ thống quản lý Homestay (QLHOMESTAY)". Đây là một ứng dụng web được xây dựng nhằm hỗ trợ công tác quản lý tổng thể, cho phép đồng bộ thông tin về phòng, khách hàng, nhân viên, dịch vụ và hóa đơn. Hệ thống giúp tự động hóa quy trình vận hành, đảm bảo tính chuyên nghiệp và hiệu quả cao.</w:t>
      </w:r>
    </w:p>
    <w:p w14:paraId="06D879F8" w14:textId="04D7DD98" w:rsidR="0021279A" w:rsidRDefault="0021279A" w:rsidP="0021279A">
      <w:pPr>
        <w:pStyle w:val="Heading2"/>
        <w:rPr>
          <w:lang w:val="vi-VN"/>
        </w:rPr>
      </w:pPr>
      <w:bookmarkStart w:id="7" w:name="_Toc241439009"/>
      <w:r>
        <w:rPr>
          <w:lang w:val="vi-VN"/>
        </w:rPr>
        <w:t>Lý do chọn đề tài</w:t>
      </w:r>
      <w:bookmarkEnd w:id="7"/>
    </w:p>
    <w:p w14:paraId="702E17E9" w14:textId="77777777" w:rsidR="0021279A" w:rsidRDefault="0021279A" w:rsidP="0021279A">
      <w:pPr>
        <w:rPr>
          <w:rFonts w:ascii="Segoe UI" w:eastAsia="Times New Roman" w:hAnsi="Segoe UI" w:cs="Segoe UI"/>
          <w:sz w:val="18"/>
          <w:szCs w:val="18"/>
          <w:lang/>
        </w:rPr>
      </w:pPr>
      <w:r>
        <w:rPr>
          <w:rStyle w:val="normaltextrun"/>
          <w:szCs w:val="26"/>
        </w:rPr>
        <w:t>Trong kỷ nguyên số, ngành dịch vụ lưu trú đang chuyển mình mạnh mẽ. Một hệ thống quản lý khách sạn không chỉ đơn thuần là công cụ lưu trữ mà còn là "xương sống" quyết định trải nghiệm khách hàng và hiệu quả vận hành.</w:t>
      </w:r>
      <w:r>
        <w:rPr>
          <w:rStyle w:val="eop"/>
          <w:szCs w:val="26"/>
          <w:bdr w:val="none" w:sz="0" w:space="0" w:color="auto" w:frame="1"/>
          <w:shd w:val="clear" w:color="auto" w:fill="C6C6C6"/>
        </w:rPr>
        <w:t> </w:t>
      </w:r>
    </w:p>
    <w:bookmarkEnd w:id="6"/>
    <w:p w14:paraId="3C37F15F" w14:textId="77777777" w:rsidR="00F701A4" w:rsidRPr="00264BDB" w:rsidRDefault="00F701A4" w:rsidP="00F701A4">
      <w:pPr>
        <w:pStyle w:val="ListParagraph"/>
        <w:numPr>
          <w:ilvl w:val="0"/>
          <w:numId w:val="25"/>
        </w:numPr>
        <w:spacing w:before="240" w:after="240"/>
        <w:rPr>
          <w:rFonts w:eastAsia="Times New Roman" w:cs="Times New Roman"/>
          <w:szCs w:val="26"/>
        </w:rPr>
      </w:pPr>
      <w:r w:rsidRPr="00F701A4">
        <w:rPr>
          <w:rFonts w:eastAsia="Times New Roman" w:cs="Times New Roman"/>
          <w:szCs w:val="26"/>
        </w:rPr>
        <w:t>Tầm quan trọng của chất lượng:</w:t>
      </w:r>
      <w:r w:rsidRPr="76502499">
        <w:rPr>
          <w:rFonts w:eastAsia="Times New Roman" w:cs="Times New Roman"/>
          <w:szCs w:val="26"/>
        </w:rPr>
        <w:t xml:space="preserve"> Bất kỳ sai sót nào trong việc đặt phòng (double-booking) hay rò rỉ thông tin cá nhân đều gây thiệt hại trực tiếp về uy tín và tài chính. Đảm bảo chất lượng (QA) không chỉ là tìm lỗi, mà là quy trình ngăn ngừa lỗi, đảm bảo phần mềm hoạt động đúng, đủ và ổn định.</w:t>
      </w:r>
    </w:p>
    <w:p w14:paraId="43F49458" w14:textId="77777777" w:rsidR="00F701A4" w:rsidRPr="00264BDB" w:rsidRDefault="00F701A4" w:rsidP="00F701A4">
      <w:pPr>
        <w:pStyle w:val="ListParagraph"/>
        <w:numPr>
          <w:ilvl w:val="0"/>
          <w:numId w:val="25"/>
        </w:numPr>
        <w:spacing w:before="240" w:after="240"/>
        <w:rPr>
          <w:rFonts w:eastAsia="Times New Roman" w:cs="Times New Roman"/>
          <w:szCs w:val="26"/>
        </w:rPr>
      </w:pPr>
      <w:r w:rsidRPr="00F701A4">
        <w:rPr>
          <w:rFonts w:eastAsia="Times New Roman" w:cs="Times New Roman"/>
          <w:szCs w:val="26"/>
        </w:rPr>
        <w:t>Lý do chọn hệ thống Quản lý khách sạn:</w:t>
      </w:r>
      <w:r w:rsidRPr="76502499">
        <w:rPr>
          <w:rFonts w:eastAsia="Times New Roman" w:cs="Times New Roman"/>
          <w:szCs w:val="26"/>
        </w:rPr>
        <w:t xml:space="preserve"> Đây là loại hình hệ thống có luồng nghiệp vụ tương tác cao giữa người dùng và cơ sở dữ liệu. Việc thực hiện kiểm thử trên hệ thống này giúp chúng em tiếp cận thực tế các bài toán về tính đúng đắn của dữ liệu, tính bảo mật và quy trình nghiệp vụ đặc thù của ngành khách sạn.</w:t>
      </w:r>
    </w:p>
    <w:p w14:paraId="13374600" w14:textId="45BDDF0D" w:rsidR="008B6E0F" w:rsidRPr="00596C2A" w:rsidRDefault="00C65021" w:rsidP="008B6E0F">
      <w:pPr>
        <w:pStyle w:val="Heading2"/>
        <w:rPr>
          <w:rStyle w:val="Heading2Char"/>
          <w:b/>
          <w:bCs/>
          <w:lang w:val="vi-VN"/>
        </w:rPr>
      </w:pPr>
      <w:bookmarkStart w:id="8" w:name="_Toc241439010"/>
      <w:r w:rsidRPr="00C65021">
        <w:rPr>
          <w:lang w:val="vi-VN"/>
        </w:rPr>
        <w:lastRenderedPageBreak/>
        <w:t xml:space="preserve">Mục tiêu </w:t>
      </w:r>
      <w:r w:rsidR="0021279A">
        <w:rPr>
          <w:lang w:val="vi-VN"/>
        </w:rPr>
        <w:t>của dự án</w:t>
      </w:r>
      <w:bookmarkEnd w:id="8"/>
    </w:p>
    <w:p w14:paraId="58838D80" w14:textId="09FEA4E2" w:rsidR="00ED1BAF" w:rsidRDefault="000D2075" w:rsidP="00ED1BAF">
      <w:pPr>
        <w:rPr>
          <w:lang w:val="vi-VN"/>
        </w:rPr>
      </w:pPr>
      <w:r>
        <w:rPr>
          <w:lang w:val="vi-VN"/>
        </w:rPr>
        <w:tab/>
      </w:r>
      <w:r w:rsidR="00ED1BAF" w:rsidRPr="00ED1BAF">
        <w:rPr>
          <w:lang w:val="vi-VN"/>
        </w:rPr>
        <w:t>Mục tiêu chính của hệ thống là cung cấp một nền tảng web chạy trên môi trường Windows + IIS, sử dụng .NET và Entity Framework với cơ sở dữ liệu SQL Server. Hệ thống hướng tới hai nhóm đối tượng người dùng chính là Khách hàng và Nhân viên/Quản lý.</w:t>
      </w:r>
    </w:p>
    <w:p w14:paraId="5C354F30" w14:textId="51498C43" w:rsidR="0021279A" w:rsidRDefault="0021279A" w:rsidP="0021279A">
      <w:pPr>
        <w:rPr>
          <w:rFonts w:ascii="Segoe UI" w:eastAsia="Times New Roman" w:hAnsi="Segoe UI" w:cs="Segoe UI"/>
          <w:sz w:val="18"/>
          <w:szCs w:val="18"/>
          <w:lang/>
        </w:rPr>
      </w:pPr>
      <w:r>
        <w:rPr>
          <w:rStyle w:val="normaltextrun"/>
          <w:szCs w:val="26"/>
        </w:rPr>
        <w:t>Mục tiêu cốt lõi của đề tài là xây dựng và thực thi quy trình đảm bảo chất lượng toàn diện cho các tính năng trọng tâm của hệ thống, cụ thể:</w:t>
      </w:r>
    </w:p>
    <w:p w14:paraId="248B8643" w14:textId="77777777" w:rsidR="0021279A" w:rsidRPr="0021279A" w:rsidRDefault="0021279A" w:rsidP="0021279A">
      <w:pPr>
        <w:pStyle w:val="ListParagraph"/>
        <w:numPr>
          <w:ilvl w:val="0"/>
          <w:numId w:val="31"/>
        </w:numPr>
        <w:jc w:val="left"/>
        <w:rPr>
          <w:rStyle w:val="normaltextrun"/>
          <w:rFonts w:cs="Times New Roman"/>
        </w:rPr>
      </w:pPr>
      <w:r w:rsidRPr="0021279A">
        <w:rPr>
          <w:rStyle w:val="normaltextrun"/>
          <w:szCs w:val="26"/>
        </w:rPr>
        <w:t>Về quy trình: Hoàn thiện bộ tài liệu kiểm thử chuẩn chỉnh bao gồm </w:t>
      </w:r>
    </w:p>
    <w:p w14:paraId="042BD5E2" w14:textId="2D4AAAE9" w:rsidR="0021279A" w:rsidRPr="0021279A" w:rsidRDefault="0021279A" w:rsidP="0021279A">
      <w:pPr>
        <w:pStyle w:val="ListParagraph"/>
        <w:ind w:left="1287" w:firstLine="0"/>
        <w:jc w:val="left"/>
        <w:rPr>
          <w:rFonts w:cs="Times New Roman"/>
        </w:rPr>
      </w:pPr>
      <w:r w:rsidRPr="0021279A">
        <w:rPr>
          <w:rStyle w:val="normaltextrun"/>
          <w:szCs w:val="26"/>
        </w:rPr>
        <w:t>Test Plan (Kế hoạch kiểm thử) và Test Design (Thiết kế kịch bản).</w:t>
      </w:r>
    </w:p>
    <w:p w14:paraId="20B8F2BB" w14:textId="6B7714F5" w:rsidR="0021279A" w:rsidRPr="0021279A" w:rsidRDefault="0021279A" w:rsidP="0021279A">
      <w:pPr>
        <w:pStyle w:val="ListParagraph"/>
        <w:numPr>
          <w:ilvl w:val="0"/>
          <w:numId w:val="31"/>
        </w:numPr>
        <w:jc w:val="left"/>
      </w:pPr>
      <w:r w:rsidRPr="0021279A">
        <w:rPr>
          <w:rStyle w:val="normaltextrun"/>
          <w:szCs w:val="26"/>
        </w:rPr>
        <w:t>Về độ bao phủ: Đạt độ bao phủ kịch bản kiểm thử (Test Case coverage) 100% đối với các yêu cầu nghiệp vụ đã đề ra.</w:t>
      </w:r>
    </w:p>
    <w:p w14:paraId="7244A92D" w14:textId="526BF3CA" w:rsidR="0021279A" w:rsidRPr="0021279A" w:rsidRDefault="0021279A" w:rsidP="0021279A">
      <w:pPr>
        <w:pStyle w:val="ListParagraph"/>
        <w:numPr>
          <w:ilvl w:val="0"/>
          <w:numId w:val="31"/>
        </w:numPr>
        <w:jc w:val="left"/>
      </w:pPr>
      <w:r w:rsidRPr="0021279A">
        <w:rPr>
          <w:rStyle w:val="normaltextrun"/>
          <w:szCs w:val="26"/>
        </w:rPr>
        <w:t>Về kỹ thuật: Thực hiện kiểm thử chức năng (Functional Testing) để đảm bảo không có lỗi logic nghiêm trọng.</w:t>
      </w:r>
    </w:p>
    <w:p w14:paraId="53DC0B4E" w14:textId="77777777" w:rsidR="00F701A4" w:rsidRPr="00F701A4" w:rsidRDefault="0021279A" w:rsidP="0021279A">
      <w:pPr>
        <w:pStyle w:val="ListParagraph"/>
        <w:numPr>
          <w:ilvl w:val="0"/>
          <w:numId w:val="31"/>
        </w:numPr>
        <w:jc w:val="left"/>
        <w:rPr>
          <w:rStyle w:val="normaltextrun"/>
        </w:rPr>
      </w:pPr>
      <w:r w:rsidRPr="0021279A">
        <w:rPr>
          <w:rStyle w:val="normaltextrun"/>
          <w:szCs w:val="26"/>
        </w:rPr>
        <w:t>Đảm bảo tính toàn vẹn dữ liệu khi người dùng thay đổi thông tin cá </w:t>
      </w:r>
    </w:p>
    <w:p w14:paraId="4F1B1ADC" w14:textId="4BAA0058" w:rsidR="0021279A" w:rsidRPr="0021279A" w:rsidRDefault="0021279A" w:rsidP="00F701A4">
      <w:pPr>
        <w:pStyle w:val="ListParagraph"/>
        <w:ind w:left="1287" w:firstLine="0"/>
        <w:jc w:val="left"/>
      </w:pPr>
      <w:r w:rsidRPr="0021279A">
        <w:rPr>
          <w:rStyle w:val="normaltextrun"/>
          <w:szCs w:val="26"/>
        </w:rPr>
        <w:t>nhân hoặc thực hiện đặt phòng.</w:t>
      </w:r>
    </w:p>
    <w:p w14:paraId="50295A9E" w14:textId="77777777" w:rsidR="0021279A" w:rsidRDefault="0021279A" w:rsidP="0021279A">
      <w:pPr>
        <w:pStyle w:val="ListParagraph"/>
        <w:numPr>
          <w:ilvl w:val="0"/>
          <w:numId w:val="31"/>
        </w:numPr>
        <w:jc w:val="left"/>
        <w:rPr>
          <w:rStyle w:val="normaltextrun"/>
          <w:szCs w:val="26"/>
        </w:rPr>
      </w:pPr>
      <w:r w:rsidRPr="0021279A">
        <w:rPr>
          <w:rStyle w:val="normaltextrun"/>
          <w:szCs w:val="26"/>
        </w:rPr>
        <w:t>Về chất lượng đầu ra: Phát hiện sớm các lỗ hổng bảo mật cơ bản (như ở module Đăng nhập/Đăng ký) và nâng cao trải nghiệm người dùng qua </w:t>
      </w:r>
    </w:p>
    <w:p w14:paraId="7250BB2E" w14:textId="342A2710" w:rsidR="0021279A" w:rsidRPr="0021279A" w:rsidRDefault="0021279A" w:rsidP="0021279A">
      <w:pPr>
        <w:pStyle w:val="ListParagraph"/>
        <w:ind w:left="1287" w:firstLine="0"/>
        <w:jc w:val="left"/>
        <w:rPr>
          <w:rStyle w:val="eop"/>
          <w:szCs w:val="26"/>
        </w:rPr>
      </w:pPr>
      <w:r w:rsidRPr="0021279A">
        <w:rPr>
          <w:rStyle w:val="normaltextrun"/>
          <w:szCs w:val="26"/>
        </w:rPr>
        <w:t>việc tối ưu hóa giao diện.</w:t>
      </w:r>
    </w:p>
    <w:p w14:paraId="1AD50F4B" w14:textId="06B51954" w:rsidR="0021279A" w:rsidRDefault="0021279A" w:rsidP="0021279A">
      <w:pPr>
        <w:pStyle w:val="Heading2"/>
        <w:rPr>
          <w:lang w:val="vi-VN"/>
        </w:rPr>
      </w:pPr>
      <w:bookmarkStart w:id="9" w:name="_Toc241439011"/>
      <w:r>
        <w:t>Đối</w:t>
      </w:r>
      <w:r>
        <w:rPr>
          <w:lang w:val="vi-VN"/>
        </w:rPr>
        <w:t xml:space="preserve"> tượng và phạm vi nghiên cứu</w:t>
      </w:r>
      <w:bookmarkEnd w:id="9"/>
    </w:p>
    <w:p w14:paraId="590F7365" w14:textId="6C2AC264" w:rsidR="0021279A" w:rsidRPr="0021279A" w:rsidRDefault="0021279A" w:rsidP="0051672A">
      <w:pPr>
        <w:jc w:val="left"/>
        <w:rPr>
          <w:rFonts w:eastAsia="Times New Roman" w:cs="Times New Roman"/>
          <w:lang/>
        </w:rPr>
      </w:pPr>
      <w:r w:rsidRPr="0021279A">
        <w:rPr>
          <w:rStyle w:val="normaltextrun"/>
          <w:szCs w:val="26"/>
        </w:rPr>
        <w:t>Đối tượng nghiên cứu: Quy trình đảm bảo chất lượng và các kỹ thuật kiểm thử phần mềm (Black-box testing, Boundary Value Analysis, Equivalence</w:t>
      </w:r>
      <w:r>
        <w:rPr>
          <w:rStyle w:val="normaltextrun"/>
          <w:szCs w:val="26"/>
          <w:lang w:val="vi-VN"/>
        </w:rPr>
        <w:t xml:space="preserve"> </w:t>
      </w:r>
      <w:r w:rsidR="0051672A" w:rsidRPr="0021279A">
        <w:rPr>
          <w:rStyle w:val="normaltextrun"/>
          <w:szCs w:val="26"/>
        </w:rPr>
        <w:t>Partitioning...).</w:t>
      </w:r>
    </w:p>
    <w:p w14:paraId="0FD9E047" w14:textId="77777777" w:rsidR="00F701A4" w:rsidRPr="00F701A4" w:rsidRDefault="00F701A4" w:rsidP="00F701A4">
      <w:r w:rsidRPr="00F701A4">
        <w:t>Phạm vi nghiên cứu (Module thực hiện): Tập trung kiểm thử chuyên sâu vào luồng nghiệp vụ khách hàng với các module sau:</w:t>
      </w:r>
    </w:p>
    <w:p w14:paraId="40E0E5DE" w14:textId="1FB172E9" w:rsidR="0021279A" w:rsidRPr="0021279A" w:rsidRDefault="0021279A" w:rsidP="0051672A">
      <w:pPr>
        <w:pStyle w:val="ListParagraph"/>
        <w:numPr>
          <w:ilvl w:val="0"/>
          <w:numId w:val="39"/>
        </w:numPr>
        <w:jc w:val="left"/>
      </w:pPr>
      <w:r w:rsidRPr="0021279A">
        <w:rPr>
          <w:rStyle w:val="normaltextrun"/>
          <w:szCs w:val="26"/>
        </w:rPr>
        <w:t>Đăng ký: Kiểm tra tính hợp lệ của thông tin đầu vào, xử lý trùng lặp tài khoản.</w:t>
      </w:r>
    </w:p>
    <w:p w14:paraId="0EDF4C0B" w14:textId="440F72BC" w:rsidR="0021279A" w:rsidRPr="0021279A" w:rsidRDefault="0021279A" w:rsidP="0051672A">
      <w:pPr>
        <w:pStyle w:val="ListParagraph"/>
        <w:numPr>
          <w:ilvl w:val="0"/>
          <w:numId w:val="39"/>
        </w:numPr>
        <w:jc w:val="left"/>
      </w:pPr>
      <w:r w:rsidRPr="0021279A">
        <w:rPr>
          <w:rStyle w:val="normaltextrun"/>
          <w:szCs w:val="26"/>
        </w:rPr>
        <w:lastRenderedPageBreak/>
        <w:t>Đăng nhập: Kiểm tra tính bảo mật, phân quyền và trạng thái phiên làm việc.</w:t>
      </w:r>
    </w:p>
    <w:p w14:paraId="27750608" w14:textId="2BAA6C74" w:rsidR="0021279A" w:rsidRPr="0021279A" w:rsidRDefault="0021279A" w:rsidP="0051672A">
      <w:pPr>
        <w:pStyle w:val="ListParagraph"/>
        <w:numPr>
          <w:ilvl w:val="0"/>
          <w:numId w:val="39"/>
        </w:numPr>
        <w:jc w:val="left"/>
      </w:pPr>
      <w:r w:rsidRPr="0021279A">
        <w:rPr>
          <w:rStyle w:val="normaltextrun"/>
          <w:szCs w:val="26"/>
        </w:rPr>
        <w:t>Đặt phòng: Đây là module quan trọng nhất. Kiểm tra tính chính xác của ngày nhận/trả phòng, lựa chọn loại phòng và lưu trữ đơn đặt phòng vào hệ thống.</w:t>
      </w:r>
    </w:p>
    <w:p w14:paraId="6FE7C0EC" w14:textId="77777777" w:rsidR="0021279A" w:rsidRPr="0021279A" w:rsidRDefault="0021279A" w:rsidP="0051672A">
      <w:pPr>
        <w:pStyle w:val="ListParagraph"/>
        <w:numPr>
          <w:ilvl w:val="0"/>
          <w:numId w:val="39"/>
        </w:numPr>
        <w:jc w:val="left"/>
        <w:rPr>
          <w:rStyle w:val="normaltextrun"/>
        </w:rPr>
      </w:pPr>
      <w:r w:rsidRPr="0021279A">
        <w:rPr>
          <w:rStyle w:val="normaltextrun"/>
          <w:szCs w:val="26"/>
        </w:rPr>
        <w:t>Sửa thông tin cá nhân: Kiểm tra khả năng cập nhật đồng bộ dữ liệu và </w:t>
      </w:r>
    </w:p>
    <w:p w14:paraId="4F75380C" w14:textId="755C459E" w:rsidR="0021279A" w:rsidRPr="0021279A" w:rsidRDefault="0021279A" w:rsidP="0051672A">
      <w:pPr>
        <w:pStyle w:val="ListParagraph"/>
        <w:ind w:left="1287" w:firstLine="0"/>
        <w:jc w:val="left"/>
      </w:pPr>
      <w:r w:rsidRPr="0021279A">
        <w:rPr>
          <w:rStyle w:val="normaltextrun"/>
          <w:szCs w:val="26"/>
        </w:rPr>
        <w:t>bảo mật thông tin định danh.</w:t>
      </w:r>
    </w:p>
    <w:p w14:paraId="5BEDB879" w14:textId="77777777" w:rsidR="0021279A" w:rsidRPr="0021279A" w:rsidRDefault="0021279A" w:rsidP="0051672A">
      <w:pPr>
        <w:pStyle w:val="ListParagraph"/>
        <w:numPr>
          <w:ilvl w:val="0"/>
          <w:numId w:val="39"/>
        </w:numPr>
        <w:jc w:val="left"/>
        <w:rPr>
          <w:rStyle w:val="normaltextrun"/>
          <w:lang/>
        </w:rPr>
      </w:pPr>
      <w:r w:rsidRPr="0021279A">
        <w:rPr>
          <w:rStyle w:val="normaltextrun"/>
          <w:szCs w:val="26"/>
        </w:rPr>
        <w:t>Đăng xuất: Đảm bảo hủy phiên làm việc (session) </w:t>
      </w:r>
      <w:proofErr w:type="gramStart"/>
      <w:r w:rsidRPr="0021279A">
        <w:rPr>
          <w:rStyle w:val="normaltextrun"/>
          <w:szCs w:val="26"/>
        </w:rPr>
        <w:t>an</w:t>
      </w:r>
      <w:proofErr w:type="gramEnd"/>
      <w:r w:rsidRPr="0021279A">
        <w:rPr>
          <w:rStyle w:val="normaltextrun"/>
          <w:szCs w:val="26"/>
        </w:rPr>
        <w:t> toàn và điều </w:t>
      </w:r>
    </w:p>
    <w:p w14:paraId="54C6B1F5" w14:textId="28E1079C" w:rsidR="0021279A" w:rsidRPr="0021279A" w:rsidRDefault="0021279A" w:rsidP="0051672A">
      <w:pPr>
        <w:pStyle w:val="ListParagraph"/>
        <w:ind w:left="1287" w:firstLine="0"/>
        <w:jc w:val="left"/>
        <w:rPr>
          <w:lang/>
        </w:rPr>
      </w:pPr>
      <w:r w:rsidRPr="0021279A">
        <w:rPr>
          <w:rStyle w:val="normaltextrun"/>
          <w:szCs w:val="26"/>
        </w:rPr>
        <w:t>hướng người dùng đúng cách.</w:t>
      </w:r>
    </w:p>
    <w:p w14:paraId="0989075F" w14:textId="77777777" w:rsidR="00956090" w:rsidRDefault="00ED1BAF" w:rsidP="0051672A">
      <w:pPr>
        <w:jc w:val="left"/>
        <w:rPr>
          <w:lang w:val="vi-VN"/>
        </w:rPr>
      </w:pPr>
      <w:r w:rsidRPr="00ED1BAF">
        <w:rPr>
          <w:lang w:val="vi-VN"/>
        </w:rPr>
        <w:t>Phạm vi chức năng của hệ thống bao gồm các phân hệ chính: Quản lý danh mục (chức vụ, loại phòng), Quản lý phòng và tình trạng phòng, Quản lý khách hàng và lịch sử đặt phòng, Quản lý nhân viên và phân quyền, chức năng Đặt phòng (booking), Quản lý dịch vụ đi kèm, và xử lý Hóa đơn thanh toán.</w:t>
      </w:r>
    </w:p>
    <w:p w14:paraId="64142C47" w14:textId="77777777" w:rsidR="0021279A" w:rsidRDefault="0021279A" w:rsidP="00ED1BAF">
      <w:pPr>
        <w:rPr>
          <w:lang w:val="vi-VN"/>
        </w:rPr>
      </w:pPr>
    </w:p>
    <w:p w14:paraId="3BE5431E" w14:textId="74F37B34" w:rsidR="0021279A" w:rsidRDefault="0021279A">
      <w:pPr>
        <w:spacing w:after="0" w:line="240" w:lineRule="auto"/>
        <w:ind w:firstLine="0"/>
        <w:jc w:val="left"/>
        <w:rPr>
          <w:lang w:val="vi-VN"/>
        </w:rPr>
      </w:pPr>
      <w:r>
        <w:rPr>
          <w:lang w:val="vi-VN"/>
        </w:rPr>
        <w:br w:type="page"/>
      </w:r>
    </w:p>
    <w:p w14:paraId="4C88D098" w14:textId="77777777" w:rsidR="0021279A" w:rsidRDefault="0021279A" w:rsidP="0021279A">
      <w:pPr>
        <w:pStyle w:val="Heading1"/>
        <w:rPr>
          <w:lang w:val="vi-VN"/>
        </w:rPr>
      </w:pPr>
      <w:bookmarkStart w:id="10" w:name="_Toc241439012"/>
      <w:r>
        <w:rPr>
          <w:lang w:val="vi-VN"/>
        </w:rPr>
        <w:lastRenderedPageBreak/>
        <w:t>Cơ sở  lý thuyết</w:t>
      </w:r>
      <w:bookmarkEnd w:id="10"/>
    </w:p>
    <w:p w14:paraId="33C42013" w14:textId="77777777" w:rsidR="0021279A" w:rsidRDefault="0021279A" w:rsidP="0021279A">
      <w:pPr>
        <w:pStyle w:val="Kiu2"/>
        <w:rPr>
          <w:rStyle w:val="normaltextrun"/>
          <w:szCs w:val="28"/>
        </w:rPr>
      </w:pPr>
      <w:bookmarkStart w:id="11" w:name="_Toc241439013"/>
      <w:r w:rsidRPr="0021279A">
        <w:rPr>
          <w:rStyle w:val="normaltextrun"/>
          <w:color w:val="000000"/>
          <w:szCs w:val="28"/>
          <w:shd w:val="clear" w:color="auto" w:fill="FFFFFF"/>
          <w:lang w:val="en-US"/>
        </w:rPr>
        <w:t>Tổng quan về Đảm bảo chất lượng phần mềm (SQA): Định nghĩa</w:t>
      </w:r>
      <w:bookmarkEnd w:id="11"/>
      <w:r w:rsidRPr="0021279A">
        <w:rPr>
          <w:rStyle w:val="normaltextrun"/>
          <w:color w:val="000000"/>
          <w:szCs w:val="28"/>
          <w:shd w:val="clear" w:color="auto" w:fill="FFFFFF"/>
          <w:lang w:val="en-US"/>
        </w:rPr>
        <w:t> </w:t>
      </w:r>
    </w:p>
    <w:p w14:paraId="0C1B0485" w14:textId="7741D638" w:rsidR="0021279A" w:rsidRPr="0021279A" w:rsidRDefault="0021279A" w:rsidP="0021279A">
      <w:pPr>
        <w:pStyle w:val="Kiu2"/>
        <w:numPr>
          <w:ilvl w:val="0"/>
          <w:numId w:val="0"/>
        </w:numPr>
        <w:rPr>
          <w:szCs w:val="28"/>
        </w:rPr>
      </w:pPr>
      <w:bookmarkStart w:id="12" w:name="_Toc241439014"/>
      <w:r w:rsidRPr="0021279A">
        <w:rPr>
          <w:rStyle w:val="normaltextrun"/>
          <w:color w:val="000000"/>
          <w:szCs w:val="28"/>
          <w:shd w:val="clear" w:color="auto" w:fill="FFFFFF"/>
          <w:lang w:val="en-US"/>
        </w:rPr>
        <w:t>và sự khác biệt giữa QA và QC.</w:t>
      </w:r>
      <w:bookmarkEnd w:id="12"/>
      <w:r w:rsidRPr="0021279A">
        <w:rPr>
          <w:rStyle w:val="eop"/>
          <w:color w:val="000000"/>
          <w:szCs w:val="28"/>
          <w:shd w:val="clear" w:color="auto" w:fill="FFFFFF"/>
        </w:rPr>
        <w:t> </w:t>
      </w:r>
    </w:p>
    <w:p w14:paraId="30076897" w14:textId="77777777" w:rsidR="0021279A" w:rsidRDefault="0021279A" w:rsidP="0051672A">
      <w:r w:rsidRPr="76502499">
        <w:t>Đảm bảo chất lượng phần mềm (Software Quality Assurance – SQA) là tập hợp các quy trình, hoạt động và tiêu chuẩn được áp dụng trong suốt quá trình phát triển phần mềm nhằm đảm bảo sản phẩm phần mềm đạt chất lượng cao, đáp ứng yêu cầu của người dùng và hoạt động ổn định.</w:t>
      </w:r>
    </w:p>
    <w:p w14:paraId="274435E2" w14:textId="77777777" w:rsidR="0021279A" w:rsidRDefault="0021279A" w:rsidP="0051672A">
      <w:r w:rsidRPr="76502499">
        <w:t>SQA không chỉ tập trung vào việc phát hiện lỗi mà còn chú trọng ngăn ngừa lỗi ngay từ đầu bằng cách thiết lập các quy trình phát triển phần mềm chuẩn.</w:t>
      </w:r>
    </w:p>
    <w:p w14:paraId="7ED3EE72" w14:textId="77777777" w:rsidR="0021279A" w:rsidRDefault="0021279A" w:rsidP="0051672A">
      <w:r w:rsidRPr="76502499">
        <w:t>Các mục tiêu chính của SQA gồm:</w:t>
      </w:r>
    </w:p>
    <w:p w14:paraId="236F9955" w14:textId="77777777" w:rsidR="0021279A" w:rsidRDefault="0021279A" w:rsidP="0051672A">
      <w:pPr>
        <w:pStyle w:val="ListParagraph"/>
        <w:numPr>
          <w:ilvl w:val="0"/>
          <w:numId w:val="39"/>
        </w:numPr>
      </w:pPr>
      <w:r w:rsidRPr="76502499">
        <w:t>Đảm bảo phần mềm đáp ứng đúng yêu cầu của khách hàng</w:t>
      </w:r>
    </w:p>
    <w:p w14:paraId="0B5A0668" w14:textId="77777777" w:rsidR="0021279A" w:rsidRDefault="0021279A" w:rsidP="0051672A">
      <w:pPr>
        <w:pStyle w:val="ListParagraph"/>
        <w:numPr>
          <w:ilvl w:val="0"/>
          <w:numId w:val="39"/>
        </w:numPr>
      </w:pPr>
      <w:r w:rsidRPr="76502499">
        <w:t>Phát hiện và giảm thiểu lỗi trong quá trình phát triển</w:t>
      </w:r>
    </w:p>
    <w:p w14:paraId="17B483EC" w14:textId="77777777" w:rsidR="0021279A" w:rsidRDefault="0021279A" w:rsidP="0051672A">
      <w:pPr>
        <w:pStyle w:val="ListParagraph"/>
        <w:numPr>
          <w:ilvl w:val="0"/>
          <w:numId w:val="39"/>
        </w:numPr>
      </w:pPr>
      <w:r w:rsidRPr="76502499">
        <w:t>Nâng cao độ tin cậy và hiệu suất của hệ thống</w:t>
      </w:r>
    </w:p>
    <w:p w14:paraId="0335BACC" w14:textId="77777777" w:rsidR="0021279A" w:rsidRDefault="0021279A" w:rsidP="0051672A">
      <w:pPr>
        <w:pStyle w:val="ListParagraph"/>
        <w:numPr>
          <w:ilvl w:val="0"/>
          <w:numId w:val="39"/>
        </w:numPr>
      </w:pPr>
      <w:r w:rsidRPr="76502499">
        <w:t>Cải thiện quy trình phát triển phần mềm</w:t>
      </w:r>
    </w:p>
    <w:p w14:paraId="3F4BD137" w14:textId="48B71332" w:rsidR="0021279A" w:rsidRDefault="0021279A" w:rsidP="0051672A">
      <w:r w:rsidRPr="76502499">
        <w:t xml:space="preserve">Trong đề tài </w:t>
      </w:r>
      <w:r w:rsidRPr="0051672A">
        <w:t xml:space="preserve">Hệ thống quản lý </w:t>
      </w:r>
      <w:r w:rsidR="0051672A">
        <w:t>Homestay</w:t>
      </w:r>
      <w:r w:rsidRPr="76502499">
        <w:t>, SQA giúp đảm bảo rằng hệ thống có thể:</w:t>
      </w:r>
    </w:p>
    <w:p w14:paraId="5AA61228" w14:textId="77777777" w:rsidR="0021279A" w:rsidRDefault="0021279A" w:rsidP="0051672A">
      <w:pPr>
        <w:pStyle w:val="ListParagraph"/>
        <w:numPr>
          <w:ilvl w:val="0"/>
          <w:numId w:val="50"/>
        </w:numPr>
      </w:pPr>
      <w:r w:rsidRPr="76502499">
        <w:t>Quản lý đặt phòng chính xác</w:t>
      </w:r>
    </w:p>
    <w:p w14:paraId="30137DF2" w14:textId="77777777" w:rsidR="0021279A" w:rsidRDefault="0021279A" w:rsidP="0051672A">
      <w:pPr>
        <w:pStyle w:val="ListParagraph"/>
        <w:numPr>
          <w:ilvl w:val="0"/>
          <w:numId w:val="50"/>
        </w:numPr>
      </w:pPr>
      <w:r w:rsidRPr="76502499">
        <w:t>Quản lý thông tin khách hàng</w:t>
      </w:r>
    </w:p>
    <w:p w14:paraId="76D37897" w14:textId="77777777" w:rsidR="0021279A" w:rsidRDefault="0021279A" w:rsidP="0051672A">
      <w:pPr>
        <w:pStyle w:val="ListParagraph"/>
        <w:numPr>
          <w:ilvl w:val="0"/>
          <w:numId w:val="50"/>
        </w:numPr>
      </w:pPr>
      <w:r w:rsidRPr="76502499">
        <w:t>Xử lý thanh toán chính xác</w:t>
      </w:r>
    </w:p>
    <w:p w14:paraId="29C6243B" w14:textId="6796CEF7" w:rsidR="0021279A" w:rsidRDefault="0021279A" w:rsidP="0051672A">
      <w:pPr>
        <w:pStyle w:val="ListParagraph"/>
        <w:numPr>
          <w:ilvl w:val="0"/>
          <w:numId w:val="50"/>
        </w:numPr>
      </w:pPr>
      <w:r w:rsidRPr="76502499">
        <w:t>Hoạt động ổn định khi có nhiều người dùng truy cậ</w:t>
      </w:r>
      <w:r w:rsidR="0051672A">
        <w:t>p</w:t>
      </w:r>
    </w:p>
    <w:p w14:paraId="6A9F6CAD" w14:textId="44E6B75B" w:rsidR="0051672A" w:rsidRDefault="0051672A" w:rsidP="0051672A">
      <w:pPr>
        <w:pStyle w:val="Kiu2"/>
      </w:pPr>
      <w:bookmarkStart w:id="13" w:name="_Toc241439015"/>
      <w:r w:rsidRPr="00264BDB">
        <w:t>Tầm quan trọng của SQA trong vòng đời phát triển phần mềm (SDLC).</w:t>
      </w:r>
      <w:bookmarkEnd w:id="13"/>
    </w:p>
    <w:p w14:paraId="0C7C8D63" w14:textId="77777777" w:rsidR="0051672A" w:rsidRDefault="0051672A" w:rsidP="0051672A">
      <w:r w:rsidRPr="76502499">
        <w:t>Trong vòng đời phát triển phần mềm (Software Development Life Cycle – SDLC), đảm bảo chất lượng phần mềm đóng vai trò quan trọng trong việc phát hiện lỗi sớm và giảm chi phí sửa lỗi.</w:t>
      </w:r>
    </w:p>
    <w:p w14:paraId="2148C36B" w14:textId="77777777" w:rsidR="0051672A" w:rsidRDefault="0051672A" w:rsidP="0051672A">
      <w:r w:rsidRPr="76502499">
        <w:lastRenderedPageBreak/>
        <w:t>Việc áp dụng SQA giúp:</w:t>
      </w:r>
    </w:p>
    <w:p w14:paraId="7F7D990A" w14:textId="77777777" w:rsidR="0051672A" w:rsidRDefault="0051672A" w:rsidP="0051672A">
      <w:pPr>
        <w:pStyle w:val="ListParagraph"/>
        <w:numPr>
          <w:ilvl w:val="0"/>
          <w:numId w:val="52"/>
        </w:numPr>
      </w:pPr>
      <w:r w:rsidRPr="76502499">
        <w:t>Phát hiện lỗi sớm trong quá trình phát triển.</w:t>
      </w:r>
    </w:p>
    <w:p w14:paraId="1065052E" w14:textId="77777777" w:rsidR="0051672A" w:rsidRDefault="0051672A" w:rsidP="0051672A">
      <w:pPr>
        <w:pStyle w:val="ListParagraph"/>
        <w:numPr>
          <w:ilvl w:val="0"/>
          <w:numId w:val="52"/>
        </w:numPr>
      </w:pPr>
      <w:r w:rsidRPr="76502499">
        <w:t>Giảm chi phí sửa lỗi ở các giai đoạn sau.</w:t>
      </w:r>
    </w:p>
    <w:p w14:paraId="0E846272" w14:textId="77777777" w:rsidR="0051672A" w:rsidRDefault="0051672A" w:rsidP="0051672A">
      <w:pPr>
        <w:pStyle w:val="ListParagraph"/>
        <w:numPr>
          <w:ilvl w:val="0"/>
          <w:numId w:val="52"/>
        </w:numPr>
      </w:pPr>
      <w:r w:rsidRPr="76502499">
        <w:t>Tăng độ tin cậy và ổn định của phần mềm.</w:t>
      </w:r>
    </w:p>
    <w:p w14:paraId="07C173C1" w14:textId="77777777" w:rsidR="0051672A" w:rsidRDefault="0051672A" w:rsidP="0051672A">
      <w:pPr>
        <w:pStyle w:val="ListParagraph"/>
        <w:numPr>
          <w:ilvl w:val="0"/>
          <w:numId w:val="52"/>
        </w:numPr>
      </w:pPr>
      <w:r w:rsidRPr="76502499">
        <w:t>Nâng cao trải nghiệm người dùng.</w:t>
      </w:r>
    </w:p>
    <w:p w14:paraId="23825967" w14:textId="77777777" w:rsidR="0051672A" w:rsidRDefault="0051672A" w:rsidP="0051672A">
      <w:r w:rsidRPr="76502499">
        <w:t>Đối với hệ thống Quản lý khách sạn, việc áp dụng SQA giúp đảm bảo các chức năng quản lý phòng, hợp đồng và hóa đơn hoạt động chính xác và ổn định.</w:t>
      </w:r>
    </w:p>
    <w:p w14:paraId="4A60CC73" w14:textId="50CC585C" w:rsidR="0051672A" w:rsidRDefault="0051672A" w:rsidP="0051672A">
      <w:pPr>
        <w:pStyle w:val="Kiu2"/>
      </w:pPr>
      <w:bookmarkStart w:id="14" w:name="_Toc241439016"/>
      <w:r w:rsidRPr="00264BDB">
        <w:t>Các phương pháp kiểm thử cơ bản</w:t>
      </w:r>
      <w:r>
        <w:t>.</w:t>
      </w:r>
      <w:bookmarkEnd w:id="14"/>
    </w:p>
    <w:p w14:paraId="5F87122E" w14:textId="35A1C0E4" w:rsidR="0051672A" w:rsidRDefault="0051672A" w:rsidP="0051672A">
      <w:pPr>
        <w:pStyle w:val="Kiu7"/>
      </w:pPr>
      <w:bookmarkStart w:id="15" w:name="_Toc241439017"/>
      <w:r w:rsidRPr="00264BDB">
        <w:t>Kiểm thử tĩnh (Static Testing) và Kiểm thử động (Dynamic Testing).</w:t>
      </w:r>
      <w:bookmarkEnd w:id="15"/>
    </w:p>
    <w:p w14:paraId="54EC44E8" w14:textId="77777777" w:rsidR="0051672A" w:rsidRDefault="0051672A" w:rsidP="0051672A">
      <w:r w:rsidRPr="085B234E">
        <w:t>Kiểm thử tĩnh (Static Testing) là phương pháp kiểm thử được thực hiện mà không cần chạy chương trình. Phương pháp này chủ yếu tập trung vào việc kiểm tra các tài liệu, mã nguồn hoặc thiết kế của hệ thống nhằm phát hiện lỗi sớm trong quá trình phát triển phần mềm.</w:t>
      </w:r>
    </w:p>
    <w:p w14:paraId="071C623C" w14:textId="77777777" w:rsidR="0051672A" w:rsidRDefault="0051672A" w:rsidP="0051672A">
      <w:r w:rsidRPr="085B234E">
        <w:t>Các hoạt động thường gặp trong kiểm thử tĩnh bao gồm:</w:t>
      </w:r>
    </w:p>
    <w:p w14:paraId="66F14520" w14:textId="77777777" w:rsidR="0051672A" w:rsidRDefault="0051672A" w:rsidP="0051672A">
      <w:pPr>
        <w:pStyle w:val="ListParagraph"/>
        <w:numPr>
          <w:ilvl w:val="0"/>
          <w:numId w:val="54"/>
        </w:numPr>
      </w:pPr>
      <w:r w:rsidRPr="085B234E">
        <w:t>Review tài liệu yêu cầu</w:t>
      </w:r>
    </w:p>
    <w:p w14:paraId="50F5D8B5" w14:textId="77777777" w:rsidR="0051672A" w:rsidRDefault="0051672A" w:rsidP="0051672A">
      <w:pPr>
        <w:pStyle w:val="ListParagraph"/>
        <w:numPr>
          <w:ilvl w:val="0"/>
          <w:numId w:val="54"/>
        </w:numPr>
      </w:pPr>
      <w:r w:rsidRPr="085B234E">
        <w:t>Kiểm tra thiết kế hệ thống</w:t>
      </w:r>
    </w:p>
    <w:p w14:paraId="028769CE" w14:textId="77777777" w:rsidR="0051672A" w:rsidRDefault="0051672A" w:rsidP="0051672A">
      <w:pPr>
        <w:pStyle w:val="ListParagraph"/>
        <w:numPr>
          <w:ilvl w:val="0"/>
          <w:numId w:val="54"/>
        </w:numPr>
      </w:pPr>
      <w:r w:rsidRPr="085B234E">
        <w:t>Code review</w:t>
      </w:r>
    </w:p>
    <w:p w14:paraId="1FF2B358" w14:textId="77777777" w:rsidR="0051672A" w:rsidRDefault="0051672A" w:rsidP="0051672A">
      <w:pPr>
        <w:pStyle w:val="ListParagraph"/>
        <w:numPr>
          <w:ilvl w:val="0"/>
          <w:numId w:val="54"/>
        </w:numPr>
      </w:pPr>
      <w:r w:rsidRPr="085B234E">
        <w:t>Phân tích mã nguồn tĩnh bằng công cụ hỗ trợ</w:t>
      </w:r>
    </w:p>
    <w:p w14:paraId="3CD6F097" w14:textId="77777777" w:rsidR="0051672A" w:rsidRDefault="0051672A" w:rsidP="0051672A">
      <w:r w:rsidRPr="085B234E">
        <w:t>Ưu điểm của kiểm thử tĩnh là giúp phát hiện lỗi sớm, giảm chi phí sửa lỗi và cải thiện chất lượng phần mềm ngay từ giai đoạn đầu.</w:t>
      </w:r>
    </w:p>
    <w:p w14:paraId="1CD8B57D" w14:textId="77777777" w:rsidR="0051672A" w:rsidRDefault="0051672A" w:rsidP="0051672A">
      <w:r w:rsidRPr="085B234E">
        <w:t>Kiểm thử động (Dynamic Testing) là phương pháp kiểm thử được thực hiện bằng cách chạy chương trình và kiểm tra kết quả đầu ra so với yêu cầu mong đợi. Phương pháp này giúp phát hiện các lỗi liên quan đến chức năng, hiệu năng hoặc hành vi của hệ thống khi hoạt động thực tế.</w:t>
      </w:r>
    </w:p>
    <w:p w14:paraId="3B420876" w14:textId="7E6D3750" w:rsidR="0051672A" w:rsidRDefault="0051672A" w:rsidP="0051672A">
      <w:r w:rsidRPr="085B234E">
        <w:t xml:space="preserve">Kiểm thử động thường được thực hiện thông qua việc xây dựng các </w:t>
      </w:r>
      <w:r w:rsidRPr="0051672A">
        <w:t>testcase</w:t>
      </w:r>
      <w:r w:rsidRPr="085B234E">
        <w:t xml:space="preserve"> và chạy thử trên hệ thống.</w:t>
      </w:r>
    </w:p>
    <w:p w14:paraId="3063A1C7" w14:textId="514289D9" w:rsidR="0051672A" w:rsidRDefault="0051672A" w:rsidP="0051672A">
      <w:pPr>
        <w:pStyle w:val="Kiu7"/>
      </w:pPr>
      <w:bookmarkStart w:id="16" w:name="_Toc241439018"/>
      <w:r w:rsidRPr="00264BDB">
        <w:lastRenderedPageBreak/>
        <w:t>Kiểm thử đơn vị (Unit Testing).</w:t>
      </w:r>
      <w:bookmarkEnd w:id="16"/>
    </w:p>
    <w:p w14:paraId="1A419F04" w14:textId="77777777" w:rsidR="0051672A" w:rsidRPr="0051672A" w:rsidRDefault="0051672A" w:rsidP="0051672A">
      <w:r w:rsidRPr="0051672A">
        <w:t>Kiểm thử đơn vị (Unit Testing) là phương pháp kiểm thử trong đó các đơn vị nhỏ nhất của chương trình như hàm, phương thức hoặc lớp được kiểm tra một cách độc lập. Mục tiêu của kiểm thử đơn vị là đảm bảo từng thành phần của chương trình hoạt động đúng theo thiết kế.</w:t>
      </w:r>
    </w:p>
    <w:p w14:paraId="627E2907" w14:textId="77777777" w:rsidR="0051672A" w:rsidRPr="0051672A" w:rsidRDefault="0051672A" w:rsidP="0051672A">
      <w:r w:rsidRPr="0051672A">
        <w:t>Kiểm thử đơn vị thường được thực hiện bởi lập trình viên trong quá trình phát triển phần mềm. Mỗi đơn vị sẽ được kiểm tra riêng biệt trước khi tích hợp với các thành phần khác của hệ thống.</w:t>
      </w:r>
    </w:p>
    <w:p w14:paraId="1CF8E3D0" w14:textId="77777777" w:rsidR="0051672A" w:rsidRPr="0051672A" w:rsidRDefault="0051672A" w:rsidP="0051672A">
      <w:r w:rsidRPr="0051672A">
        <w:t>Ưu điểm của kiểm thử đơn vị:</w:t>
      </w:r>
    </w:p>
    <w:p w14:paraId="1348561E" w14:textId="77777777" w:rsidR="0051672A" w:rsidRPr="0051672A" w:rsidRDefault="0051672A" w:rsidP="0051672A">
      <w:pPr>
        <w:pStyle w:val="ListParagraph"/>
        <w:numPr>
          <w:ilvl w:val="0"/>
          <w:numId w:val="56"/>
        </w:numPr>
      </w:pPr>
      <w:r w:rsidRPr="0051672A">
        <w:t>Phát hiện lỗi sớm trong quá trình phát triển</w:t>
      </w:r>
    </w:p>
    <w:p w14:paraId="591C6F2D" w14:textId="77777777" w:rsidR="0051672A" w:rsidRPr="0051672A" w:rsidRDefault="0051672A" w:rsidP="0051672A">
      <w:pPr>
        <w:pStyle w:val="ListParagraph"/>
        <w:numPr>
          <w:ilvl w:val="0"/>
          <w:numId w:val="56"/>
        </w:numPr>
      </w:pPr>
      <w:r w:rsidRPr="0051672A">
        <w:t>Giúp việc sửa lỗi dễ dàng hơn</w:t>
      </w:r>
    </w:p>
    <w:p w14:paraId="32E1E69E" w14:textId="77777777" w:rsidR="0051672A" w:rsidRDefault="0051672A" w:rsidP="0051672A">
      <w:pPr>
        <w:pStyle w:val="ListParagraph"/>
        <w:numPr>
          <w:ilvl w:val="0"/>
          <w:numId w:val="56"/>
        </w:numPr>
      </w:pPr>
      <w:r w:rsidRPr="0051672A">
        <w:t>Tăng độ tin cậy của hệ thống khi tích hợp các module</w:t>
      </w:r>
    </w:p>
    <w:p w14:paraId="7264034E" w14:textId="7B7550F6" w:rsidR="0051672A" w:rsidRDefault="0051672A" w:rsidP="0051672A">
      <w:pPr>
        <w:pStyle w:val="Kiu2"/>
      </w:pPr>
      <w:bookmarkStart w:id="17" w:name="_Toc241439019"/>
      <w:r w:rsidRPr="00264BDB">
        <w:t>Kiểm thử tự động (Automation Testing)</w:t>
      </w:r>
      <w:r>
        <w:t>.</w:t>
      </w:r>
      <w:bookmarkEnd w:id="17"/>
    </w:p>
    <w:p w14:paraId="201CB610" w14:textId="563A5E58" w:rsidR="0051672A" w:rsidRDefault="0051672A" w:rsidP="0051672A">
      <w:pPr>
        <w:pStyle w:val="Kiu8"/>
      </w:pPr>
      <w:bookmarkStart w:id="18" w:name="_Toc241439020"/>
      <w:r>
        <w:t>Khái niệm và lợi ích</w:t>
      </w:r>
      <w:bookmarkEnd w:id="18"/>
    </w:p>
    <w:p w14:paraId="4AF23E45" w14:textId="1291FE54" w:rsidR="001361D4" w:rsidRPr="001361D4" w:rsidRDefault="001361D4" w:rsidP="001361D4">
      <w:pPr>
        <w:pStyle w:val="Kiu8"/>
        <w:numPr>
          <w:ilvl w:val="0"/>
          <w:numId w:val="88"/>
        </w:numPr>
        <w:rPr>
          <w:b w:val="0"/>
          <w:bCs w:val="0"/>
        </w:rPr>
      </w:pPr>
      <w:bookmarkStart w:id="19" w:name="_Toc241439021"/>
      <w:r w:rsidRPr="001361D4">
        <w:rPr>
          <w:b w:val="0"/>
          <w:bCs w:val="0"/>
        </w:rPr>
        <w:t>Khái niệm</w:t>
      </w:r>
      <w:bookmarkEnd w:id="19"/>
    </w:p>
    <w:p w14:paraId="3E9A638F" w14:textId="35E195DC" w:rsidR="0051672A" w:rsidRDefault="0051672A" w:rsidP="0051672A">
      <w:pPr>
        <w:jc w:val="left"/>
      </w:pPr>
      <w:r w:rsidRPr="085B234E">
        <w:t>Kiểm thử tự động là việc sử dụng các công cụ phần mềm chuyên dụng (Automation Tools) để thực thi các kịch bản kiểm thử (Test Scripts) đã được lập trình sẵn. Quá trình này thay thế các thao tác thủ công của con người trong việc nhập liệu, thực hiện các bước kiểm tra và đối soát kết quả thực tế (Actual Result) với kết quả mong đợi (Expected Result).</w:t>
      </w:r>
    </w:p>
    <w:p w14:paraId="17990673" w14:textId="1AC59A3A" w:rsidR="001361D4" w:rsidRPr="001361D4" w:rsidRDefault="001361D4" w:rsidP="001361D4">
      <w:pPr>
        <w:pStyle w:val="ListParagraph"/>
        <w:numPr>
          <w:ilvl w:val="0"/>
          <w:numId w:val="88"/>
        </w:numPr>
      </w:pPr>
      <w:r w:rsidRPr="085B234E">
        <w:rPr>
          <w:color w:val="000000" w:themeColor="text1"/>
        </w:rPr>
        <w:t>Mô hình Kim tự tháp Kiểm thử (Test Automation Pyramid)</w:t>
      </w:r>
    </w:p>
    <w:p w14:paraId="5542CBCF" w14:textId="77777777" w:rsidR="0051672A" w:rsidRDefault="0051672A" w:rsidP="0051672A">
      <w:r w:rsidRPr="085B234E">
        <w:t>Trong lý thuyết bảo đảm chất lượng, việc triển khai automation cần tuân theo mô hình kim tự tháp để tối ưu hóa chi phí và thời gian:</w:t>
      </w:r>
    </w:p>
    <w:p w14:paraId="7E91B20B" w14:textId="77777777" w:rsidR="0051672A" w:rsidRPr="0051672A" w:rsidRDefault="0051672A" w:rsidP="0051672A">
      <w:pPr>
        <w:pStyle w:val="ListParagraph"/>
        <w:numPr>
          <w:ilvl w:val="0"/>
          <w:numId w:val="59"/>
        </w:numPr>
        <w:rPr>
          <w:color w:val="000000" w:themeColor="text1"/>
        </w:rPr>
      </w:pPr>
      <w:r w:rsidRPr="085B234E">
        <w:t>Unit Tests (Đáy): Kiểm thử mức đơn vị (hàm/phương thức). Chiếm số lượng lớn nhất, chạy nhanh nhất và chi phí thấp nhất.</w:t>
      </w:r>
    </w:p>
    <w:p w14:paraId="3668426A" w14:textId="77777777" w:rsidR="0051672A" w:rsidRPr="0051672A" w:rsidRDefault="0051672A" w:rsidP="0051672A">
      <w:pPr>
        <w:pStyle w:val="ListParagraph"/>
        <w:numPr>
          <w:ilvl w:val="0"/>
          <w:numId w:val="59"/>
        </w:numPr>
        <w:rPr>
          <w:color w:val="000000" w:themeColor="text1"/>
        </w:rPr>
      </w:pPr>
      <w:r w:rsidRPr="085B234E">
        <w:lastRenderedPageBreak/>
        <w:t>Integration/API Tests (Giữa): Kiểm thử sự tương tác giữa các thành phần/dịch vụ.</w:t>
      </w:r>
    </w:p>
    <w:p w14:paraId="58C89E12" w14:textId="77777777" w:rsidR="0051672A" w:rsidRPr="0051672A" w:rsidRDefault="0051672A" w:rsidP="0051672A">
      <w:pPr>
        <w:pStyle w:val="ListParagraph"/>
        <w:numPr>
          <w:ilvl w:val="0"/>
          <w:numId w:val="59"/>
        </w:numPr>
        <w:rPr>
          <w:color w:val="000000" w:themeColor="text1"/>
        </w:rPr>
      </w:pPr>
      <w:r w:rsidRPr="085B234E">
        <w:t>UI Tests (Đỉnh): Kiểm thử trên giao diện người dùng. Chạy chậm nhất, dễ lỗi khi giao diện thay đổi, nên chỉ tập trung vào các luồng nghiệp vụ chính (Critical paths).</w:t>
      </w:r>
    </w:p>
    <w:p w14:paraId="324EEFAF" w14:textId="77777777" w:rsidR="000B144A" w:rsidRDefault="0051672A" w:rsidP="000B144A">
      <w:pPr>
        <w:pStyle w:val="Hinhanh"/>
        <w:keepNext/>
      </w:pPr>
      <w:r>
        <w:rPr>
          <w:noProof/>
        </w:rPr>
        <w:drawing>
          <wp:inline distT="0" distB="0" distL="0" distR="0" wp14:anchorId="63471D82" wp14:editId="7914E5C0">
            <wp:extent cx="5575935" cy="4460748"/>
            <wp:effectExtent l="0" t="0" r="0" b="0"/>
            <wp:docPr id="1187094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08610" name="Picture 644508610"/>
                    <pic:cNvPicPr/>
                  </pic:nvPicPr>
                  <pic:blipFill>
                    <a:blip r:embed="rId17">
                      <a:extLst>
                        <a:ext uri="{28A0092B-C50C-407E-A947-70E740481C1C}">
                          <a14:useLocalDpi xmlns:a14="http://schemas.microsoft.com/office/drawing/2010/main"/>
                        </a:ext>
                      </a:extLst>
                    </a:blip>
                    <a:stretch>
                      <a:fillRect/>
                    </a:stretch>
                  </pic:blipFill>
                  <pic:spPr>
                    <a:xfrm>
                      <a:off x="0" y="0"/>
                      <a:ext cx="5575935" cy="4460748"/>
                    </a:xfrm>
                    <a:prstGeom prst="rect">
                      <a:avLst/>
                    </a:prstGeom>
                  </pic:spPr>
                </pic:pic>
              </a:graphicData>
            </a:graphic>
          </wp:inline>
        </w:drawing>
      </w:r>
    </w:p>
    <w:p w14:paraId="4941129B" w14:textId="0256AC25" w:rsidR="0051672A" w:rsidRDefault="000B144A" w:rsidP="000B144A">
      <w:pPr>
        <w:pStyle w:val="Caption"/>
        <w:rPr>
          <w:lang w:val="vi-VN"/>
        </w:rPr>
      </w:pPr>
      <w:bookmarkStart w:id="20" w:name="_Toc225456138"/>
      <w:r>
        <w:t xml:space="preserve">Hình </w:t>
      </w:r>
      <w:r w:rsidR="001361D4">
        <w:fldChar w:fldCharType="begin"/>
      </w:r>
      <w:r w:rsidR="001361D4">
        <w:instrText xml:space="preserve"> STYLEREF 1 \s </w:instrText>
      </w:r>
      <w:r w:rsidR="001361D4">
        <w:fldChar w:fldCharType="separate"/>
      </w:r>
      <w:r w:rsidR="001361D4">
        <w:rPr>
          <w:noProof/>
        </w:rPr>
        <w:t>2</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1</w:t>
      </w:r>
      <w:r w:rsidR="001361D4">
        <w:fldChar w:fldCharType="end"/>
      </w:r>
      <w:r>
        <w:rPr>
          <w:lang w:val="vi-VN"/>
        </w:rPr>
        <w:t xml:space="preserve">. </w:t>
      </w:r>
      <w:r w:rsidRPr="00575FF8">
        <w:rPr>
          <w:lang w:val="vi-VN"/>
        </w:rPr>
        <w:t>Mô hình Kim tự tháp Kiểm thử</w:t>
      </w:r>
      <w:bookmarkEnd w:id="20"/>
    </w:p>
    <w:p w14:paraId="7017E22E" w14:textId="0122F748" w:rsidR="001361D4" w:rsidRPr="001361D4" w:rsidRDefault="001361D4" w:rsidP="001361D4">
      <w:pPr>
        <w:pStyle w:val="ListParagraph"/>
        <w:numPr>
          <w:ilvl w:val="0"/>
          <w:numId w:val="88"/>
        </w:numPr>
        <w:rPr>
          <w:lang w:val="vi-VN"/>
        </w:rPr>
      </w:pPr>
      <w:r>
        <w:rPr>
          <w:lang w:val="vi-VN"/>
        </w:rPr>
        <w:t>Lợi ích</w:t>
      </w:r>
    </w:p>
    <w:p w14:paraId="5EBBFCD8" w14:textId="77777777" w:rsidR="000B144A" w:rsidRPr="000B144A" w:rsidRDefault="000B144A" w:rsidP="000B144A">
      <w:pPr>
        <w:rPr>
          <w:color w:val="000000" w:themeColor="text1"/>
        </w:rPr>
      </w:pPr>
      <w:r w:rsidRPr="085B234E">
        <w:t>Tăng tốc độ kiểm thử hồi quy (Regression Testing): Đảm bảo các tính năng cũ không bị lỗi sau mỗi lần cập nhật code mới mà không tốn công sức kiểm tra lại bằng tay.</w:t>
      </w:r>
    </w:p>
    <w:p w14:paraId="6CDFE13A" w14:textId="77777777" w:rsidR="000B144A" w:rsidRPr="000B144A" w:rsidRDefault="000B144A" w:rsidP="000B144A">
      <w:pPr>
        <w:rPr>
          <w:color w:val="000000" w:themeColor="text1"/>
        </w:rPr>
      </w:pPr>
      <w:r w:rsidRPr="085B234E">
        <w:t>Khả năng lặp lại và nhất quán: Loại bỏ hoàn toàn sai sót do yếu tố con người (Human errors) khi thực hiện các bài test nhàm chán, lặp đi lặp lại.</w:t>
      </w:r>
    </w:p>
    <w:p w14:paraId="63D06A73" w14:textId="77777777" w:rsidR="000B144A" w:rsidRPr="000B144A" w:rsidRDefault="000B144A" w:rsidP="000B144A">
      <w:pPr>
        <w:rPr>
          <w:color w:val="000000" w:themeColor="text1"/>
        </w:rPr>
      </w:pPr>
      <w:r w:rsidRPr="085B234E">
        <w:lastRenderedPageBreak/>
        <w:t>Độ bao phủ cao (Test Coverage): Cho phép kiểm thử với số lượng lớn dữ liệu đầu vào (Data-driven testing) trong thời gian ngắn.</w:t>
      </w:r>
    </w:p>
    <w:p w14:paraId="4D90ABB2" w14:textId="77777777" w:rsidR="000B144A" w:rsidRDefault="000B144A" w:rsidP="000B144A">
      <w:r w:rsidRPr="085B234E">
        <w:t>Tối ưu hóa tài nguyên: Scripts có thể được lập lịch chạy tự động vào ban đêm hoặc tích hợp vào hệ thống CI/CD (Continuous Integration/Continuous Delivery).</w:t>
      </w:r>
    </w:p>
    <w:p w14:paraId="2DC23DA5" w14:textId="229CE36D" w:rsidR="000B144A" w:rsidRPr="000B144A" w:rsidRDefault="000B144A" w:rsidP="000B144A">
      <w:pPr>
        <w:pStyle w:val="Kiu8"/>
        <w:rPr>
          <w:sz w:val="28"/>
        </w:rPr>
      </w:pPr>
      <w:bookmarkStart w:id="21" w:name="_Toc241439022"/>
      <w:r w:rsidRPr="085B234E">
        <w:t>Quy trình triển khai Kiểm thử tự động (ATLC)</w:t>
      </w:r>
      <w:bookmarkEnd w:id="21"/>
    </w:p>
    <w:p w14:paraId="331860BC" w14:textId="77777777" w:rsidR="000B144A" w:rsidRPr="00264BDB" w:rsidRDefault="000B144A" w:rsidP="000B144A">
      <w:pPr>
        <w:jc w:val="left"/>
      </w:pPr>
      <w:r w:rsidRPr="085B234E">
        <w:t>Để đạt hiệu quả, quá trình automation cần tuân thủ 6 bước cơ bản:</w:t>
      </w:r>
    </w:p>
    <w:p w14:paraId="4943D86C" w14:textId="77777777" w:rsidR="000B144A" w:rsidRPr="000B144A" w:rsidRDefault="000B144A" w:rsidP="000B144A">
      <w:pPr>
        <w:pStyle w:val="ListParagraph"/>
        <w:numPr>
          <w:ilvl w:val="0"/>
          <w:numId w:val="62"/>
        </w:numPr>
        <w:rPr>
          <w:color w:val="000000" w:themeColor="text1"/>
        </w:rPr>
      </w:pPr>
      <w:r w:rsidRPr="085B234E">
        <w:t>Xác định phạm vi (Feasibility Study): Phân tích xem chức năng nào nên làm tự động (thường là các tính năng ổn định, lặp lại nhiều).</w:t>
      </w:r>
    </w:p>
    <w:p w14:paraId="4AD2960E" w14:textId="77777777" w:rsidR="000B144A" w:rsidRPr="000B144A" w:rsidRDefault="000B144A" w:rsidP="000B144A">
      <w:pPr>
        <w:pStyle w:val="ListParagraph"/>
        <w:numPr>
          <w:ilvl w:val="0"/>
          <w:numId w:val="62"/>
        </w:numPr>
        <w:rPr>
          <w:color w:val="000000" w:themeColor="text1"/>
        </w:rPr>
      </w:pPr>
      <w:r w:rsidRPr="085B234E">
        <w:t>Lựa chọn công cụ (Tool Selection): Chọn công cụ phù hợp với công nghệ của dự án (Web, Mobile hay API).</w:t>
      </w:r>
    </w:p>
    <w:p w14:paraId="0BD3635E" w14:textId="77777777" w:rsidR="000B144A" w:rsidRPr="000B144A" w:rsidRDefault="000B144A" w:rsidP="000B144A">
      <w:pPr>
        <w:pStyle w:val="ListParagraph"/>
        <w:numPr>
          <w:ilvl w:val="0"/>
          <w:numId w:val="62"/>
        </w:numPr>
        <w:rPr>
          <w:color w:val="000000" w:themeColor="text1"/>
        </w:rPr>
      </w:pPr>
      <w:r w:rsidRPr="085B234E">
        <w:t>Lập kế hoạch và thiết kế (Test Plan &amp; Design): Xây dựng chiến lược kiểm thử, cấu trúc quản lý script và dữ liệu.</w:t>
      </w:r>
    </w:p>
    <w:p w14:paraId="4797BD2D" w14:textId="77777777" w:rsidR="000B144A" w:rsidRPr="000B144A" w:rsidRDefault="000B144A" w:rsidP="000B144A">
      <w:pPr>
        <w:pStyle w:val="ListParagraph"/>
        <w:numPr>
          <w:ilvl w:val="0"/>
          <w:numId w:val="62"/>
        </w:numPr>
        <w:rPr>
          <w:color w:val="000000" w:themeColor="text1"/>
        </w:rPr>
      </w:pPr>
      <w:r w:rsidRPr="085B234E">
        <w:t>Thiết lập môi trường (Environment Setup): Cấu hình hạ tầng, cài đặt các driver và thư viện cần thiết.</w:t>
      </w:r>
    </w:p>
    <w:p w14:paraId="234151BF" w14:textId="77777777" w:rsidR="000B144A" w:rsidRPr="000B144A" w:rsidRDefault="000B144A" w:rsidP="000B144A">
      <w:pPr>
        <w:pStyle w:val="ListParagraph"/>
        <w:numPr>
          <w:ilvl w:val="0"/>
          <w:numId w:val="62"/>
        </w:numPr>
        <w:rPr>
          <w:color w:val="000000" w:themeColor="text1"/>
        </w:rPr>
      </w:pPr>
      <w:r w:rsidRPr="085B234E">
        <w:t>Phát triển và thực thi kịch bản (Scripting &amp; Execution): Viết code cho các test cases và tiến hành chạy thử.</w:t>
      </w:r>
    </w:p>
    <w:p w14:paraId="1BE9E388" w14:textId="77777777" w:rsidR="000B144A" w:rsidRPr="000B144A" w:rsidRDefault="000B144A" w:rsidP="000B144A">
      <w:pPr>
        <w:pStyle w:val="ListParagraph"/>
        <w:numPr>
          <w:ilvl w:val="0"/>
          <w:numId w:val="62"/>
        </w:numPr>
        <w:rPr>
          <w:color w:val="000000" w:themeColor="text1"/>
        </w:rPr>
      </w:pPr>
      <w:r w:rsidRPr="085B234E">
        <w:t>Phân tích và Báo cáo (Analysis &amp; Reporting): Tổng hợp kết quả, báo cáo các lỗi (bugs) phát hiện được cho đội ngũ phát triển.</w:t>
      </w:r>
    </w:p>
    <w:p w14:paraId="6CB4B319" w14:textId="531A50DF" w:rsidR="000B144A" w:rsidRPr="000B144A" w:rsidRDefault="000B144A" w:rsidP="000B144A">
      <w:pPr>
        <w:pStyle w:val="Kiu8"/>
      </w:pPr>
      <w:bookmarkStart w:id="22" w:name="_Toc241439023"/>
      <w:r w:rsidRPr="085B234E">
        <w:rPr>
          <w:lang w:val="en-US"/>
        </w:rPr>
        <w:t>Các mô hình Framework phổ biến</w:t>
      </w:r>
      <w:bookmarkEnd w:id="22"/>
    </w:p>
    <w:p w14:paraId="126EEA9C" w14:textId="77777777" w:rsidR="000B144A" w:rsidRPr="00264BDB" w:rsidRDefault="000B144A" w:rsidP="000B144A">
      <w:pPr>
        <w:rPr>
          <w:color w:val="000000" w:themeColor="text1"/>
        </w:rPr>
      </w:pPr>
      <w:r w:rsidRPr="085B234E">
        <w:t>Data-Driven Framework: Tách biệt kịch bản kiểm thử và dữ liệu đầu vào (thường lưu ở file Excel, CSV, JSON). Một script có thể chạy cho nhiều bộ dữ liệu khác nhau.</w:t>
      </w:r>
    </w:p>
    <w:p w14:paraId="442B15D9" w14:textId="77777777" w:rsidR="000B144A" w:rsidRDefault="000B144A" w:rsidP="000B144A">
      <w:r w:rsidRPr="085B234E">
        <w:t>Page Object Model (POM): Đây là mô hình chuẩn trong Web Automation. Mỗi trang web được coi là một "Object" (đối tượng), giúp giảm thiểu việc trùng lặp code và dễ dàng bảo trì khi giao diện thay đổi.</w:t>
      </w:r>
    </w:p>
    <w:p w14:paraId="3AC0BD34" w14:textId="7175A058" w:rsidR="000B144A" w:rsidRPr="000B144A" w:rsidRDefault="000B144A" w:rsidP="000B144A">
      <w:pPr>
        <w:pStyle w:val="Kiu8"/>
      </w:pPr>
      <w:bookmarkStart w:id="23" w:name="_Toc241439024"/>
      <w:r w:rsidRPr="085B234E">
        <w:rPr>
          <w:lang w:val="en-US"/>
        </w:rPr>
        <w:lastRenderedPageBreak/>
        <w:t>Giới thiệu các công cụ sử dụng trong báo cáo</w:t>
      </w:r>
      <w:bookmarkEnd w:id="23"/>
    </w:p>
    <w:p w14:paraId="63A41420" w14:textId="77777777" w:rsidR="000B144A" w:rsidRPr="00264BDB" w:rsidRDefault="000B144A" w:rsidP="000B144A">
      <w:pPr>
        <w:rPr>
          <w:b/>
          <w:bCs/>
        </w:rPr>
      </w:pPr>
      <w:r w:rsidRPr="085B234E">
        <w:t>Selenium (Kiểm thử giao diện - UI Testing)</w:t>
      </w:r>
    </w:p>
    <w:p w14:paraId="28A4F289" w14:textId="77777777" w:rsidR="000B144A" w:rsidRPr="00264BDB" w:rsidRDefault="000B144A" w:rsidP="000B144A">
      <w:pPr>
        <w:pStyle w:val="ListParagraph"/>
        <w:numPr>
          <w:ilvl w:val="0"/>
          <w:numId w:val="66"/>
        </w:numPr>
      </w:pPr>
      <w:r w:rsidRPr="085B234E">
        <w:t>Đặc điểm: Là framework mã nguồn mở phổ biến nhất thế giới dùng để kiểm thử tự động các ứng dụng web.</w:t>
      </w:r>
    </w:p>
    <w:p w14:paraId="5AF93341" w14:textId="77777777" w:rsidR="000B144A" w:rsidRPr="00264BDB" w:rsidRDefault="000B144A" w:rsidP="000B144A">
      <w:pPr>
        <w:pStyle w:val="ListParagraph"/>
        <w:numPr>
          <w:ilvl w:val="0"/>
          <w:numId w:val="66"/>
        </w:numPr>
      </w:pPr>
      <w:r w:rsidRPr="085B234E">
        <w:t>Thành phần: Gồm Selenium WebDriver (điều khiển trình duyệt), Selenium IDE (ghi và phát lại), và Selenium Grid (chạy song song trên nhiều máy).</w:t>
      </w:r>
    </w:p>
    <w:p w14:paraId="25303B60" w14:textId="77777777" w:rsidR="000B144A" w:rsidRPr="00264BDB" w:rsidRDefault="000B144A" w:rsidP="000B144A">
      <w:pPr>
        <w:pStyle w:val="ListParagraph"/>
        <w:numPr>
          <w:ilvl w:val="0"/>
          <w:numId w:val="66"/>
        </w:numPr>
      </w:pPr>
      <w:r w:rsidRPr="085B234E">
        <w:t>Ngôn ngữ hỗ trợ: Java, C#, Python, JavaScript, Ruby... giúp lập trình viên dễ dàng tiếp cận.</w:t>
      </w:r>
    </w:p>
    <w:p w14:paraId="4662A7E5" w14:textId="77777777" w:rsidR="000B144A" w:rsidRPr="00264BDB" w:rsidRDefault="000B144A" w:rsidP="000B144A">
      <w:pPr>
        <w:rPr>
          <w:b/>
          <w:bCs/>
        </w:rPr>
      </w:pPr>
      <w:r w:rsidRPr="085B234E">
        <w:t>NUnit (Kiểm thử đơn vị - Unit Testing cho .NET)</w:t>
      </w:r>
    </w:p>
    <w:p w14:paraId="51CFC3BF" w14:textId="77777777" w:rsidR="000B144A" w:rsidRPr="00264BDB" w:rsidRDefault="000B144A" w:rsidP="000B144A">
      <w:pPr>
        <w:pStyle w:val="ListParagraph"/>
        <w:numPr>
          <w:ilvl w:val="0"/>
          <w:numId w:val="67"/>
        </w:numPr>
      </w:pPr>
      <w:r w:rsidRPr="085B234E">
        <w:t>Đặc điểm: Là một framework kiểm thử đơn vị mã nguồn mở dành cho tất cả các ngôn ngữ .NET (như C#).</w:t>
      </w:r>
    </w:p>
    <w:p w14:paraId="2A956223" w14:textId="77777777" w:rsidR="000B144A" w:rsidRPr="00264BDB" w:rsidRDefault="000B144A" w:rsidP="000B144A">
      <w:pPr>
        <w:pStyle w:val="ListParagraph"/>
        <w:numPr>
          <w:ilvl w:val="0"/>
          <w:numId w:val="67"/>
        </w:numPr>
      </w:pPr>
      <w:r w:rsidRPr="085B234E">
        <w:t>Vai trò: Cho phép viết và chạy các đoạn mã kiểm thử nhỏ cho từng hàm, phương thức cụ thể. Nó cung cấp các "Assertions" (khẳng định) để xác minh tính đúng đắn của logic nghiệp vụ ngay từ tầng code.</w:t>
      </w:r>
    </w:p>
    <w:p w14:paraId="3FE293D5" w14:textId="77777777" w:rsidR="000B144A" w:rsidRPr="00264BDB" w:rsidRDefault="000B144A" w:rsidP="000B144A">
      <w:pPr>
        <w:rPr>
          <w:b/>
          <w:bCs/>
        </w:rPr>
      </w:pPr>
      <w:r w:rsidRPr="085B234E">
        <w:t>SonarQube (Kiểm thử tĩnh &amp; Chất lượng Code - Static Analysis)</w:t>
      </w:r>
    </w:p>
    <w:p w14:paraId="724E3847" w14:textId="77777777" w:rsidR="000B144A" w:rsidRPr="00264BDB" w:rsidRDefault="000B144A" w:rsidP="000B144A">
      <w:pPr>
        <w:pStyle w:val="ListParagraph"/>
        <w:numPr>
          <w:ilvl w:val="0"/>
          <w:numId w:val="68"/>
        </w:numPr>
      </w:pPr>
      <w:r w:rsidRPr="085B234E">
        <w:t>Đặc điểm: Không phải là công cụ chạy test case theo nghĩa thông thường, mà là một nền tảng để kiểm tra chất lượng mã nguồn tự động.</w:t>
      </w:r>
    </w:p>
    <w:p w14:paraId="3DD1FD32" w14:textId="77777777" w:rsidR="000B144A" w:rsidRPr="00264BDB" w:rsidRDefault="000B144A" w:rsidP="000B144A">
      <w:pPr>
        <w:pStyle w:val="ListParagraph"/>
        <w:numPr>
          <w:ilvl w:val="0"/>
          <w:numId w:val="68"/>
        </w:numPr>
      </w:pPr>
      <w:r w:rsidRPr="085B234E">
        <w:t>Vai trò: Phát hiện lỗi logic tiềm ẩn (Bugs).</w:t>
      </w:r>
    </w:p>
    <w:p w14:paraId="3BEB3551" w14:textId="77777777" w:rsidR="000B144A" w:rsidRPr="00264BDB" w:rsidRDefault="000B144A" w:rsidP="000B144A">
      <w:pPr>
        <w:pStyle w:val="ListParagraph"/>
        <w:numPr>
          <w:ilvl w:val="1"/>
          <w:numId w:val="68"/>
        </w:numPr>
      </w:pPr>
      <w:r w:rsidRPr="085B234E">
        <w:t>Cảnh báo các lỗ hổng bảo mật (Vulnerabilities).</w:t>
      </w:r>
    </w:p>
    <w:p w14:paraId="49692936" w14:textId="77777777" w:rsidR="000B144A" w:rsidRPr="00264BDB" w:rsidRDefault="000B144A" w:rsidP="000B144A">
      <w:pPr>
        <w:pStyle w:val="ListParagraph"/>
        <w:numPr>
          <w:ilvl w:val="1"/>
          <w:numId w:val="68"/>
        </w:numPr>
      </w:pPr>
      <w:r w:rsidRPr="085B234E">
        <w:t>Đo lường độ phức tạp của code và các đoạn code bị trùng lặp (Code Smells).</w:t>
      </w:r>
    </w:p>
    <w:p w14:paraId="625ECCB7" w14:textId="77777777" w:rsidR="000B144A" w:rsidRDefault="000B144A" w:rsidP="000B144A">
      <w:pPr>
        <w:pStyle w:val="ListParagraph"/>
        <w:numPr>
          <w:ilvl w:val="1"/>
          <w:numId w:val="68"/>
        </w:numPr>
      </w:pPr>
      <w:r w:rsidRPr="085B234E">
        <w:t>Theo dõi tỷ lệ bao phủ của kiểm thử (Code Coverage).</w:t>
      </w:r>
    </w:p>
    <w:p w14:paraId="4B5C2A23" w14:textId="77777777" w:rsidR="000B144A" w:rsidRDefault="000B144A" w:rsidP="000B144A"/>
    <w:p w14:paraId="18DFC5DC" w14:textId="00334B77" w:rsidR="000B144A" w:rsidRDefault="000B144A" w:rsidP="001361D4">
      <w:pPr>
        <w:pStyle w:val="Caption"/>
        <w:keepNext/>
        <w:jc w:val="both"/>
      </w:pPr>
    </w:p>
    <w:p w14:paraId="7DEE6D3C" w14:textId="77777777" w:rsidR="001361D4" w:rsidRPr="001361D4" w:rsidRDefault="001361D4" w:rsidP="001361D4"/>
    <w:p w14:paraId="63E4B6D8" w14:textId="237C3B59" w:rsidR="001361D4" w:rsidRDefault="001361D4" w:rsidP="001361D4">
      <w:pPr>
        <w:pStyle w:val="Caption"/>
        <w:keepNext/>
      </w:pPr>
      <w:bookmarkStart w:id="24" w:name="_Toc225456304"/>
      <w:r>
        <w:lastRenderedPageBreak/>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rPr>
          <w:lang w:val="vi-VN"/>
        </w:rPr>
        <w:t>. B</w:t>
      </w:r>
      <w:r w:rsidRPr="002C3E82">
        <w:rPr>
          <w:lang w:val="vi-VN"/>
        </w:rPr>
        <w:t>ảng so sánh các công cụ</w:t>
      </w:r>
      <w:bookmarkEnd w:id="24"/>
    </w:p>
    <w:tbl>
      <w:tblPr>
        <w:tblW w:w="0" w:type="auto"/>
        <w:tblLook w:val="06A0" w:firstRow="1" w:lastRow="0" w:firstColumn="1" w:lastColumn="0" w:noHBand="1" w:noVBand="1"/>
      </w:tblPr>
      <w:tblGrid>
        <w:gridCol w:w="1488"/>
        <w:gridCol w:w="3886"/>
        <w:gridCol w:w="3391"/>
      </w:tblGrid>
      <w:tr w:rsidR="000B144A" w14:paraId="45F4BBDA" w14:textId="77777777" w:rsidTr="000B144A">
        <w:trPr>
          <w:trHeight w:val="300"/>
        </w:trPr>
        <w:tc>
          <w:tcPr>
            <w:tcW w:w="1488" w:type="dxa"/>
            <w:tcBorders>
              <w:top w:val="single" w:sz="6" w:space="0" w:color="auto"/>
              <w:left w:val="single" w:sz="6" w:space="0" w:color="auto"/>
              <w:bottom w:val="single" w:sz="6" w:space="0" w:color="auto"/>
              <w:right w:val="single" w:sz="6" w:space="0" w:color="auto"/>
            </w:tcBorders>
            <w:vAlign w:val="center"/>
          </w:tcPr>
          <w:p w14:paraId="74F4F446" w14:textId="77777777" w:rsidR="000B144A" w:rsidRDefault="000B144A" w:rsidP="000B144A">
            <w:pPr>
              <w:spacing w:after="0"/>
              <w:ind w:firstLine="0"/>
              <w:jc w:val="center"/>
            </w:pPr>
            <w:r w:rsidRPr="085B234E">
              <w:rPr>
                <w:b/>
                <w:bCs/>
                <w:color w:val="000000" w:themeColor="text1"/>
              </w:rPr>
              <w:t>Công cụ</w:t>
            </w:r>
          </w:p>
        </w:tc>
        <w:tc>
          <w:tcPr>
            <w:tcW w:w="3886" w:type="dxa"/>
            <w:tcBorders>
              <w:top w:val="single" w:sz="6" w:space="0" w:color="auto"/>
              <w:left w:val="single" w:sz="6" w:space="0" w:color="auto"/>
              <w:bottom w:val="single" w:sz="6" w:space="0" w:color="auto"/>
              <w:right w:val="single" w:sz="6" w:space="0" w:color="auto"/>
            </w:tcBorders>
            <w:vAlign w:val="center"/>
          </w:tcPr>
          <w:p w14:paraId="744C1617" w14:textId="77777777" w:rsidR="000B144A" w:rsidRDefault="000B144A" w:rsidP="000B144A">
            <w:pPr>
              <w:spacing w:after="0"/>
              <w:ind w:firstLine="0"/>
              <w:jc w:val="center"/>
            </w:pPr>
            <w:r w:rsidRPr="085B234E">
              <w:rPr>
                <w:b/>
                <w:bCs/>
                <w:color w:val="000000" w:themeColor="text1"/>
              </w:rPr>
              <w:t>Mục tiêu chính</w:t>
            </w:r>
          </w:p>
        </w:tc>
        <w:tc>
          <w:tcPr>
            <w:tcW w:w="3391" w:type="dxa"/>
            <w:tcBorders>
              <w:top w:val="single" w:sz="6" w:space="0" w:color="auto"/>
              <w:left w:val="single" w:sz="6" w:space="0" w:color="auto"/>
              <w:bottom w:val="single" w:sz="6" w:space="0" w:color="auto"/>
              <w:right w:val="single" w:sz="6" w:space="0" w:color="auto"/>
            </w:tcBorders>
            <w:vAlign w:val="center"/>
          </w:tcPr>
          <w:p w14:paraId="25F86984" w14:textId="77777777" w:rsidR="000B144A" w:rsidRDefault="000B144A" w:rsidP="000B144A">
            <w:pPr>
              <w:spacing w:after="0"/>
              <w:ind w:firstLine="0"/>
              <w:jc w:val="center"/>
            </w:pPr>
            <w:r w:rsidRPr="085B234E">
              <w:rPr>
                <w:b/>
                <w:bCs/>
                <w:color w:val="000000" w:themeColor="text1"/>
              </w:rPr>
              <w:t>Đối tượng kiểm thử</w:t>
            </w:r>
          </w:p>
        </w:tc>
      </w:tr>
      <w:tr w:rsidR="000B144A" w14:paraId="384B738E" w14:textId="77777777" w:rsidTr="000B144A">
        <w:trPr>
          <w:trHeight w:val="300"/>
        </w:trPr>
        <w:tc>
          <w:tcPr>
            <w:tcW w:w="1488" w:type="dxa"/>
            <w:tcBorders>
              <w:top w:val="single" w:sz="6" w:space="0" w:color="auto"/>
              <w:left w:val="single" w:sz="6" w:space="0" w:color="auto"/>
              <w:bottom w:val="single" w:sz="6" w:space="0" w:color="auto"/>
              <w:right w:val="single" w:sz="6" w:space="0" w:color="auto"/>
            </w:tcBorders>
            <w:vAlign w:val="center"/>
          </w:tcPr>
          <w:p w14:paraId="58D77E4C" w14:textId="77777777" w:rsidR="000B144A" w:rsidRDefault="000B144A" w:rsidP="000B144A">
            <w:pPr>
              <w:spacing w:after="0"/>
              <w:ind w:firstLine="0"/>
              <w:jc w:val="center"/>
            </w:pPr>
            <w:r w:rsidRPr="085B234E">
              <w:rPr>
                <w:b/>
                <w:bCs/>
                <w:color w:val="000000" w:themeColor="text1"/>
              </w:rPr>
              <w:t>Selenium</w:t>
            </w:r>
          </w:p>
        </w:tc>
        <w:tc>
          <w:tcPr>
            <w:tcW w:w="3886" w:type="dxa"/>
            <w:tcBorders>
              <w:top w:val="single" w:sz="6" w:space="0" w:color="auto"/>
              <w:left w:val="single" w:sz="6" w:space="0" w:color="auto"/>
              <w:bottom w:val="single" w:sz="6" w:space="0" w:color="auto"/>
              <w:right w:val="single" w:sz="6" w:space="0" w:color="auto"/>
            </w:tcBorders>
            <w:vAlign w:val="center"/>
          </w:tcPr>
          <w:p w14:paraId="5E151D39" w14:textId="77777777" w:rsidR="000B144A" w:rsidRDefault="000B144A" w:rsidP="000B144A">
            <w:pPr>
              <w:spacing w:after="0"/>
              <w:ind w:firstLine="0"/>
              <w:jc w:val="center"/>
            </w:pPr>
            <w:r w:rsidRPr="085B234E">
              <w:rPr>
                <w:color w:val="000000" w:themeColor="text1"/>
              </w:rPr>
              <w:t>Kiểm thử chức năng trên trình duyệt</w:t>
            </w:r>
          </w:p>
        </w:tc>
        <w:tc>
          <w:tcPr>
            <w:tcW w:w="3391" w:type="dxa"/>
            <w:tcBorders>
              <w:top w:val="single" w:sz="6" w:space="0" w:color="auto"/>
              <w:left w:val="single" w:sz="6" w:space="0" w:color="auto"/>
              <w:bottom w:val="single" w:sz="6" w:space="0" w:color="auto"/>
              <w:right w:val="single" w:sz="6" w:space="0" w:color="auto"/>
            </w:tcBorders>
            <w:vAlign w:val="center"/>
          </w:tcPr>
          <w:p w14:paraId="6B0EF7F5" w14:textId="77777777" w:rsidR="000B144A" w:rsidRDefault="000B144A" w:rsidP="000B144A">
            <w:pPr>
              <w:spacing w:after="0"/>
              <w:ind w:firstLine="0"/>
              <w:jc w:val="center"/>
            </w:pPr>
            <w:r w:rsidRPr="085B234E">
              <w:rPr>
                <w:color w:val="000000" w:themeColor="text1"/>
              </w:rPr>
              <w:t>Giao diện người dùng (UI)</w:t>
            </w:r>
          </w:p>
        </w:tc>
      </w:tr>
      <w:tr w:rsidR="000B144A" w14:paraId="449B53D0" w14:textId="77777777" w:rsidTr="000B144A">
        <w:trPr>
          <w:trHeight w:val="300"/>
        </w:trPr>
        <w:tc>
          <w:tcPr>
            <w:tcW w:w="1488" w:type="dxa"/>
            <w:tcBorders>
              <w:top w:val="single" w:sz="6" w:space="0" w:color="auto"/>
              <w:left w:val="single" w:sz="6" w:space="0" w:color="auto"/>
              <w:bottom w:val="single" w:sz="6" w:space="0" w:color="auto"/>
              <w:right w:val="single" w:sz="6" w:space="0" w:color="auto"/>
            </w:tcBorders>
            <w:vAlign w:val="center"/>
          </w:tcPr>
          <w:p w14:paraId="419CEAAC" w14:textId="77777777" w:rsidR="000B144A" w:rsidRDefault="000B144A" w:rsidP="000B144A">
            <w:pPr>
              <w:spacing w:after="0"/>
              <w:ind w:firstLine="0"/>
              <w:jc w:val="center"/>
            </w:pPr>
            <w:r w:rsidRPr="085B234E">
              <w:rPr>
                <w:b/>
                <w:bCs/>
                <w:color w:val="000000" w:themeColor="text1"/>
              </w:rPr>
              <w:t>NUnit</w:t>
            </w:r>
          </w:p>
        </w:tc>
        <w:tc>
          <w:tcPr>
            <w:tcW w:w="3886" w:type="dxa"/>
            <w:tcBorders>
              <w:top w:val="single" w:sz="6" w:space="0" w:color="auto"/>
              <w:left w:val="single" w:sz="6" w:space="0" w:color="auto"/>
              <w:bottom w:val="single" w:sz="6" w:space="0" w:color="auto"/>
              <w:right w:val="single" w:sz="6" w:space="0" w:color="auto"/>
            </w:tcBorders>
            <w:vAlign w:val="center"/>
          </w:tcPr>
          <w:p w14:paraId="3BE3AB64" w14:textId="77777777" w:rsidR="000B144A" w:rsidRDefault="000B144A" w:rsidP="000B144A">
            <w:pPr>
              <w:spacing w:after="0"/>
              <w:ind w:firstLine="0"/>
              <w:jc w:val="center"/>
            </w:pPr>
            <w:r w:rsidRPr="085B234E">
              <w:rPr>
                <w:color w:val="000000" w:themeColor="text1"/>
              </w:rPr>
              <w:t>Kiểm thử các đơn vị mã nguồn nhỏ</w:t>
            </w:r>
          </w:p>
        </w:tc>
        <w:tc>
          <w:tcPr>
            <w:tcW w:w="3391" w:type="dxa"/>
            <w:tcBorders>
              <w:top w:val="single" w:sz="6" w:space="0" w:color="auto"/>
              <w:left w:val="single" w:sz="6" w:space="0" w:color="auto"/>
              <w:bottom w:val="single" w:sz="6" w:space="0" w:color="auto"/>
              <w:right w:val="single" w:sz="6" w:space="0" w:color="auto"/>
            </w:tcBorders>
            <w:vAlign w:val="center"/>
          </w:tcPr>
          <w:p w14:paraId="2832EC2D" w14:textId="77777777" w:rsidR="000B144A" w:rsidRDefault="000B144A" w:rsidP="000B144A">
            <w:pPr>
              <w:spacing w:after="0"/>
              <w:ind w:firstLine="0"/>
              <w:jc w:val="center"/>
            </w:pPr>
            <w:r w:rsidRPr="085B234E">
              <w:rPr>
                <w:color w:val="000000" w:themeColor="text1"/>
              </w:rPr>
              <w:t>Logic nghiệp vụ (Code)</w:t>
            </w:r>
          </w:p>
        </w:tc>
      </w:tr>
      <w:tr w:rsidR="000B144A" w14:paraId="1EDF251E" w14:textId="77777777" w:rsidTr="000B144A">
        <w:trPr>
          <w:trHeight w:val="300"/>
        </w:trPr>
        <w:tc>
          <w:tcPr>
            <w:tcW w:w="1488" w:type="dxa"/>
            <w:tcBorders>
              <w:top w:val="single" w:sz="6" w:space="0" w:color="auto"/>
              <w:left w:val="single" w:sz="6" w:space="0" w:color="auto"/>
              <w:bottom w:val="single" w:sz="6" w:space="0" w:color="auto"/>
              <w:right w:val="single" w:sz="6" w:space="0" w:color="auto"/>
            </w:tcBorders>
            <w:vAlign w:val="center"/>
          </w:tcPr>
          <w:p w14:paraId="15EB27C2" w14:textId="77777777" w:rsidR="000B144A" w:rsidRDefault="000B144A" w:rsidP="000B144A">
            <w:pPr>
              <w:spacing w:after="0"/>
              <w:ind w:firstLine="0"/>
              <w:jc w:val="center"/>
            </w:pPr>
            <w:r w:rsidRPr="085B234E">
              <w:rPr>
                <w:b/>
                <w:bCs/>
                <w:color w:val="000000" w:themeColor="text1"/>
              </w:rPr>
              <w:t>SonarQube</w:t>
            </w:r>
          </w:p>
        </w:tc>
        <w:tc>
          <w:tcPr>
            <w:tcW w:w="3886" w:type="dxa"/>
            <w:tcBorders>
              <w:top w:val="single" w:sz="6" w:space="0" w:color="auto"/>
              <w:left w:val="single" w:sz="6" w:space="0" w:color="auto"/>
              <w:bottom w:val="single" w:sz="6" w:space="0" w:color="auto"/>
              <w:right w:val="single" w:sz="6" w:space="0" w:color="auto"/>
            </w:tcBorders>
            <w:vAlign w:val="center"/>
          </w:tcPr>
          <w:p w14:paraId="7961051B" w14:textId="77777777" w:rsidR="000B144A" w:rsidRDefault="000B144A" w:rsidP="000B144A">
            <w:pPr>
              <w:spacing w:after="0"/>
              <w:ind w:firstLine="0"/>
              <w:jc w:val="center"/>
            </w:pPr>
            <w:r w:rsidRPr="085B234E">
              <w:rPr>
                <w:color w:val="000000" w:themeColor="text1"/>
              </w:rPr>
              <w:t>Kiểm tra độ sạch và an toàn của code</w:t>
            </w:r>
          </w:p>
        </w:tc>
        <w:tc>
          <w:tcPr>
            <w:tcW w:w="3391" w:type="dxa"/>
            <w:tcBorders>
              <w:top w:val="single" w:sz="6" w:space="0" w:color="auto"/>
              <w:left w:val="single" w:sz="6" w:space="0" w:color="auto"/>
              <w:bottom w:val="single" w:sz="6" w:space="0" w:color="auto"/>
              <w:right w:val="single" w:sz="6" w:space="0" w:color="auto"/>
            </w:tcBorders>
            <w:vAlign w:val="center"/>
          </w:tcPr>
          <w:p w14:paraId="1A0DCF87" w14:textId="77777777" w:rsidR="000B144A" w:rsidRDefault="000B144A" w:rsidP="001361D4">
            <w:pPr>
              <w:keepNext/>
              <w:spacing w:after="0"/>
              <w:ind w:firstLine="0"/>
              <w:jc w:val="center"/>
            </w:pPr>
            <w:r w:rsidRPr="085B234E">
              <w:rPr>
                <w:color w:val="000000" w:themeColor="text1"/>
              </w:rPr>
              <w:t>Cấu trúc mã nguồn (Static Code)</w:t>
            </w:r>
          </w:p>
        </w:tc>
      </w:tr>
    </w:tbl>
    <w:p w14:paraId="5B326D52" w14:textId="285BD103" w:rsidR="000B144A" w:rsidRPr="000B144A" w:rsidRDefault="000B144A" w:rsidP="000B144A">
      <w:pPr>
        <w:pStyle w:val="Kiu8"/>
        <w:rPr>
          <w:szCs w:val="26"/>
        </w:rPr>
      </w:pPr>
      <w:bookmarkStart w:id="25" w:name="_Toc241439025"/>
      <w:r w:rsidRPr="000B144A">
        <w:rPr>
          <w:color w:val="000000" w:themeColor="text1"/>
          <w:szCs w:val="26"/>
          <w:lang w:val="en-US"/>
        </w:rPr>
        <w:t>Khi nào nên và không nên dùng Automation Testing?</w:t>
      </w:r>
      <w:bookmarkEnd w:id="25"/>
    </w:p>
    <w:p w14:paraId="168EC0B8" w14:textId="77777777" w:rsidR="000B144A" w:rsidRPr="00264BDB" w:rsidRDefault="000B144A" w:rsidP="000B144A">
      <w:pPr>
        <w:rPr>
          <w:color w:val="000000" w:themeColor="text1"/>
        </w:rPr>
      </w:pPr>
      <w:r w:rsidRPr="085B234E">
        <w:t>Nên dùng: Cho các bài test hồi quy (Regression), các bài test tải (Load testing), hoặc các chức năng ổn định, ít thay đổi giao diện.</w:t>
      </w:r>
    </w:p>
    <w:p w14:paraId="7D841B39" w14:textId="77777777" w:rsidR="000B144A" w:rsidRDefault="000B144A" w:rsidP="000B144A">
      <w:r w:rsidRPr="085B234E">
        <w:t>Không nên dùng: Cho các chức năng mới đang phát triển nhanh (giao diện thay đổi liên tục), các bài test về trải nghiệm người dùng (UX) cần cảm nhận thực tế, hoặc các dự án quá ngắn hạn (chi phí viết script cao hơn công chạy tay).</w:t>
      </w:r>
    </w:p>
    <w:p w14:paraId="13184300" w14:textId="77777777" w:rsidR="000B144A" w:rsidRPr="00264BDB" w:rsidRDefault="000B144A" w:rsidP="000B144A">
      <w:pPr>
        <w:pStyle w:val="Kiu8"/>
      </w:pPr>
      <w:bookmarkStart w:id="26" w:name="_Toc241439026"/>
      <w:r w:rsidRPr="085B234E">
        <w:t>So sánh Kiểm thử Thủ công và Kiểm thử Tự động</w:t>
      </w:r>
      <w:bookmarkEnd w:id="26"/>
    </w:p>
    <w:p w14:paraId="2727A6BA" w14:textId="07CC20F8" w:rsidR="000B144A" w:rsidRDefault="000B144A" w:rsidP="000B144A">
      <w:pPr>
        <w:pStyle w:val="Caption"/>
        <w:keepNext/>
      </w:pPr>
      <w:bookmarkStart w:id="27" w:name="_Toc225456164"/>
      <w:bookmarkStart w:id="28" w:name="_Toc225456305"/>
      <w:r>
        <w:t xml:space="preserve">Bảng </w:t>
      </w:r>
      <w:r w:rsidR="001361D4">
        <w:fldChar w:fldCharType="begin"/>
      </w:r>
      <w:r w:rsidR="001361D4">
        <w:instrText xml:space="preserve"> STYLEREF 1 \s </w:instrText>
      </w:r>
      <w:r w:rsidR="001361D4">
        <w:fldChar w:fldCharType="separate"/>
      </w:r>
      <w:r w:rsidR="001361D4">
        <w:rPr>
          <w:noProof/>
        </w:rPr>
        <w:t>2</w:t>
      </w:r>
      <w:r w:rsidR="001361D4">
        <w:fldChar w:fldCharType="end"/>
      </w:r>
      <w:r w:rsidR="001361D4">
        <w:t>.</w:t>
      </w:r>
      <w:r w:rsidR="001361D4">
        <w:fldChar w:fldCharType="begin"/>
      </w:r>
      <w:r w:rsidR="001361D4">
        <w:instrText xml:space="preserve"> SEQ Bảng \* ARABIC \s 1 </w:instrText>
      </w:r>
      <w:r w:rsidR="001361D4">
        <w:fldChar w:fldCharType="separate"/>
      </w:r>
      <w:r w:rsidR="001361D4">
        <w:rPr>
          <w:noProof/>
        </w:rPr>
        <w:t>2</w:t>
      </w:r>
      <w:r w:rsidR="001361D4">
        <w:fldChar w:fldCharType="end"/>
      </w:r>
      <w:r>
        <w:rPr>
          <w:lang w:val="vi-VN"/>
        </w:rPr>
        <w:t xml:space="preserve">. </w:t>
      </w:r>
      <w:r w:rsidRPr="00565F96">
        <w:rPr>
          <w:lang w:val="vi-VN"/>
        </w:rPr>
        <w:t>So sánh Kiểm thử Thủ công và Kiểm thử Tự động</w:t>
      </w:r>
      <w:bookmarkEnd w:id="27"/>
      <w:bookmarkEnd w:id="28"/>
    </w:p>
    <w:tbl>
      <w:tblPr>
        <w:tblW w:w="0" w:type="auto"/>
        <w:tblLook w:val="06A0" w:firstRow="1" w:lastRow="0" w:firstColumn="1" w:lastColumn="0" w:noHBand="1" w:noVBand="1"/>
      </w:tblPr>
      <w:tblGrid>
        <w:gridCol w:w="1710"/>
        <w:gridCol w:w="3218"/>
        <w:gridCol w:w="3837"/>
      </w:tblGrid>
      <w:tr w:rsidR="000B144A" w14:paraId="32E8D36B" w14:textId="77777777" w:rsidTr="000B144A">
        <w:trPr>
          <w:trHeight w:val="300"/>
        </w:trPr>
        <w:tc>
          <w:tcPr>
            <w:tcW w:w="1710" w:type="dxa"/>
            <w:tcBorders>
              <w:top w:val="single" w:sz="6" w:space="0" w:color="auto"/>
              <w:left w:val="single" w:sz="6" w:space="0" w:color="auto"/>
              <w:bottom w:val="single" w:sz="6" w:space="0" w:color="auto"/>
              <w:right w:val="single" w:sz="6" w:space="0" w:color="auto"/>
            </w:tcBorders>
            <w:vAlign w:val="center"/>
          </w:tcPr>
          <w:p w14:paraId="3E98696C" w14:textId="77777777" w:rsidR="000B144A" w:rsidRDefault="000B144A" w:rsidP="000B144A">
            <w:pPr>
              <w:spacing w:after="0"/>
              <w:ind w:firstLine="0"/>
              <w:jc w:val="center"/>
            </w:pPr>
            <w:r w:rsidRPr="085B234E">
              <w:rPr>
                <w:b/>
                <w:bCs/>
                <w:color w:val="000000" w:themeColor="text1"/>
              </w:rPr>
              <w:t>Tiêu chí</w:t>
            </w:r>
          </w:p>
        </w:tc>
        <w:tc>
          <w:tcPr>
            <w:tcW w:w="3218" w:type="dxa"/>
            <w:tcBorders>
              <w:top w:val="single" w:sz="6" w:space="0" w:color="auto"/>
              <w:left w:val="single" w:sz="6" w:space="0" w:color="auto"/>
              <w:bottom w:val="single" w:sz="6" w:space="0" w:color="auto"/>
              <w:right w:val="single" w:sz="6" w:space="0" w:color="auto"/>
            </w:tcBorders>
            <w:vAlign w:val="center"/>
          </w:tcPr>
          <w:p w14:paraId="78112C46" w14:textId="77777777" w:rsidR="000B144A" w:rsidRDefault="000B144A" w:rsidP="000B144A">
            <w:pPr>
              <w:spacing w:after="0"/>
              <w:ind w:firstLine="0"/>
              <w:jc w:val="center"/>
            </w:pPr>
            <w:r w:rsidRPr="085B234E">
              <w:rPr>
                <w:b/>
                <w:bCs/>
                <w:color w:val="000000" w:themeColor="text1"/>
              </w:rPr>
              <w:t>Manual Testing</w:t>
            </w:r>
          </w:p>
        </w:tc>
        <w:tc>
          <w:tcPr>
            <w:tcW w:w="3837" w:type="dxa"/>
            <w:tcBorders>
              <w:top w:val="single" w:sz="6" w:space="0" w:color="auto"/>
              <w:left w:val="single" w:sz="6" w:space="0" w:color="auto"/>
              <w:bottom w:val="single" w:sz="6" w:space="0" w:color="auto"/>
              <w:right w:val="single" w:sz="6" w:space="0" w:color="auto"/>
            </w:tcBorders>
            <w:vAlign w:val="center"/>
          </w:tcPr>
          <w:p w14:paraId="45DC63AE" w14:textId="77777777" w:rsidR="000B144A" w:rsidRDefault="000B144A" w:rsidP="000B144A">
            <w:pPr>
              <w:spacing w:after="0"/>
              <w:ind w:firstLine="0"/>
              <w:jc w:val="center"/>
            </w:pPr>
            <w:r w:rsidRPr="085B234E">
              <w:rPr>
                <w:b/>
                <w:bCs/>
                <w:color w:val="000000" w:themeColor="text1"/>
              </w:rPr>
              <w:t>Automation Testing</w:t>
            </w:r>
          </w:p>
        </w:tc>
      </w:tr>
      <w:tr w:rsidR="000B144A" w14:paraId="64DCF464" w14:textId="77777777" w:rsidTr="000B144A">
        <w:trPr>
          <w:trHeight w:val="300"/>
        </w:trPr>
        <w:tc>
          <w:tcPr>
            <w:tcW w:w="1710" w:type="dxa"/>
            <w:tcBorders>
              <w:top w:val="single" w:sz="6" w:space="0" w:color="auto"/>
              <w:left w:val="single" w:sz="6" w:space="0" w:color="auto"/>
              <w:bottom w:val="single" w:sz="6" w:space="0" w:color="auto"/>
              <w:right w:val="single" w:sz="6" w:space="0" w:color="auto"/>
            </w:tcBorders>
            <w:vAlign w:val="center"/>
          </w:tcPr>
          <w:p w14:paraId="2903751B" w14:textId="77777777" w:rsidR="000B144A" w:rsidRDefault="000B144A" w:rsidP="000B144A">
            <w:pPr>
              <w:spacing w:after="0"/>
              <w:ind w:firstLine="0"/>
              <w:jc w:val="center"/>
            </w:pPr>
            <w:r w:rsidRPr="085B234E">
              <w:rPr>
                <w:b/>
                <w:bCs/>
                <w:color w:val="000000" w:themeColor="text1"/>
              </w:rPr>
              <w:t>Tốc độ thực thi</w:t>
            </w:r>
          </w:p>
        </w:tc>
        <w:tc>
          <w:tcPr>
            <w:tcW w:w="3218" w:type="dxa"/>
            <w:tcBorders>
              <w:top w:val="single" w:sz="6" w:space="0" w:color="auto"/>
              <w:left w:val="single" w:sz="6" w:space="0" w:color="auto"/>
              <w:bottom w:val="single" w:sz="6" w:space="0" w:color="auto"/>
              <w:right w:val="single" w:sz="6" w:space="0" w:color="auto"/>
            </w:tcBorders>
            <w:vAlign w:val="center"/>
          </w:tcPr>
          <w:p w14:paraId="04B0605C" w14:textId="77777777" w:rsidR="000B144A" w:rsidRDefault="000B144A" w:rsidP="000B144A">
            <w:pPr>
              <w:spacing w:after="0"/>
              <w:ind w:firstLine="0"/>
              <w:jc w:val="center"/>
            </w:pPr>
            <w:r w:rsidRPr="085B234E">
              <w:rPr>
                <w:color w:val="000000" w:themeColor="text1"/>
              </w:rPr>
              <w:t>Chậm, phụ thuộc vào con người</w:t>
            </w:r>
          </w:p>
        </w:tc>
        <w:tc>
          <w:tcPr>
            <w:tcW w:w="3837" w:type="dxa"/>
            <w:tcBorders>
              <w:top w:val="single" w:sz="6" w:space="0" w:color="auto"/>
              <w:left w:val="single" w:sz="6" w:space="0" w:color="auto"/>
              <w:bottom w:val="single" w:sz="6" w:space="0" w:color="auto"/>
              <w:right w:val="single" w:sz="6" w:space="0" w:color="auto"/>
            </w:tcBorders>
            <w:vAlign w:val="center"/>
          </w:tcPr>
          <w:p w14:paraId="7D6D4AD6" w14:textId="77777777" w:rsidR="000B144A" w:rsidRDefault="000B144A" w:rsidP="000B144A">
            <w:pPr>
              <w:spacing w:after="0"/>
              <w:ind w:firstLine="0"/>
              <w:jc w:val="center"/>
            </w:pPr>
            <w:r w:rsidRPr="085B234E">
              <w:rPr>
                <w:color w:val="000000" w:themeColor="text1"/>
              </w:rPr>
              <w:t>Rất nhanh, máy tính xử lý</w:t>
            </w:r>
          </w:p>
        </w:tc>
      </w:tr>
      <w:tr w:rsidR="000B144A" w14:paraId="312F31C3" w14:textId="77777777" w:rsidTr="000B144A">
        <w:trPr>
          <w:trHeight w:val="300"/>
        </w:trPr>
        <w:tc>
          <w:tcPr>
            <w:tcW w:w="1710" w:type="dxa"/>
            <w:tcBorders>
              <w:top w:val="single" w:sz="6" w:space="0" w:color="auto"/>
              <w:left w:val="single" w:sz="6" w:space="0" w:color="auto"/>
              <w:bottom w:val="single" w:sz="6" w:space="0" w:color="auto"/>
              <w:right w:val="single" w:sz="6" w:space="0" w:color="auto"/>
            </w:tcBorders>
            <w:vAlign w:val="center"/>
          </w:tcPr>
          <w:p w14:paraId="0B989BE3" w14:textId="77777777" w:rsidR="000B144A" w:rsidRDefault="000B144A" w:rsidP="000B144A">
            <w:pPr>
              <w:spacing w:after="0"/>
              <w:ind w:firstLine="0"/>
              <w:jc w:val="center"/>
            </w:pPr>
            <w:r w:rsidRPr="085B234E">
              <w:rPr>
                <w:b/>
                <w:bCs/>
                <w:color w:val="000000" w:themeColor="text1"/>
              </w:rPr>
              <w:t>Chi phí ban đầu</w:t>
            </w:r>
          </w:p>
        </w:tc>
        <w:tc>
          <w:tcPr>
            <w:tcW w:w="3218" w:type="dxa"/>
            <w:tcBorders>
              <w:top w:val="single" w:sz="6" w:space="0" w:color="auto"/>
              <w:left w:val="single" w:sz="6" w:space="0" w:color="auto"/>
              <w:bottom w:val="single" w:sz="6" w:space="0" w:color="auto"/>
              <w:right w:val="single" w:sz="6" w:space="0" w:color="auto"/>
            </w:tcBorders>
            <w:vAlign w:val="center"/>
          </w:tcPr>
          <w:p w14:paraId="78A11B18" w14:textId="77777777" w:rsidR="000B144A" w:rsidRDefault="000B144A" w:rsidP="000B144A">
            <w:pPr>
              <w:spacing w:after="0"/>
              <w:ind w:firstLine="0"/>
              <w:jc w:val="center"/>
            </w:pPr>
            <w:r w:rsidRPr="085B234E">
              <w:rPr>
                <w:color w:val="000000" w:themeColor="text1"/>
              </w:rPr>
              <w:t>Thấp</w:t>
            </w:r>
          </w:p>
        </w:tc>
        <w:tc>
          <w:tcPr>
            <w:tcW w:w="3837" w:type="dxa"/>
            <w:tcBorders>
              <w:top w:val="single" w:sz="6" w:space="0" w:color="auto"/>
              <w:left w:val="single" w:sz="6" w:space="0" w:color="auto"/>
              <w:bottom w:val="single" w:sz="6" w:space="0" w:color="auto"/>
              <w:right w:val="single" w:sz="6" w:space="0" w:color="auto"/>
            </w:tcBorders>
            <w:vAlign w:val="center"/>
          </w:tcPr>
          <w:p w14:paraId="57995A6F" w14:textId="77777777" w:rsidR="000B144A" w:rsidRDefault="000B144A" w:rsidP="000B144A">
            <w:pPr>
              <w:spacing w:after="0"/>
              <w:ind w:firstLine="0"/>
              <w:jc w:val="center"/>
            </w:pPr>
            <w:r w:rsidRPr="085B234E">
              <w:rPr>
                <w:color w:val="000000" w:themeColor="text1"/>
              </w:rPr>
              <w:t>Cao (do tốn công viết script)</w:t>
            </w:r>
          </w:p>
        </w:tc>
      </w:tr>
      <w:tr w:rsidR="000B144A" w14:paraId="4BD72692" w14:textId="77777777" w:rsidTr="000B144A">
        <w:trPr>
          <w:trHeight w:val="300"/>
        </w:trPr>
        <w:tc>
          <w:tcPr>
            <w:tcW w:w="1710" w:type="dxa"/>
            <w:tcBorders>
              <w:top w:val="single" w:sz="6" w:space="0" w:color="auto"/>
              <w:left w:val="single" w:sz="6" w:space="0" w:color="auto"/>
              <w:bottom w:val="single" w:sz="6" w:space="0" w:color="auto"/>
              <w:right w:val="single" w:sz="6" w:space="0" w:color="auto"/>
            </w:tcBorders>
            <w:vAlign w:val="center"/>
          </w:tcPr>
          <w:p w14:paraId="7A94CCB8" w14:textId="77777777" w:rsidR="000B144A" w:rsidRDefault="000B144A" w:rsidP="000B144A">
            <w:pPr>
              <w:spacing w:after="0"/>
              <w:ind w:firstLine="0"/>
              <w:jc w:val="center"/>
            </w:pPr>
            <w:r w:rsidRPr="085B234E">
              <w:rPr>
                <w:b/>
                <w:bCs/>
                <w:color w:val="000000" w:themeColor="text1"/>
              </w:rPr>
              <w:t>Độ chính xác</w:t>
            </w:r>
          </w:p>
        </w:tc>
        <w:tc>
          <w:tcPr>
            <w:tcW w:w="3218" w:type="dxa"/>
            <w:tcBorders>
              <w:top w:val="single" w:sz="6" w:space="0" w:color="auto"/>
              <w:left w:val="single" w:sz="6" w:space="0" w:color="auto"/>
              <w:bottom w:val="single" w:sz="6" w:space="0" w:color="auto"/>
              <w:right w:val="single" w:sz="6" w:space="0" w:color="auto"/>
            </w:tcBorders>
            <w:vAlign w:val="center"/>
          </w:tcPr>
          <w:p w14:paraId="397EA89A" w14:textId="77777777" w:rsidR="000B144A" w:rsidRDefault="000B144A" w:rsidP="000B144A">
            <w:pPr>
              <w:spacing w:after="0"/>
              <w:ind w:firstLine="0"/>
              <w:jc w:val="center"/>
            </w:pPr>
            <w:r w:rsidRPr="085B234E">
              <w:rPr>
                <w:color w:val="000000" w:themeColor="text1"/>
              </w:rPr>
              <w:t>Dễ sai sót do chủ quan</w:t>
            </w:r>
          </w:p>
        </w:tc>
        <w:tc>
          <w:tcPr>
            <w:tcW w:w="3837" w:type="dxa"/>
            <w:tcBorders>
              <w:top w:val="single" w:sz="6" w:space="0" w:color="auto"/>
              <w:left w:val="single" w:sz="6" w:space="0" w:color="auto"/>
              <w:bottom w:val="single" w:sz="6" w:space="0" w:color="auto"/>
              <w:right w:val="single" w:sz="6" w:space="0" w:color="auto"/>
            </w:tcBorders>
            <w:vAlign w:val="center"/>
          </w:tcPr>
          <w:p w14:paraId="4B16FC3A" w14:textId="77777777" w:rsidR="000B144A" w:rsidRDefault="000B144A" w:rsidP="000B144A">
            <w:pPr>
              <w:spacing w:after="0"/>
              <w:ind w:firstLine="0"/>
              <w:jc w:val="center"/>
            </w:pPr>
            <w:r w:rsidRPr="085B234E">
              <w:rPr>
                <w:color w:val="000000" w:themeColor="text1"/>
              </w:rPr>
              <w:t>Rất cao và nhất quán</w:t>
            </w:r>
          </w:p>
        </w:tc>
      </w:tr>
      <w:tr w:rsidR="000B144A" w14:paraId="2815960B" w14:textId="77777777" w:rsidTr="000B144A">
        <w:trPr>
          <w:trHeight w:val="300"/>
        </w:trPr>
        <w:tc>
          <w:tcPr>
            <w:tcW w:w="1710" w:type="dxa"/>
            <w:tcBorders>
              <w:top w:val="single" w:sz="6" w:space="0" w:color="auto"/>
              <w:left w:val="single" w:sz="6" w:space="0" w:color="auto"/>
              <w:bottom w:val="single" w:sz="6" w:space="0" w:color="auto"/>
              <w:right w:val="single" w:sz="6" w:space="0" w:color="auto"/>
            </w:tcBorders>
            <w:vAlign w:val="center"/>
          </w:tcPr>
          <w:p w14:paraId="17EF7F4A" w14:textId="1C9E86F4" w:rsidR="000B144A" w:rsidRDefault="000B144A" w:rsidP="000B144A">
            <w:pPr>
              <w:spacing w:after="0"/>
              <w:ind w:firstLine="0"/>
              <w:jc w:val="center"/>
            </w:pPr>
            <w:r w:rsidRPr="085B234E">
              <w:rPr>
                <w:b/>
                <w:bCs/>
                <w:color w:val="000000" w:themeColor="text1"/>
              </w:rPr>
              <w:t>Tính</w:t>
            </w:r>
            <w:r>
              <w:rPr>
                <w:b/>
                <w:bCs/>
                <w:color w:val="000000" w:themeColor="text1"/>
                <w:lang w:val="vi-VN"/>
              </w:rPr>
              <w:t xml:space="preserve"> </w:t>
            </w:r>
            <w:r w:rsidRPr="085B234E">
              <w:rPr>
                <w:b/>
                <w:bCs/>
                <w:color w:val="000000" w:themeColor="text1"/>
              </w:rPr>
              <w:t>linh hoạt</w:t>
            </w:r>
          </w:p>
        </w:tc>
        <w:tc>
          <w:tcPr>
            <w:tcW w:w="3218" w:type="dxa"/>
            <w:tcBorders>
              <w:top w:val="single" w:sz="6" w:space="0" w:color="auto"/>
              <w:left w:val="single" w:sz="6" w:space="0" w:color="auto"/>
              <w:bottom w:val="single" w:sz="6" w:space="0" w:color="auto"/>
              <w:right w:val="single" w:sz="6" w:space="0" w:color="auto"/>
            </w:tcBorders>
            <w:vAlign w:val="center"/>
          </w:tcPr>
          <w:p w14:paraId="59F301F6" w14:textId="77777777" w:rsidR="000B144A" w:rsidRDefault="000B144A" w:rsidP="000B144A">
            <w:pPr>
              <w:spacing w:after="0"/>
              <w:ind w:firstLine="0"/>
              <w:jc w:val="center"/>
            </w:pPr>
            <w:r w:rsidRPr="085B234E">
              <w:rPr>
                <w:color w:val="000000" w:themeColor="text1"/>
              </w:rPr>
              <w:t>Tốt cho các tính năng mới, UX</w:t>
            </w:r>
          </w:p>
        </w:tc>
        <w:tc>
          <w:tcPr>
            <w:tcW w:w="3837" w:type="dxa"/>
            <w:tcBorders>
              <w:top w:val="single" w:sz="6" w:space="0" w:color="auto"/>
              <w:left w:val="single" w:sz="6" w:space="0" w:color="auto"/>
              <w:bottom w:val="single" w:sz="6" w:space="0" w:color="auto"/>
              <w:right w:val="single" w:sz="6" w:space="0" w:color="auto"/>
            </w:tcBorders>
            <w:vAlign w:val="center"/>
          </w:tcPr>
          <w:p w14:paraId="5A9F3087" w14:textId="77777777" w:rsidR="000B144A" w:rsidRDefault="000B144A" w:rsidP="000B144A">
            <w:pPr>
              <w:spacing w:after="0"/>
              <w:ind w:firstLine="0"/>
              <w:jc w:val="center"/>
            </w:pPr>
            <w:r w:rsidRPr="085B234E">
              <w:rPr>
                <w:color w:val="000000" w:themeColor="text1"/>
              </w:rPr>
              <w:t>Tốt cho kiểm thử hồi quy (Regression)</w:t>
            </w:r>
          </w:p>
        </w:tc>
      </w:tr>
      <w:tr w:rsidR="000B144A" w14:paraId="2D7D60B5" w14:textId="77777777" w:rsidTr="000B144A">
        <w:trPr>
          <w:trHeight w:val="300"/>
        </w:trPr>
        <w:tc>
          <w:tcPr>
            <w:tcW w:w="1710" w:type="dxa"/>
            <w:tcBorders>
              <w:top w:val="single" w:sz="6" w:space="0" w:color="auto"/>
              <w:left w:val="single" w:sz="6" w:space="0" w:color="auto"/>
              <w:bottom w:val="single" w:sz="6" w:space="0" w:color="auto"/>
              <w:right w:val="single" w:sz="6" w:space="0" w:color="auto"/>
            </w:tcBorders>
            <w:vAlign w:val="center"/>
          </w:tcPr>
          <w:p w14:paraId="5F29E628" w14:textId="77777777" w:rsidR="000B144A" w:rsidRDefault="000B144A" w:rsidP="000B144A">
            <w:pPr>
              <w:spacing w:after="0"/>
              <w:ind w:firstLine="0"/>
              <w:jc w:val="center"/>
            </w:pPr>
            <w:r w:rsidRPr="085B234E">
              <w:rPr>
                <w:b/>
                <w:bCs/>
                <w:color w:val="000000" w:themeColor="text1"/>
              </w:rPr>
              <w:t>Bảo trì</w:t>
            </w:r>
          </w:p>
        </w:tc>
        <w:tc>
          <w:tcPr>
            <w:tcW w:w="3218" w:type="dxa"/>
            <w:tcBorders>
              <w:top w:val="single" w:sz="6" w:space="0" w:color="auto"/>
              <w:left w:val="single" w:sz="6" w:space="0" w:color="auto"/>
              <w:bottom w:val="single" w:sz="6" w:space="0" w:color="auto"/>
              <w:right w:val="single" w:sz="6" w:space="0" w:color="auto"/>
            </w:tcBorders>
            <w:vAlign w:val="center"/>
          </w:tcPr>
          <w:p w14:paraId="656F7547" w14:textId="77777777" w:rsidR="000B144A" w:rsidRDefault="000B144A" w:rsidP="000B144A">
            <w:pPr>
              <w:spacing w:after="0"/>
              <w:ind w:firstLine="0"/>
              <w:jc w:val="center"/>
            </w:pPr>
            <w:r w:rsidRPr="085B234E">
              <w:rPr>
                <w:color w:val="000000" w:themeColor="text1"/>
              </w:rPr>
              <w:t>Không cần</w:t>
            </w:r>
          </w:p>
        </w:tc>
        <w:tc>
          <w:tcPr>
            <w:tcW w:w="3837" w:type="dxa"/>
            <w:tcBorders>
              <w:top w:val="single" w:sz="6" w:space="0" w:color="auto"/>
              <w:left w:val="single" w:sz="6" w:space="0" w:color="auto"/>
              <w:bottom w:val="single" w:sz="6" w:space="0" w:color="auto"/>
              <w:right w:val="single" w:sz="6" w:space="0" w:color="auto"/>
            </w:tcBorders>
            <w:vAlign w:val="center"/>
          </w:tcPr>
          <w:p w14:paraId="7FF32272" w14:textId="77777777" w:rsidR="000B144A" w:rsidRDefault="000B144A" w:rsidP="000B144A">
            <w:pPr>
              <w:spacing w:after="0"/>
              <w:ind w:firstLine="0"/>
              <w:jc w:val="center"/>
            </w:pPr>
            <w:r w:rsidRPr="085B234E">
              <w:rPr>
                <w:color w:val="000000" w:themeColor="text1"/>
              </w:rPr>
              <w:t>Cần cập nhật script khi code thay đổi</w:t>
            </w:r>
          </w:p>
        </w:tc>
      </w:tr>
    </w:tbl>
    <w:p w14:paraId="53C6D196" w14:textId="727E32BE" w:rsidR="000B144A" w:rsidRDefault="000B144A" w:rsidP="000B144A">
      <w:pPr>
        <w:pStyle w:val="Heading1"/>
      </w:pPr>
      <w:bookmarkStart w:id="29" w:name="_Toc241439027"/>
      <w:r w:rsidRPr="00264BDB">
        <w:lastRenderedPageBreak/>
        <w:t xml:space="preserve">TRIỂN KHAI ĐẢM BẢO CHẤT LƯỢNG DỰ ÁN </w:t>
      </w:r>
      <w:r>
        <w:t>LengKeng Homestay</w:t>
      </w:r>
      <w:bookmarkEnd w:id="29"/>
    </w:p>
    <w:p w14:paraId="765847C4" w14:textId="0D741BD6" w:rsidR="000B144A" w:rsidRDefault="000B144A" w:rsidP="000B144A">
      <w:pPr>
        <w:pStyle w:val="Kiu3"/>
      </w:pPr>
      <w:bookmarkStart w:id="30" w:name="_Toc241439028"/>
      <w:r w:rsidRPr="00264BDB">
        <w:t>Khảo sát dự án Target</w:t>
      </w:r>
      <w:bookmarkEnd w:id="30"/>
    </w:p>
    <w:p w14:paraId="354665A7" w14:textId="3ED75061" w:rsidR="000B144A" w:rsidRPr="000B144A" w:rsidRDefault="000B144A" w:rsidP="000B144A">
      <w:pPr>
        <w:pStyle w:val="Kiu9"/>
      </w:pPr>
      <w:bookmarkStart w:id="31" w:name="_Toc241439029"/>
      <w:r w:rsidRPr="00264BDB">
        <w:rPr>
          <w:rFonts w:eastAsia="Times New Roman" w:cs="Times New Roman"/>
          <w:szCs w:val="26"/>
        </w:rPr>
        <w:t>Giới thiệu hệ thống</w:t>
      </w:r>
      <w:bookmarkEnd w:id="31"/>
    </w:p>
    <w:p w14:paraId="2263BFAD" w14:textId="77777777" w:rsidR="000B144A" w:rsidRDefault="000B144A" w:rsidP="000B144A">
      <w:pPr>
        <w:rPr>
          <w:color w:val="000000" w:themeColor="text1"/>
          <w:sz w:val="25"/>
          <w:szCs w:val="25"/>
        </w:rPr>
      </w:pPr>
      <w:r w:rsidRPr="76502499">
        <w:t>Dự án nhóm em có tên LengKeng Homestay, một website dịch vụ đặt phòng và tư vấn địa điểm du lịch tại Đà Lạt. W</w:t>
      </w:r>
      <w:r w:rsidRPr="76502499">
        <w:rPr>
          <w:color w:val="000000" w:themeColor="text1"/>
          <w:sz w:val="25"/>
          <w:szCs w:val="25"/>
        </w:rPr>
        <w:t>eb chạy trên môi trường Windows + IIS, sử dụng .NET và Entity Framework với cơ sở dữ liệu SQL Server.</w:t>
      </w:r>
    </w:p>
    <w:p w14:paraId="7D9C4577" w14:textId="77777777" w:rsidR="000D7E41" w:rsidRDefault="000D7E41" w:rsidP="000D7E41">
      <w:pPr>
        <w:pStyle w:val="Hinhanh"/>
        <w:keepNext/>
      </w:pPr>
      <w:r>
        <w:rPr>
          <w:noProof/>
        </w:rPr>
        <w:drawing>
          <wp:inline distT="0" distB="0" distL="0" distR="0" wp14:anchorId="37A0C396" wp14:editId="63847594">
            <wp:extent cx="5575935" cy="2396270"/>
            <wp:effectExtent l="0" t="0" r="0" b="4445"/>
            <wp:docPr id="2040769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69919" name=""/>
                    <pic:cNvPicPr/>
                  </pic:nvPicPr>
                  <pic:blipFill>
                    <a:blip r:embed="rId18">
                      <a:extLst>
                        <a:ext uri="{28A0092B-C50C-407E-A947-70E740481C1C}">
                          <a14:useLocalDpi xmlns:a14="http://schemas.microsoft.com/office/drawing/2010/main" val="0"/>
                        </a:ext>
                      </a:extLst>
                    </a:blip>
                    <a:stretch>
                      <a:fillRect/>
                    </a:stretch>
                  </pic:blipFill>
                  <pic:spPr>
                    <a:xfrm>
                      <a:off x="0" y="0"/>
                      <a:ext cx="5575935" cy="2396270"/>
                    </a:xfrm>
                    <a:prstGeom prst="rect">
                      <a:avLst/>
                    </a:prstGeom>
                  </pic:spPr>
                </pic:pic>
              </a:graphicData>
            </a:graphic>
          </wp:inline>
        </w:drawing>
      </w:r>
    </w:p>
    <w:p w14:paraId="60568A42" w14:textId="222B26F2" w:rsidR="000B144A" w:rsidRDefault="000D7E41" w:rsidP="000D7E41">
      <w:pPr>
        <w:pStyle w:val="Caption"/>
        <w:rPr>
          <w:lang w:val="vi-VN"/>
        </w:rPr>
      </w:pPr>
      <w:bookmarkStart w:id="32" w:name="_Toc225456139"/>
      <w:r>
        <w:t xml:space="preserve">Hình </w:t>
      </w:r>
      <w:r w:rsidR="001361D4">
        <w:fldChar w:fldCharType="begin"/>
      </w:r>
      <w:r w:rsidR="001361D4">
        <w:instrText xml:space="preserve"> STYLEREF 1 \s </w:instrText>
      </w:r>
      <w:r w:rsidR="001361D4">
        <w:fldChar w:fldCharType="separate"/>
      </w:r>
      <w:r w:rsidR="001361D4">
        <w:rPr>
          <w:noProof/>
        </w:rPr>
        <w:t>3</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1</w:t>
      </w:r>
      <w:r w:rsidR="001361D4">
        <w:fldChar w:fldCharType="end"/>
      </w:r>
      <w:r>
        <w:rPr>
          <w:lang w:val="vi-VN"/>
        </w:rPr>
        <w:t>. Sơ đồ hệ thống</w:t>
      </w:r>
      <w:bookmarkEnd w:id="32"/>
    </w:p>
    <w:p w14:paraId="4DD5F6FF" w14:textId="1383AA23" w:rsidR="000D7E41" w:rsidRPr="00264BDB" w:rsidRDefault="000D7E41" w:rsidP="000D7E41">
      <w:pPr>
        <w:pStyle w:val="Kiu9"/>
      </w:pPr>
      <w:bookmarkStart w:id="33" w:name="_Toc241439030"/>
      <w:r w:rsidRPr="00264BDB">
        <w:t>Hệ thống tài liệu hiện có: Phân tích thiết kế, Usecase, Database Schema</w:t>
      </w:r>
      <w:bookmarkEnd w:id="33"/>
    </w:p>
    <w:p w14:paraId="34D30F47" w14:textId="0E5C99BB" w:rsidR="000D7E41" w:rsidRDefault="000D7E41" w:rsidP="000D7E41">
      <w:pPr>
        <w:pStyle w:val="Kiu9"/>
        <w:numPr>
          <w:ilvl w:val="0"/>
          <w:numId w:val="71"/>
        </w:numPr>
        <w:rPr>
          <w:b w:val="0"/>
          <w:bCs w:val="0"/>
        </w:rPr>
      </w:pPr>
      <w:bookmarkStart w:id="34" w:name="_Toc241439031"/>
      <w:r w:rsidRPr="000D7E41">
        <w:rPr>
          <w:b w:val="0"/>
          <w:bCs w:val="0"/>
        </w:rPr>
        <w:t>Phân tích thiết kế</w:t>
      </w:r>
      <w:bookmarkEnd w:id="34"/>
      <w:r w:rsidRPr="000D7E41">
        <w:rPr>
          <w:b w:val="0"/>
          <w:bCs w:val="0"/>
        </w:rPr>
        <w:t xml:space="preserve"> </w:t>
      </w:r>
    </w:p>
    <w:p w14:paraId="6CF0FE1B" w14:textId="19F425A2" w:rsidR="000D7E41" w:rsidRPr="000D7E41" w:rsidRDefault="000D7E41" w:rsidP="000D7E41">
      <w:pPr>
        <w:rPr>
          <w:szCs w:val="26"/>
        </w:rPr>
      </w:pPr>
      <w:r w:rsidRPr="000D7E41">
        <w:t xml:space="preserve">Hệ thống cho phép quản lý đồng bộ thông tin về phòng, khách hàng, nhân viên, dịch vụ, hóa đơn và phản hồi của khách hàng. Người dùng có thể thực hiện các chức năng như đặt phòng, tạo và xử lý hóa đơn, quản lý tình trạng phòng, thêm/sửa/xóa dữ liệu nhân viên và khách hàng, cùng với việc ghi nhận tin nhắn và đánh giá từ khách lưu trú. Ứng dụng được phát triển trên nền tảng web (.NET + Entity Framework), sử dụng SQL Server làm cơ sở dữ liệu, hỗ trợ phân quyền theo chức vụ nhân viên, đảm </w:t>
      </w:r>
      <w:r w:rsidRPr="000D7E41">
        <w:lastRenderedPageBreak/>
        <w:t>bảo hiệu năng cao, bảo mật dữ liệu, và có khả năng sao lưu – phục hồi thông tin khi cần thiết.</w:t>
      </w:r>
    </w:p>
    <w:p w14:paraId="5899D7A3" w14:textId="78AC14DD" w:rsidR="000D7E41" w:rsidRDefault="000D7E41" w:rsidP="000D7E41">
      <w:pPr>
        <w:pStyle w:val="Kiu9"/>
        <w:numPr>
          <w:ilvl w:val="0"/>
          <w:numId w:val="71"/>
        </w:numPr>
        <w:rPr>
          <w:b w:val="0"/>
          <w:bCs w:val="0"/>
        </w:rPr>
      </w:pPr>
      <w:bookmarkStart w:id="35" w:name="_Toc241439032"/>
      <w:r>
        <w:rPr>
          <w:b w:val="0"/>
          <w:bCs w:val="0"/>
        </w:rPr>
        <w:t>Usecase</w:t>
      </w:r>
      <w:bookmarkEnd w:id="35"/>
    </w:p>
    <w:p w14:paraId="3CC86167" w14:textId="77777777" w:rsidR="000D7E41" w:rsidRDefault="000D7E41" w:rsidP="000D7E41">
      <w:pPr>
        <w:pStyle w:val="Hinhanh"/>
        <w:keepNext/>
      </w:pPr>
      <w:r>
        <w:rPr>
          <w:noProof/>
        </w:rPr>
        <w:drawing>
          <wp:inline distT="0" distB="0" distL="0" distR="0" wp14:anchorId="5C179F30" wp14:editId="1142E210">
            <wp:extent cx="3112786" cy="2062912"/>
            <wp:effectExtent l="0" t="0" r="0" b="0"/>
            <wp:docPr id="381586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86954" name="Picture 381586954"/>
                    <pic:cNvPicPr/>
                  </pic:nvPicPr>
                  <pic:blipFill>
                    <a:blip r:embed="rId19">
                      <a:extLst>
                        <a:ext uri="{28A0092B-C50C-407E-A947-70E740481C1C}">
                          <a14:useLocalDpi xmlns:a14="http://schemas.microsoft.com/office/drawing/2010/main"/>
                        </a:ext>
                      </a:extLst>
                    </a:blip>
                    <a:stretch>
                      <a:fillRect/>
                    </a:stretch>
                  </pic:blipFill>
                  <pic:spPr>
                    <a:xfrm>
                      <a:off x="0" y="0"/>
                      <a:ext cx="3112786" cy="2062912"/>
                    </a:xfrm>
                    <a:prstGeom prst="rect">
                      <a:avLst/>
                    </a:prstGeom>
                  </pic:spPr>
                </pic:pic>
              </a:graphicData>
            </a:graphic>
          </wp:inline>
        </w:drawing>
      </w:r>
    </w:p>
    <w:p w14:paraId="718686B0" w14:textId="4FF6B674" w:rsidR="000D7E41" w:rsidRPr="000D7E41" w:rsidRDefault="000D7E41" w:rsidP="000D7E41">
      <w:pPr>
        <w:pStyle w:val="Caption"/>
      </w:pPr>
      <w:bookmarkStart w:id="36" w:name="_Toc225456140"/>
      <w:r>
        <w:t xml:space="preserve">Hình </w:t>
      </w:r>
      <w:r w:rsidR="001361D4">
        <w:fldChar w:fldCharType="begin"/>
      </w:r>
      <w:r w:rsidR="001361D4">
        <w:instrText xml:space="preserve"> STYLEREF 1 \s </w:instrText>
      </w:r>
      <w:r w:rsidR="001361D4">
        <w:fldChar w:fldCharType="separate"/>
      </w:r>
      <w:r w:rsidR="001361D4">
        <w:rPr>
          <w:noProof/>
        </w:rPr>
        <w:t>3</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2</w:t>
      </w:r>
      <w:r w:rsidR="001361D4">
        <w:fldChar w:fldCharType="end"/>
      </w:r>
      <w:r>
        <w:rPr>
          <w:lang w:val="vi-VN"/>
        </w:rPr>
        <w:t>. UseCase</w:t>
      </w:r>
      <w:bookmarkEnd w:id="36"/>
    </w:p>
    <w:p w14:paraId="5BE36BD1" w14:textId="3DDC62DA" w:rsidR="000D7E41" w:rsidRDefault="000D7E41" w:rsidP="000D7E41">
      <w:pPr>
        <w:pStyle w:val="Kiu9"/>
        <w:numPr>
          <w:ilvl w:val="0"/>
          <w:numId w:val="71"/>
        </w:numPr>
        <w:rPr>
          <w:b w:val="0"/>
          <w:bCs w:val="0"/>
        </w:rPr>
      </w:pPr>
      <w:bookmarkStart w:id="37" w:name="_Toc241439033"/>
      <w:r>
        <w:rPr>
          <w:b w:val="0"/>
          <w:bCs w:val="0"/>
        </w:rPr>
        <w:t>Database Schema</w:t>
      </w:r>
      <w:bookmarkEnd w:id="37"/>
    </w:p>
    <w:p w14:paraId="63D7BAFE" w14:textId="77777777" w:rsidR="000D7E41" w:rsidRDefault="000D7E41" w:rsidP="000D7E41">
      <w:pPr>
        <w:pStyle w:val="Hinhanh"/>
        <w:keepNext/>
      </w:pPr>
      <w:r>
        <w:rPr>
          <w:noProof/>
        </w:rPr>
        <w:drawing>
          <wp:inline distT="0" distB="0" distL="0" distR="0" wp14:anchorId="7998229E" wp14:editId="03049FCF">
            <wp:extent cx="5575935" cy="2884740"/>
            <wp:effectExtent l="0" t="0" r="0" b="0"/>
            <wp:docPr id="966327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27940" name="Picture 966327940"/>
                    <pic:cNvPicPr/>
                  </pic:nvPicPr>
                  <pic:blipFill>
                    <a:blip r:embed="rId20">
                      <a:extLst>
                        <a:ext uri="{28A0092B-C50C-407E-A947-70E740481C1C}">
                          <a14:useLocalDpi xmlns:a14="http://schemas.microsoft.com/office/drawing/2010/main"/>
                        </a:ext>
                      </a:extLst>
                    </a:blip>
                    <a:stretch>
                      <a:fillRect/>
                    </a:stretch>
                  </pic:blipFill>
                  <pic:spPr>
                    <a:xfrm>
                      <a:off x="0" y="0"/>
                      <a:ext cx="5575935" cy="2884740"/>
                    </a:xfrm>
                    <a:prstGeom prst="rect">
                      <a:avLst/>
                    </a:prstGeom>
                  </pic:spPr>
                </pic:pic>
              </a:graphicData>
            </a:graphic>
          </wp:inline>
        </w:drawing>
      </w:r>
    </w:p>
    <w:p w14:paraId="2218899B" w14:textId="1A5289C2" w:rsidR="000B144A" w:rsidRDefault="000D7E41" w:rsidP="000D7E41">
      <w:pPr>
        <w:pStyle w:val="Caption"/>
        <w:rPr>
          <w:lang w:val="vi-VN"/>
        </w:rPr>
      </w:pPr>
      <w:bookmarkStart w:id="38" w:name="_Toc225456141"/>
      <w:r>
        <w:t xml:space="preserve">Hình </w:t>
      </w:r>
      <w:r w:rsidR="001361D4">
        <w:fldChar w:fldCharType="begin"/>
      </w:r>
      <w:r w:rsidR="001361D4">
        <w:instrText xml:space="preserve"> STYLEREF 1 \s </w:instrText>
      </w:r>
      <w:r w:rsidR="001361D4">
        <w:fldChar w:fldCharType="separate"/>
      </w:r>
      <w:r w:rsidR="001361D4">
        <w:rPr>
          <w:noProof/>
        </w:rPr>
        <w:t>3</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3</w:t>
      </w:r>
      <w:r w:rsidR="001361D4">
        <w:fldChar w:fldCharType="end"/>
      </w:r>
      <w:r>
        <w:rPr>
          <w:lang w:val="vi-VN"/>
        </w:rPr>
        <w:t xml:space="preserve">. </w:t>
      </w:r>
      <w:r w:rsidRPr="00BE0D09">
        <w:rPr>
          <w:lang w:val="vi-VN"/>
        </w:rPr>
        <w:t>Database Schema</w:t>
      </w:r>
      <w:bookmarkEnd w:id="38"/>
    </w:p>
    <w:p w14:paraId="610231B3" w14:textId="64D8BD48" w:rsidR="000D7E41" w:rsidRDefault="000D7E41" w:rsidP="000D7E41">
      <w:pPr>
        <w:pStyle w:val="Kiu3"/>
      </w:pPr>
      <w:bookmarkStart w:id="39" w:name="_Toc241439034"/>
      <w:r w:rsidRPr="00264BDB">
        <w:lastRenderedPageBreak/>
        <w:t>Kiểm thử tĩnh: Review tài liệu và Mã nguồn</w:t>
      </w:r>
      <w:bookmarkEnd w:id="39"/>
    </w:p>
    <w:p w14:paraId="665DDB7E" w14:textId="0B1A0C62" w:rsidR="000D7E41" w:rsidRPr="003A11BF" w:rsidRDefault="000D7E41" w:rsidP="000D7E41">
      <w:pPr>
        <w:pStyle w:val="Kiu10"/>
      </w:pPr>
      <w:bookmarkStart w:id="40" w:name="_Toc241439035"/>
      <w:r>
        <w:t xml:space="preserve">Quy trình Review: </w:t>
      </w:r>
      <w:r w:rsidRPr="00264BDB">
        <w:rPr>
          <w:rFonts w:eastAsia="Times New Roman" w:cs="Times New Roman"/>
          <w:szCs w:val="26"/>
        </w:rPr>
        <w:t>Định nghĩa tiêu chuẩn đánh giá (Checklist-based).</w:t>
      </w:r>
      <w:bookmarkEnd w:id="40"/>
    </w:p>
    <w:p w14:paraId="5999A469" w14:textId="431C92D0" w:rsidR="003A11BF" w:rsidRDefault="003A11BF" w:rsidP="003A11BF">
      <w:pPr>
        <w:pStyle w:val="Kiu10"/>
        <w:numPr>
          <w:ilvl w:val="0"/>
          <w:numId w:val="74"/>
        </w:numPr>
        <w:rPr>
          <w:b w:val="0"/>
          <w:bCs w:val="0"/>
        </w:rPr>
      </w:pPr>
      <w:bookmarkStart w:id="41" w:name="_Toc241439036"/>
      <w:r w:rsidRPr="003A11BF">
        <w:rPr>
          <w:b w:val="0"/>
          <w:bCs w:val="0"/>
        </w:rPr>
        <w:t>Rà soát kiến trúc và cơ sở dữ liệu</w:t>
      </w:r>
      <w:bookmarkEnd w:id="41"/>
    </w:p>
    <w:p w14:paraId="771FB41D" w14:textId="211EBB3B" w:rsidR="003A11BF" w:rsidRPr="003A11BF" w:rsidRDefault="003A11BF" w:rsidP="003A11BF">
      <w:r w:rsidRPr="003A11BF">
        <w:rPr>
          <w:lang w:val="vi-VN"/>
        </w:rPr>
        <w:t>Dựa trên bảng checklist thiết kế, nhóm đã tiến hành rà soát cấu trúc cơ sở dữ liệu của QLHOMESTAY</w:t>
      </w:r>
    </w:p>
    <w:p w14:paraId="164DAB35" w14:textId="77777777" w:rsidR="003A11BF" w:rsidRPr="003A11BF" w:rsidRDefault="003A11BF" w:rsidP="003A11BF">
      <w:r w:rsidRPr="003A11BF">
        <w:rPr>
          <w:lang w:val="vi-VN"/>
        </w:rPr>
        <w:t>Tính toàn vẹn dữ liệu:</w:t>
      </w:r>
    </w:p>
    <w:p w14:paraId="3CADCEAB" w14:textId="77777777" w:rsidR="003A11BF" w:rsidRPr="003A11BF" w:rsidRDefault="003A11BF" w:rsidP="003A11BF">
      <w:pPr>
        <w:pStyle w:val="ListParagraph"/>
        <w:numPr>
          <w:ilvl w:val="0"/>
          <w:numId w:val="75"/>
        </w:numPr>
      </w:pPr>
      <w:r w:rsidRPr="003A11BF">
        <w:rPr>
          <w:lang w:val="vi-VN"/>
        </w:rPr>
        <w:t>Bảng tblKhachHang: Khóa chính là ma_kh, đảm bảo tính duy nhất. Các trường sdt, cccd được kiểm tra ràng buộc không null.</w:t>
      </w:r>
    </w:p>
    <w:p w14:paraId="72DE5BB9" w14:textId="77777777" w:rsidR="003A11BF" w:rsidRPr="003A11BF" w:rsidRDefault="003A11BF" w:rsidP="003A11BF">
      <w:pPr>
        <w:pStyle w:val="ListParagraph"/>
        <w:numPr>
          <w:ilvl w:val="0"/>
          <w:numId w:val="75"/>
        </w:numPr>
      </w:pPr>
      <w:r w:rsidRPr="003A11BF">
        <w:rPr>
          <w:lang w:val="vi-VN"/>
        </w:rPr>
        <w:t>Bảng tblHoaDon: Các trường tiền (tien_phong, tien_dich_vu) có ràng buộc check &gt;= 0 để đảm bảo logic tài chính.</w:t>
      </w:r>
    </w:p>
    <w:p w14:paraId="5771ADBC" w14:textId="77777777" w:rsidR="003A11BF" w:rsidRPr="003A11BF" w:rsidRDefault="003A11BF" w:rsidP="003A11BF">
      <w:pPr>
        <w:pStyle w:val="ListParagraph"/>
        <w:numPr>
          <w:ilvl w:val="0"/>
          <w:numId w:val="75"/>
        </w:numPr>
      </w:pPr>
      <w:r w:rsidRPr="003A11BF">
        <w:rPr>
          <w:lang w:val="vi-VN"/>
        </w:rPr>
        <w:t>Bảng tblPhong: Ràng buộc khóa ngoại tham chiếu đến tblLoaiPhong và tblTinhTrangPhong được thiết lập chính xác để tránh dữ liệu rác.</w:t>
      </w:r>
    </w:p>
    <w:p w14:paraId="3F22E3EF" w14:textId="77777777" w:rsidR="003A11BF" w:rsidRPr="003A11BF" w:rsidRDefault="003A11BF" w:rsidP="003A11BF">
      <w:r w:rsidRPr="003A11BF">
        <w:rPr>
          <w:lang w:val="vi-VN"/>
        </w:rPr>
        <w:t>Xử lý trạng thái:</w:t>
      </w:r>
    </w:p>
    <w:p w14:paraId="39167C78" w14:textId="425CCB91" w:rsidR="003A11BF" w:rsidRPr="003A11BF" w:rsidRDefault="003A11BF" w:rsidP="003A11BF">
      <w:pPr>
        <w:pStyle w:val="ListParagraph"/>
        <w:numPr>
          <w:ilvl w:val="0"/>
          <w:numId w:val="76"/>
        </w:numPr>
      </w:pPr>
      <w:r w:rsidRPr="003A11BF">
        <w:rPr>
          <w:lang w:val="vi-VN"/>
        </w:rPr>
        <w:t>Hệ thống quản lý trạng thái phòng rõ ràng: 1=Trống, 2=Đang sử dụng, 3=Đang dọn dẹp. Logic chuyển đổi trạng thái được thiết kế chặt chẽ trong các luồng Check-in/Check-out.</w:t>
      </w:r>
    </w:p>
    <w:p w14:paraId="2B0855D5" w14:textId="77777777" w:rsidR="003A11BF" w:rsidRPr="003A11BF" w:rsidRDefault="003A11BF" w:rsidP="003A11BF">
      <w:pPr>
        <w:pStyle w:val="ListParagraph"/>
        <w:numPr>
          <w:ilvl w:val="0"/>
          <w:numId w:val="74"/>
        </w:numPr>
        <w:rPr>
          <w:color w:val="000000" w:themeColor="text1"/>
          <w:sz w:val="28"/>
          <w:szCs w:val="28"/>
        </w:rPr>
      </w:pPr>
      <w:r w:rsidRPr="003A11BF">
        <w:rPr>
          <w:lang w:val="vi-VN"/>
        </w:rPr>
        <w:t>Rà soát Giao diện người dùng (UI Checklist)</w:t>
      </w:r>
    </w:p>
    <w:p w14:paraId="5C0A25A2" w14:textId="77777777" w:rsidR="003A11BF" w:rsidRPr="003A11BF" w:rsidRDefault="003A11BF" w:rsidP="003A11BF">
      <w:r w:rsidRPr="003A11BF">
        <w:rPr>
          <w:lang w:val="vi-VN"/>
        </w:rPr>
        <w:t>Tính nhất quán: Font chữ mặc định là Arial, sử dụng bảng màu đồng nhất cho các trạng thái (Active, Hover, Disabled).</w:t>
      </w:r>
    </w:p>
    <w:p w14:paraId="0C52A3AD" w14:textId="77777777" w:rsidR="003A11BF" w:rsidRPr="003A11BF" w:rsidRDefault="003A11BF" w:rsidP="003A11BF">
      <w:r w:rsidRPr="003A11BF">
        <w:rPr>
          <w:lang w:val="vi-VN"/>
        </w:rPr>
        <w:t>Phản hồi hệ thống:</w:t>
      </w:r>
    </w:p>
    <w:p w14:paraId="595DE5EF" w14:textId="77777777" w:rsidR="003A11BF" w:rsidRPr="003A11BF" w:rsidRDefault="003A11BF" w:rsidP="003A11BF">
      <w:pPr>
        <w:pStyle w:val="ListParagraph"/>
        <w:numPr>
          <w:ilvl w:val="0"/>
          <w:numId w:val="76"/>
        </w:numPr>
      </w:pPr>
      <w:r w:rsidRPr="003A11BF">
        <w:rPr>
          <w:lang w:val="vi-VN"/>
        </w:rPr>
        <w:t>Hệ thống có sử dụng Spinner/Progress Bar khi đang xử lý.</w:t>
      </w:r>
    </w:p>
    <w:p w14:paraId="024AE39C" w14:textId="77777777" w:rsidR="003A11BF" w:rsidRPr="003A11BF" w:rsidRDefault="003A11BF" w:rsidP="003A11BF">
      <w:pPr>
        <w:pStyle w:val="ListParagraph"/>
        <w:numPr>
          <w:ilvl w:val="0"/>
          <w:numId w:val="76"/>
        </w:numPr>
      </w:pPr>
      <w:r w:rsidRPr="003A11BF">
        <w:rPr>
          <w:lang w:val="vi-VN"/>
        </w:rPr>
        <w:t>Các hành động quan trọng như "Hủy phiếu đặt" hoặc "Xóa nhân viên" đều có Modal xác nhận để ngăn chặn thao tác nhầm lẫn.</w:t>
      </w:r>
    </w:p>
    <w:p w14:paraId="0E0A8CB9" w14:textId="77777777" w:rsidR="003A11BF" w:rsidRPr="003A11BF" w:rsidRDefault="003A11BF" w:rsidP="003A11BF">
      <w:r w:rsidRPr="003A11BF">
        <w:rPr>
          <w:lang w:val="vi-VN"/>
        </w:rPr>
        <w:t>Validation (Kiểm tra đầu vào):</w:t>
      </w:r>
    </w:p>
    <w:p w14:paraId="45C55FC3" w14:textId="77777777" w:rsidR="003A11BF" w:rsidRPr="003A11BF" w:rsidRDefault="003A11BF" w:rsidP="003A11BF">
      <w:pPr>
        <w:pStyle w:val="ListParagraph"/>
        <w:numPr>
          <w:ilvl w:val="0"/>
          <w:numId w:val="77"/>
        </w:numPr>
      </w:pPr>
      <w:r w:rsidRPr="003A11BF">
        <w:rPr>
          <w:lang w:val="vi-VN"/>
        </w:rPr>
        <w:lastRenderedPageBreak/>
        <w:t>Form Đăng ký: Kiểm tra định dạng Email (đuôi @gmail.com), SĐT (bắt đầu bằng 0, 9 số), CCCD (9 số).</w:t>
      </w:r>
    </w:p>
    <w:p w14:paraId="3FF7A26B" w14:textId="77777777" w:rsidR="003A11BF" w:rsidRPr="003A11BF" w:rsidRDefault="003A11BF" w:rsidP="003A11BF">
      <w:pPr>
        <w:pStyle w:val="ListParagraph"/>
        <w:numPr>
          <w:ilvl w:val="0"/>
          <w:numId w:val="77"/>
        </w:numPr>
      </w:pPr>
      <w:r w:rsidRPr="003A11BF">
        <w:rPr>
          <w:lang w:val="vi-VN"/>
        </w:rPr>
        <w:t>Form Tìm phòng: Ngày đi (dateend) bắt buộc phải lớn hơn ngày đến (datestart).</w:t>
      </w:r>
    </w:p>
    <w:p w14:paraId="1011E721" w14:textId="13C98855" w:rsidR="003A11BF" w:rsidRDefault="003A11BF" w:rsidP="003A11BF">
      <w:pPr>
        <w:pStyle w:val="Kiu10"/>
      </w:pPr>
      <w:bookmarkStart w:id="42" w:name="_Toc241439037"/>
      <w:r>
        <w:t>Nội dung thực hiện</w:t>
      </w:r>
      <w:bookmarkEnd w:id="42"/>
    </w:p>
    <w:p w14:paraId="1D8213F9" w14:textId="63457ED6" w:rsidR="003A11BF" w:rsidRPr="003A11BF" w:rsidRDefault="003A11BF" w:rsidP="003A11BF">
      <w:r w:rsidRPr="003A11BF">
        <w:t>Review Giao diện (UI/UX): Đối chiếu Figma với thực tế (Layout, Logic, Chính tả).</w:t>
      </w:r>
    </w:p>
    <w:p w14:paraId="2245016A" w14:textId="77777777" w:rsidR="003A11BF" w:rsidRPr="003A11BF" w:rsidRDefault="003A11BF" w:rsidP="003A11BF">
      <w:r w:rsidRPr="003A11BF">
        <w:t>Review Mã nguồn (Source Code): Kiểm tra thủ công (Code Convention) và sử dụng công cụ tự động (SonarCloud/SonarQube).</w:t>
      </w:r>
    </w:p>
    <w:p w14:paraId="4D388CBA" w14:textId="691FD973" w:rsidR="003A11BF" w:rsidRPr="003A11BF" w:rsidRDefault="003A11BF" w:rsidP="003A11BF">
      <w:r w:rsidRPr="003A11BF">
        <w:t>Kiểm tra thủ công:</w:t>
      </w:r>
      <w:r>
        <w:rPr>
          <w:lang w:val="vi-VN"/>
        </w:rPr>
        <w:t xml:space="preserve"> </w:t>
      </w:r>
      <w:r w:rsidRPr="003A11BF">
        <w:t>Sử dụng C# coding standard để kiểm tra cấu trúc và chuẩn viets code. Kiểm tra các bài toán logic tính toán và luồng hoạt động của toàn hệ thống</w:t>
      </w:r>
    </w:p>
    <w:p w14:paraId="0D7B871A" w14:textId="77777777" w:rsidR="003A11BF" w:rsidRDefault="003A11BF" w:rsidP="003A11BF">
      <w:r w:rsidRPr="003A11BF">
        <w:t>Kiểm tra sử dụng công cụ tự động: SonarCloud</w:t>
      </w:r>
    </w:p>
    <w:p w14:paraId="76FE1810" w14:textId="78C4246A" w:rsidR="003A11BF" w:rsidRDefault="003A11BF" w:rsidP="003A11BF">
      <w:pPr>
        <w:pStyle w:val="Hinhanh"/>
      </w:pPr>
      <w:r>
        <w:rPr>
          <w:noProof/>
        </w:rPr>
        <w:drawing>
          <wp:inline distT="0" distB="0" distL="0" distR="0" wp14:anchorId="17B5E7CD" wp14:editId="388A6F87">
            <wp:extent cx="5429250" cy="2683216"/>
            <wp:effectExtent l="0" t="0" r="0" b="0"/>
            <wp:docPr id="923979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9856" name="Picture 923979856"/>
                    <pic:cNvPicPr/>
                  </pic:nvPicPr>
                  <pic:blipFill>
                    <a:blip r:embed="rId21">
                      <a:extLst>
                        <a:ext uri="{28A0092B-C50C-407E-A947-70E740481C1C}">
                          <a14:useLocalDpi xmlns:a14="http://schemas.microsoft.com/office/drawing/2010/main"/>
                        </a:ext>
                      </a:extLst>
                    </a:blip>
                    <a:stretch>
                      <a:fillRect/>
                    </a:stretch>
                  </pic:blipFill>
                  <pic:spPr>
                    <a:xfrm>
                      <a:off x="0" y="0"/>
                      <a:ext cx="5429250" cy="2683216"/>
                    </a:xfrm>
                    <a:prstGeom prst="rect">
                      <a:avLst/>
                    </a:prstGeom>
                  </pic:spPr>
                </pic:pic>
              </a:graphicData>
            </a:graphic>
          </wp:inline>
        </w:drawing>
      </w:r>
    </w:p>
    <w:p w14:paraId="3842C9B5" w14:textId="70CAAD68" w:rsidR="003A11BF" w:rsidRDefault="003A11BF" w:rsidP="003A11BF">
      <w:pPr>
        <w:pStyle w:val="Hinhanh"/>
      </w:pPr>
      <w:r>
        <w:rPr>
          <w:noProof/>
        </w:rPr>
        <w:lastRenderedPageBreak/>
        <w:drawing>
          <wp:inline distT="0" distB="0" distL="0" distR="0" wp14:anchorId="6582B844" wp14:editId="0D6E4F20">
            <wp:extent cx="5416867" cy="2686050"/>
            <wp:effectExtent l="0" t="0" r="0" b="0"/>
            <wp:docPr id="2022231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1304" name="Picture 2022231304"/>
                    <pic:cNvPicPr/>
                  </pic:nvPicPr>
                  <pic:blipFill>
                    <a:blip r:embed="rId22">
                      <a:extLst>
                        <a:ext uri="{28A0092B-C50C-407E-A947-70E740481C1C}">
                          <a14:useLocalDpi xmlns:a14="http://schemas.microsoft.com/office/drawing/2010/main"/>
                        </a:ext>
                      </a:extLst>
                    </a:blip>
                    <a:stretch>
                      <a:fillRect/>
                    </a:stretch>
                  </pic:blipFill>
                  <pic:spPr>
                    <a:xfrm>
                      <a:off x="0" y="0"/>
                      <a:ext cx="5416867" cy="2686050"/>
                    </a:xfrm>
                    <a:prstGeom prst="rect">
                      <a:avLst/>
                    </a:prstGeom>
                  </pic:spPr>
                </pic:pic>
              </a:graphicData>
            </a:graphic>
          </wp:inline>
        </w:drawing>
      </w:r>
    </w:p>
    <w:p w14:paraId="65C48340" w14:textId="77777777" w:rsidR="003A11BF" w:rsidRPr="003A11BF" w:rsidRDefault="003A11BF" w:rsidP="003A11BF">
      <w:pPr>
        <w:pStyle w:val="Hinhanh"/>
      </w:pPr>
    </w:p>
    <w:p w14:paraId="0417B2AF" w14:textId="2A6B74D4" w:rsidR="003A11BF" w:rsidRDefault="003A11BF" w:rsidP="003A11BF">
      <w:pPr>
        <w:pStyle w:val="Hinhanh"/>
      </w:pPr>
      <w:r>
        <w:rPr>
          <w:noProof/>
        </w:rPr>
        <w:drawing>
          <wp:inline distT="0" distB="0" distL="0" distR="0" wp14:anchorId="776DC134" wp14:editId="4899E013">
            <wp:extent cx="5352731" cy="2114550"/>
            <wp:effectExtent l="0" t="0" r="0" b="0"/>
            <wp:docPr id="2029875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5478" name="Picture 2029875478"/>
                    <pic:cNvPicPr/>
                  </pic:nvPicPr>
                  <pic:blipFill>
                    <a:blip r:embed="rId23">
                      <a:extLst>
                        <a:ext uri="{28A0092B-C50C-407E-A947-70E740481C1C}">
                          <a14:useLocalDpi xmlns:a14="http://schemas.microsoft.com/office/drawing/2010/main"/>
                        </a:ext>
                      </a:extLst>
                    </a:blip>
                    <a:stretch>
                      <a:fillRect/>
                    </a:stretch>
                  </pic:blipFill>
                  <pic:spPr>
                    <a:xfrm>
                      <a:off x="0" y="0"/>
                      <a:ext cx="5352731" cy="2114550"/>
                    </a:xfrm>
                    <a:prstGeom prst="rect">
                      <a:avLst/>
                    </a:prstGeom>
                  </pic:spPr>
                </pic:pic>
              </a:graphicData>
            </a:graphic>
          </wp:inline>
        </w:drawing>
      </w:r>
    </w:p>
    <w:p w14:paraId="6D4E7621" w14:textId="77777777" w:rsidR="003A11BF" w:rsidRPr="003A11BF" w:rsidRDefault="003A11BF" w:rsidP="003A11BF">
      <w:pPr>
        <w:pStyle w:val="Hinhanh"/>
      </w:pPr>
    </w:p>
    <w:p w14:paraId="02E34393" w14:textId="23C2D63A" w:rsidR="000B144A" w:rsidRPr="00264BDB" w:rsidRDefault="003A11BF" w:rsidP="003A11BF">
      <w:pPr>
        <w:pStyle w:val="Hinhanh"/>
      </w:pPr>
      <w:r>
        <w:rPr>
          <w:noProof/>
        </w:rPr>
        <w:drawing>
          <wp:inline distT="0" distB="0" distL="0" distR="0" wp14:anchorId="04A13C1A" wp14:editId="388B5A6F">
            <wp:extent cx="5314950" cy="2609157"/>
            <wp:effectExtent l="0" t="0" r="0" b="0"/>
            <wp:docPr id="1266689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9660" name="Picture 1266689660"/>
                    <pic:cNvPicPr/>
                  </pic:nvPicPr>
                  <pic:blipFill>
                    <a:blip r:embed="rId24">
                      <a:extLst>
                        <a:ext uri="{28A0092B-C50C-407E-A947-70E740481C1C}">
                          <a14:useLocalDpi xmlns:a14="http://schemas.microsoft.com/office/drawing/2010/main"/>
                        </a:ext>
                      </a:extLst>
                    </a:blip>
                    <a:stretch>
                      <a:fillRect/>
                    </a:stretch>
                  </pic:blipFill>
                  <pic:spPr>
                    <a:xfrm>
                      <a:off x="0" y="0"/>
                      <a:ext cx="5314950" cy="2609157"/>
                    </a:xfrm>
                    <a:prstGeom prst="rect">
                      <a:avLst/>
                    </a:prstGeom>
                  </pic:spPr>
                </pic:pic>
              </a:graphicData>
            </a:graphic>
          </wp:inline>
        </w:drawing>
      </w:r>
    </w:p>
    <w:p w14:paraId="260F005E" w14:textId="629A82A6" w:rsidR="000B144A" w:rsidRDefault="002F6424" w:rsidP="002F6424">
      <w:pPr>
        <w:pStyle w:val="Kiu3"/>
      </w:pPr>
      <w:bookmarkStart w:id="43" w:name="_Toc241439038"/>
      <w:r w:rsidRPr="00264BDB">
        <w:lastRenderedPageBreak/>
        <w:t>Lập kế hoạch và Thực thi kiểm thử (Test Plan &amp; Test Case)</w:t>
      </w:r>
      <w:bookmarkEnd w:id="43"/>
    </w:p>
    <w:p w14:paraId="6B53F3AB" w14:textId="6E1BDD55" w:rsidR="002F6424" w:rsidRDefault="002F6424" w:rsidP="002F6424">
      <w:pPr>
        <w:pStyle w:val="Kiu11"/>
      </w:pPr>
      <w:bookmarkStart w:id="44" w:name="_Toc241439039"/>
      <w:r>
        <w:t>Kế hoạch kiểm thử (Test Plan)</w:t>
      </w:r>
      <w:bookmarkEnd w:id="44"/>
    </w:p>
    <w:p w14:paraId="22FD20EA" w14:textId="0CB04D14" w:rsidR="002F6424" w:rsidRPr="002F6424" w:rsidRDefault="002F6424" w:rsidP="002F6424">
      <w:pPr>
        <w:pStyle w:val="Kiu11"/>
        <w:numPr>
          <w:ilvl w:val="0"/>
          <w:numId w:val="73"/>
        </w:numPr>
        <w:rPr>
          <w:b w:val="0"/>
          <w:bCs w:val="0"/>
        </w:rPr>
      </w:pPr>
      <w:bookmarkStart w:id="45" w:name="_Toc241439040"/>
      <w:r w:rsidRPr="002F6424">
        <w:rPr>
          <w:b w:val="0"/>
          <w:bCs w:val="0"/>
        </w:rPr>
        <w:t>Chiến lược và phương pháp kiểm thử (Test Approach/Strategy)</w:t>
      </w:r>
      <w:bookmarkEnd w:id="45"/>
    </w:p>
    <w:p w14:paraId="00CE9589" w14:textId="1F97C32E" w:rsidR="002F6424" w:rsidRPr="002F6424" w:rsidRDefault="002F6424" w:rsidP="002F6424">
      <w:r w:rsidRPr="002F6424">
        <w:rPr>
          <w:lang w:val="vi-VN"/>
        </w:rPr>
        <w:t>Nhóm sẽ áp dụng phương pháp kiểm thử hộp đen (Black-box testing) kết hợp với kiểm thử giao diện người dùng (UI Testing).</w:t>
      </w:r>
    </w:p>
    <w:p w14:paraId="104B48C4" w14:textId="77777777" w:rsidR="002F6424" w:rsidRPr="002F6424" w:rsidRDefault="002F6424" w:rsidP="002F6424">
      <w:r w:rsidRPr="002F6424">
        <w:rPr>
          <w:lang w:val="vi-VN"/>
        </w:rPr>
        <w:t>Kiểm thử Đơn vị (Unit Testing): Thực hiện bởi developer trong quá trình viết code, tập trung vào các hàm xử lý logic như tính tổng tiền, kiểm tra ngày hợp lệ.</w:t>
      </w:r>
    </w:p>
    <w:p w14:paraId="33335030" w14:textId="77777777" w:rsidR="002F6424" w:rsidRPr="002F6424" w:rsidRDefault="002F6424" w:rsidP="002F6424">
      <w:r w:rsidRPr="002F6424">
        <w:rPr>
          <w:lang w:val="vi-VN"/>
        </w:rPr>
        <w:t>Kiểm thử Tích hợp (Integration Testing): Kiểm tra sự tương tác giữa các module, ví dụ: Khi "Gọi dịch vụ", hệ thống phải cập nhật bảng tblDichVuDaDat và trừ số lượng trong kho tblDichVu.</w:t>
      </w:r>
    </w:p>
    <w:p w14:paraId="5297FD44" w14:textId="77777777" w:rsidR="002F6424" w:rsidRPr="002F6424" w:rsidRDefault="002F6424" w:rsidP="002F6424">
      <w:r w:rsidRPr="002F6424">
        <w:rPr>
          <w:lang w:val="vi-VN"/>
        </w:rPr>
        <w:t>Kiểm thử Hệ thống (System Testing): Kiểm thử toàn bộ luồng nghiệp vụ từ đầu đến cuối (End-to-End), ví dụ: Khách tìm phòng -&gt; Đặt phòng -&gt; Nhân viên Check-in -&gt; Gọi dịch vụ -&gt; Check-out -&gt; Xuất hóa đơn.</w:t>
      </w:r>
    </w:p>
    <w:p w14:paraId="2BDC0843" w14:textId="77777777" w:rsidR="002F6424" w:rsidRDefault="002F6424" w:rsidP="002F6424">
      <w:pPr>
        <w:rPr>
          <w:lang w:val="vi-VN"/>
        </w:rPr>
      </w:pPr>
      <w:r w:rsidRPr="002F6424">
        <w:rPr>
          <w:lang w:val="vi-VN"/>
        </w:rPr>
        <w:t>Kiểm thử Giao diện (UI/UX): Đảm bảo giao diện Responsive trên Desktop, Tablet và Mobile; kiểm tra các thông báo lỗi (Toast Notification) và xác nhận hành động (Modal).</w:t>
      </w:r>
    </w:p>
    <w:p w14:paraId="21638095" w14:textId="36E46442" w:rsidR="002F6424" w:rsidRDefault="002F6424" w:rsidP="002F6424">
      <w:pPr>
        <w:pStyle w:val="ListParagraph"/>
        <w:numPr>
          <w:ilvl w:val="0"/>
          <w:numId w:val="73"/>
        </w:numPr>
      </w:pPr>
      <w:r w:rsidRPr="085B234E">
        <w:t>Tiêu chí Đạt/Không đạt (Pass/Fail Criteria)</w:t>
      </w:r>
    </w:p>
    <w:p w14:paraId="726F7E4A" w14:textId="77777777" w:rsidR="002F6424" w:rsidRPr="002F6424" w:rsidRDefault="002F6424" w:rsidP="002F6424">
      <w:r w:rsidRPr="002F6424">
        <w:rPr>
          <w:lang w:val="vi-VN"/>
        </w:rPr>
        <w:t>Tiêu chí Đạt (Pass): Chức năng hoạt động đúng theo logic mô tả trong SRS. Không có lỗi nghiêm trọng (Critical/High) gây crash ứng dụng hoặc sai lệch dữ liệu tài chính. Giao diện hiển thị đúng trên trình duyệt Chrome và Edge.</w:t>
      </w:r>
    </w:p>
    <w:p w14:paraId="3A4CD059" w14:textId="77777777" w:rsidR="002F6424" w:rsidRDefault="002F6424" w:rsidP="002F6424">
      <w:pPr>
        <w:rPr>
          <w:lang w:val="vi-VN"/>
        </w:rPr>
      </w:pPr>
      <w:r w:rsidRPr="002F6424">
        <w:rPr>
          <w:lang w:val="vi-VN"/>
        </w:rPr>
        <w:t>Tiêu chí Không đạt (Fail): Phát sinh lỗi ngoại lệ (Exception) chưa được xử lý, tính toán sai tổng tiền hóa đơn, hoặc dữ liệu không được lưu vào SQL Server.</w:t>
      </w:r>
    </w:p>
    <w:p w14:paraId="794E0BC9" w14:textId="1D2FC6C6" w:rsidR="002F6424" w:rsidRDefault="002F6424" w:rsidP="002F6424">
      <w:pPr>
        <w:pStyle w:val="ListParagraph"/>
        <w:numPr>
          <w:ilvl w:val="0"/>
          <w:numId w:val="73"/>
        </w:numPr>
      </w:pPr>
      <w:r w:rsidRPr="085B234E">
        <w:t>Môi trường kiểm thử (Environmental Needs)</w:t>
      </w:r>
    </w:p>
    <w:p w14:paraId="41D2BC2A" w14:textId="77777777" w:rsidR="002F6424" w:rsidRPr="002F6424" w:rsidRDefault="002F6424" w:rsidP="002F6424">
      <w:r w:rsidRPr="002F6424">
        <w:rPr>
          <w:lang w:val="vi-VN"/>
        </w:rPr>
        <w:t>Phần cứng: Máy tính chạy hệ điều hành Windows.</w:t>
      </w:r>
    </w:p>
    <w:p w14:paraId="4C8962A3" w14:textId="77777777" w:rsidR="002F6424" w:rsidRPr="002F6424" w:rsidRDefault="002F6424" w:rsidP="002F6424">
      <w:r w:rsidRPr="002F6424">
        <w:rPr>
          <w:lang w:val="vi-VN"/>
        </w:rPr>
        <w:lastRenderedPageBreak/>
        <w:t>Phần mềm máy chủ: IIS (Internet Information Services), SQL Server (cho cơ sở dữ liệu).</w:t>
      </w:r>
    </w:p>
    <w:p w14:paraId="4D99D6B7" w14:textId="77777777" w:rsidR="002F6424" w:rsidRPr="002F6424" w:rsidRDefault="002F6424" w:rsidP="002F6424">
      <w:r w:rsidRPr="002F6424">
        <w:rPr>
          <w:lang w:val="vi-VN"/>
        </w:rPr>
        <w:t>Trình duyệt: Google Chrome (phiên bản mới nhất), Microsoft Edge.</w:t>
      </w:r>
    </w:p>
    <w:p w14:paraId="21CEF99B" w14:textId="77777777" w:rsidR="002F6424" w:rsidRDefault="002F6424" w:rsidP="002F6424">
      <w:pPr>
        <w:rPr>
          <w:lang w:val="vi-VN"/>
        </w:rPr>
      </w:pPr>
      <w:r w:rsidRPr="002F6424">
        <w:rPr>
          <w:lang w:val="vi-VN"/>
        </w:rPr>
        <w:t>Dữ liệu kiểm thử: Cơ sở dữ liệu mẫu bao gồm ít nhất 10 phòng, 5 loại phòng, 20 dịch vụ và 5 tài khoản nhân viên/khách hàng.</w:t>
      </w:r>
    </w:p>
    <w:p w14:paraId="3A3F8AC1" w14:textId="2B300DBB" w:rsidR="002F6424" w:rsidRDefault="002F6424" w:rsidP="002F6424">
      <w:pPr>
        <w:pStyle w:val="Kiu3"/>
      </w:pPr>
      <w:bookmarkStart w:id="46" w:name="_Toc241439041"/>
      <w:r w:rsidRPr="00264BDB">
        <w:t>Thiết kế kịch bản kiểm thử (Test Case Design</w:t>
      </w:r>
      <w:r>
        <w:t>)</w:t>
      </w:r>
      <w:bookmarkEnd w:id="46"/>
    </w:p>
    <w:p w14:paraId="150B5DB3" w14:textId="76E966B4" w:rsidR="002F6424" w:rsidRPr="002F6424" w:rsidRDefault="002F6424" w:rsidP="002F6424">
      <w:r w:rsidRPr="002F6424">
        <w:t>Kỹ thuật áp dụng: Phân vùng tương đương, Phân tích giá trị biên, Bảng quyết định.</w:t>
      </w:r>
    </w:p>
    <w:p w14:paraId="70166455" w14:textId="77777777" w:rsidR="002F6424" w:rsidRDefault="002F6424" w:rsidP="002F6424">
      <w:r w:rsidRPr="002F6424">
        <w:t>Chi tiết Test Cases: Trình bày theo bảng chuẩn (ID, Step, Data, Expected, Actual, Status).</w:t>
      </w:r>
    </w:p>
    <w:p w14:paraId="312151A5" w14:textId="77777777" w:rsidR="002F6424" w:rsidRDefault="002F6424" w:rsidP="002F6424">
      <w:pPr>
        <w:rPr>
          <w:rStyle w:val="Hyperlink"/>
          <w:rFonts w:eastAsia="Times New Roman" w:cs="Times New Roman"/>
          <w:szCs w:val="26"/>
        </w:rPr>
      </w:pPr>
      <w:hyperlink r:id="rId25">
        <w:r w:rsidRPr="085B234E">
          <w:rPr>
            <w:rStyle w:val="Hyperlink"/>
            <w:rFonts w:eastAsia="Times New Roman" w:cs="Times New Roman"/>
            <w:szCs w:val="26"/>
          </w:rPr>
          <w:t>DoAn_KDCLPM_FinalVersion 1.xlsx</w:t>
        </w:r>
      </w:hyperlink>
    </w:p>
    <w:p w14:paraId="283E68E1" w14:textId="2F989B0A" w:rsidR="002F6424" w:rsidRPr="002F6424" w:rsidRDefault="002F6424" w:rsidP="002F6424">
      <w:pPr>
        <w:pStyle w:val="Kiu3"/>
      </w:pPr>
      <w:bookmarkStart w:id="47" w:name="_Toc241439042"/>
      <w:r w:rsidRPr="00264BDB">
        <w:rPr>
          <w:rFonts w:eastAsia="Times New Roman" w:cs="Times New Roman"/>
          <w:sz w:val="26"/>
        </w:rPr>
        <w:t>Kiểm thử tự động (Automation Testing)</w:t>
      </w:r>
      <w:bookmarkEnd w:id="47"/>
    </w:p>
    <w:p w14:paraId="78C87DF0" w14:textId="77777777" w:rsidR="002F6424" w:rsidRPr="002F6424" w:rsidRDefault="002F6424" w:rsidP="002F6424">
      <w:r w:rsidRPr="002F6424">
        <w:t>Unit Test: Triển khai bằng NUnit (Ví dụ các hàm xử lý logic).</w:t>
      </w:r>
    </w:p>
    <w:p w14:paraId="3BE93CDE" w14:textId="4AB93457" w:rsidR="002F6424" w:rsidRPr="002F6424" w:rsidRDefault="002F6424" w:rsidP="002F6424">
      <w:r w:rsidRPr="002F6424">
        <w:t>UI Automation: Script Selenium (Yêu cầu: Data-driven testing - đọc/ghi dữ liệu từ Excel).</w:t>
      </w:r>
    </w:p>
    <w:p w14:paraId="521CA2A6" w14:textId="035E3312" w:rsidR="002F6424" w:rsidRPr="002F6424" w:rsidRDefault="002F6424" w:rsidP="002F6424">
      <w:pPr>
        <w:pStyle w:val="Kiu3"/>
      </w:pPr>
      <w:bookmarkStart w:id="48" w:name="_Toc241439043"/>
      <w:r w:rsidRPr="00264BDB">
        <w:rPr>
          <w:rFonts w:eastAsia="Times New Roman" w:cs="Times New Roman"/>
          <w:sz w:val="26"/>
        </w:rPr>
        <w:t>Các loại kiểm thử khác (Mở rộng)</w:t>
      </w:r>
      <w:bookmarkEnd w:id="48"/>
    </w:p>
    <w:p w14:paraId="18AF5E21" w14:textId="77777777" w:rsidR="002F6424" w:rsidRPr="00264BDB" w:rsidRDefault="002F6424" w:rsidP="002F6424">
      <w:r w:rsidRPr="00264BDB">
        <w:t>Kiểm thử hiệu năng (Performance Test - JMeter).</w:t>
      </w:r>
    </w:p>
    <w:p w14:paraId="1ABAD415" w14:textId="77777777" w:rsidR="002F6424" w:rsidRPr="00264BDB" w:rsidRDefault="002F6424" w:rsidP="002F6424">
      <w:r w:rsidRPr="00264BDB">
        <w:t>Kiểm thử bảo mật (Security Test) hoặc Kiểm thử dữ liệu (Database Test).</w:t>
      </w:r>
    </w:p>
    <w:p w14:paraId="78047180" w14:textId="77777777" w:rsidR="002F6424" w:rsidRDefault="002F6424" w:rsidP="002F6424">
      <w:pPr>
        <w:pStyle w:val="Kiu3"/>
        <w:numPr>
          <w:ilvl w:val="0"/>
          <w:numId w:val="0"/>
        </w:numPr>
      </w:pPr>
    </w:p>
    <w:p w14:paraId="2F3103C3" w14:textId="77777777" w:rsidR="002F6424" w:rsidRPr="002F6424" w:rsidRDefault="002F6424" w:rsidP="002F6424"/>
    <w:p w14:paraId="1D20903F" w14:textId="77777777" w:rsidR="002F6424" w:rsidRPr="002F6424" w:rsidRDefault="002F6424" w:rsidP="002F6424">
      <w:pPr>
        <w:pStyle w:val="Kiu3"/>
        <w:numPr>
          <w:ilvl w:val="0"/>
          <w:numId w:val="0"/>
        </w:numPr>
      </w:pPr>
    </w:p>
    <w:p w14:paraId="2FF781AD" w14:textId="77777777" w:rsidR="002F6424" w:rsidRPr="002F6424" w:rsidRDefault="002F6424" w:rsidP="002F6424">
      <w:pPr>
        <w:pStyle w:val="ListParagraph"/>
        <w:ind w:firstLine="0"/>
      </w:pPr>
    </w:p>
    <w:p w14:paraId="22E5F028" w14:textId="77777777" w:rsidR="002F6424" w:rsidRPr="002F6424" w:rsidRDefault="002F6424" w:rsidP="002F6424">
      <w:pPr>
        <w:pStyle w:val="ListParagraph"/>
        <w:ind w:firstLine="0"/>
      </w:pPr>
    </w:p>
    <w:p w14:paraId="366801E1" w14:textId="5397B201" w:rsidR="0021279A" w:rsidRPr="0021279A" w:rsidRDefault="0021279A" w:rsidP="0021279A">
      <w:pPr>
        <w:pStyle w:val="Kiu2"/>
        <w:numPr>
          <w:ilvl w:val="0"/>
          <w:numId w:val="0"/>
        </w:numPr>
        <w:sectPr w:rsidR="0021279A" w:rsidRPr="0021279A" w:rsidSect="001A3D76">
          <w:pgSz w:w="11906" w:h="16838" w:code="9"/>
          <w:pgMar w:top="1699" w:right="1138" w:bottom="1699" w:left="1987" w:header="1282" w:footer="1282" w:gutter="0"/>
          <w:cols w:space="720"/>
          <w:docGrid w:linePitch="360"/>
        </w:sectPr>
      </w:pPr>
    </w:p>
    <w:p w14:paraId="11E8EE00" w14:textId="0DC839CB" w:rsidR="001A5F7B" w:rsidRDefault="003D4A03" w:rsidP="00CE71E5">
      <w:pPr>
        <w:pStyle w:val="Heading1"/>
        <w:rPr>
          <w:lang w:val="vi-VN"/>
        </w:rPr>
      </w:pPr>
      <w:bookmarkStart w:id="49" w:name="_Toc241439044"/>
      <w:r w:rsidRPr="003D4A03">
        <w:lastRenderedPageBreak/>
        <w:t>KẾ HOẠCH KIỂM THỬ</w:t>
      </w:r>
      <w:bookmarkEnd w:id="49"/>
    </w:p>
    <w:p w14:paraId="5703EA7D" w14:textId="0657DFBB" w:rsidR="00A34D25" w:rsidRDefault="007973EC" w:rsidP="002F6424">
      <w:pPr>
        <w:pStyle w:val="Kiu4"/>
      </w:pPr>
      <w:bookmarkStart w:id="50" w:name="_Toc241439045"/>
      <w:r w:rsidRPr="007973EC">
        <w:t>Định danh và Giới thiệu kế hoạch (Identifier &amp; Introduction)</w:t>
      </w:r>
      <w:bookmarkEnd w:id="50"/>
    </w:p>
    <w:p w14:paraId="41078118" w14:textId="2EAD776E" w:rsidR="00B85568" w:rsidRPr="00B85568" w:rsidRDefault="00B85568" w:rsidP="00B85568">
      <w:pPr>
        <w:rPr>
          <w:lang w:val="vi-VN"/>
        </w:rPr>
      </w:pPr>
      <w:r w:rsidRPr="00B85568">
        <w:rPr>
          <w:lang w:val="vi-VN"/>
        </w:rPr>
        <w:t>Kế hoạch kiểm thử này được định danh là TP-QLHOMESTAY-V1.0. Mục đích của tài liệu này là xác định chiến lược, phạm vi, tài nguyên và lịch trình cho hoạt động kiểm thử phần mềm QLHOMESTAY. Kế hoạch nhằm đảm bảo hệ thống đáp ứng đầy đủ các yêu cầu chức năng và phi chức năng đã được đề ra trong tài liệu đặc tả yêu cầu (SRS).</w:t>
      </w:r>
    </w:p>
    <w:p w14:paraId="179AD6C4" w14:textId="6BB3C120" w:rsidR="00A575D6" w:rsidRDefault="00F56EE4" w:rsidP="002F6424">
      <w:pPr>
        <w:pStyle w:val="Kiu4"/>
      </w:pPr>
      <w:bookmarkStart w:id="51" w:name="_Toc241439046"/>
      <w:r w:rsidRPr="00F56EE4">
        <w:t>Các đối tượng kiểm thử (Test Items)</w:t>
      </w:r>
      <w:bookmarkEnd w:id="51"/>
    </w:p>
    <w:p w14:paraId="58C395F8" w14:textId="5C730D72" w:rsidR="004F193C" w:rsidRPr="004F193C" w:rsidRDefault="004F193C" w:rsidP="004F193C">
      <w:pPr>
        <w:rPr>
          <w:lang w:val="vi-VN"/>
        </w:rPr>
      </w:pPr>
      <w:r w:rsidRPr="004F193C">
        <w:rPr>
          <w:lang w:val="vi-VN"/>
        </w:rPr>
        <w:t>Dựa trên danh sách các luồng chức năng của dự án, các đối tượng cần kiểm thử bao gồm:</w:t>
      </w:r>
    </w:p>
    <w:p w14:paraId="2B616ADC" w14:textId="44D7C0AE" w:rsidR="004F193C" w:rsidRPr="004F193C" w:rsidRDefault="004F193C" w:rsidP="004F193C">
      <w:pPr>
        <w:rPr>
          <w:lang w:val="vi-VN"/>
        </w:rPr>
      </w:pPr>
      <w:r w:rsidRPr="004F193C">
        <w:rPr>
          <w:lang w:val="vi-VN"/>
        </w:rPr>
        <w:t>Module Khách hàng: Đăng ký, Đăng nhập, Tìm kiếm phòng theo ngày, Chọn phòng vào giỏ hàng, Xác nhận đặt phòng, Xem lịch sử phiếu đặt và hóa đơn, Gửi đánh giá.</w:t>
      </w:r>
    </w:p>
    <w:p w14:paraId="54AADE84" w14:textId="2407AD20" w:rsidR="004F193C" w:rsidRPr="004F193C" w:rsidRDefault="004F193C" w:rsidP="004F193C">
      <w:pPr>
        <w:rPr>
          <w:lang w:val="vi-VN"/>
        </w:rPr>
      </w:pPr>
      <w:r w:rsidRPr="004F193C">
        <w:rPr>
          <w:lang w:val="vi-VN"/>
        </w:rPr>
        <w:t>Module Quản trị (Admin/Staff): Dashboard thống kê, Quản lý phòng (CRUD), Check-in, Check-out, Gọi dịch vụ, Gia hạn phòng, Đổi phòng, Quản lý nhân viên và khách hàng, Thống kê doanh thu.</w:t>
      </w:r>
    </w:p>
    <w:p w14:paraId="2C8529DB" w14:textId="3A275607" w:rsidR="005F7775" w:rsidRPr="004F193C" w:rsidRDefault="004F193C" w:rsidP="004F193C">
      <w:pPr>
        <w:rPr>
          <w:lang w:val="vi-VN"/>
        </w:rPr>
      </w:pPr>
      <w:r w:rsidRPr="004F193C">
        <w:rPr>
          <w:lang w:val="vi-VN"/>
        </w:rPr>
        <w:t>Module Hệ thống: Tính năng tự động hủy phiếu đặt quá hạn, Tính toán giá phòng tự động, Quản lý phiên làm việc (Session).</w:t>
      </w:r>
    </w:p>
    <w:p w14:paraId="4C6B6813" w14:textId="6058B60A" w:rsidR="001F31A1" w:rsidRDefault="00BC143D" w:rsidP="002F6424">
      <w:pPr>
        <w:pStyle w:val="Kiu4"/>
      </w:pPr>
      <w:bookmarkStart w:id="52" w:name="_Toc241439047"/>
      <w:r w:rsidRPr="00BC143D">
        <w:t>Các tính năng không kiểm thử (Features Not To Be Tested)</w:t>
      </w:r>
      <w:bookmarkEnd w:id="52"/>
    </w:p>
    <w:p w14:paraId="3E756643" w14:textId="139A0B70" w:rsidR="001F31A1" w:rsidRPr="001F31A1" w:rsidRDefault="001F31A1" w:rsidP="001F31A1">
      <w:pPr>
        <w:rPr>
          <w:lang w:val="vi-VN"/>
        </w:rPr>
      </w:pPr>
      <w:r w:rsidRPr="001F31A1">
        <w:rPr>
          <w:lang w:val="vi-VN"/>
        </w:rPr>
        <w:t>Các tính năng thanh toán trực tuyến qua cổng thanh toán ngân hàng thật (do giới hạn môi trường kiểm thử, chỉ mô phỏng trạng thái thanh toán).</w:t>
      </w:r>
    </w:p>
    <w:p w14:paraId="25FA3FF1" w14:textId="17B57326" w:rsidR="001F31A1" w:rsidRPr="001F31A1" w:rsidRDefault="001F31A1" w:rsidP="001F31A1">
      <w:pPr>
        <w:rPr>
          <w:lang w:val="vi-VN"/>
        </w:rPr>
      </w:pPr>
      <w:r w:rsidRPr="001F31A1">
        <w:rPr>
          <w:lang w:val="vi-VN"/>
        </w:rPr>
        <w:t>Khả năng chịu tải cực lớn (Stress Testing) vượt quá 10.000 người dùng đồng thời (do giới hạn phần cứng server kiểm thử).</w:t>
      </w:r>
    </w:p>
    <w:p w14:paraId="756E5B0F" w14:textId="0C73BBAC" w:rsidR="001F31A1" w:rsidRPr="001F31A1" w:rsidRDefault="001F31A1" w:rsidP="001F31A1">
      <w:pPr>
        <w:rPr>
          <w:lang w:val="vi-VN"/>
        </w:rPr>
      </w:pPr>
      <w:r w:rsidRPr="001F31A1">
        <w:rPr>
          <w:lang w:val="vi-VN"/>
        </w:rPr>
        <w:t>Kiểm thử bảo mật chuyên sâu (Penetration Testing) ở mức độ hacker mũ trắng.</w:t>
      </w:r>
    </w:p>
    <w:p w14:paraId="476BAA39" w14:textId="50872321" w:rsidR="00141017" w:rsidRDefault="0008042B" w:rsidP="002F6424">
      <w:pPr>
        <w:pStyle w:val="Kiu4"/>
      </w:pPr>
      <w:bookmarkStart w:id="53" w:name="_Toc241439048"/>
      <w:r w:rsidRPr="0008042B">
        <w:lastRenderedPageBreak/>
        <w:t>Chiến lược và Phương pháp kiểm thử (Test Approach/Strategy)</w:t>
      </w:r>
      <w:bookmarkEnd w:id="53"/>
    </w:p>
    <w:p w14:paraId="54C4A021" w14:textId="77777777" w:rsidR="004742A9" w:rsidRPr="004742A9" w:rsidRDefault="004742A9" w:rsidP="004742A9">
      <w:pPr>
        <w:rPr>
          <w:lang w:val="vi-VN"/>
        </w:rPr>
      </w:pPr>
      <w:r w:rsidRPr="004742A9">
        <w:rPr>
          <w:lang w:val="vi-VN"/>
        </w:rPr>
        <w:t>Nhóm sẽ áp dụng phương pháp kiểm thử hộp đen (Black-box testing) kết hợp với kiểm thử giao diện người dùng (UI Testing).</w:t>
      </w:r>
    </w:p>
    <w:p w14:paraId="1640023C" w14:textId="77777777" w:rsidR="004742A9" w:rsidRPr="004742A9" w:rsidRDefault="004742A9" w:rsidP="004742A9">
      <w:pPr>
        <w:rPr>
          <w:lang w:val="vi-VN"/>
        </w:rPr>
      </w:pPr>
    </w:p>
    <w:p w14:paraId="6289E7A2" w14:textId="786D5A60" w:rsidR="004742A9" w:rsidRPr="004742A9" w:rsidRDefault="004742A9" w:rsidP="004742A9">
      <w:pPr>
        <w:rPr>
          <w:lang w:val="vi-VN"/>
        </w:rPr>
      </w:pPr>
      <w:r w:rsidRPr="004742A9">
        <w:rPr>
          <w:lang w:val="vi-VN"/>
        </w:rPr>
        <w:t>Kiểm thử Đơn vị (Unit Testing): Thực hiện bởi developer trong quá trình viết code, tập trung vào các hàm xử lý logic như tính tổng tiền, kiểm tra ngày hợp lệ.</w:t>
      </w:r>
    </w:p>
    <w:p w14:paraId="04C1AE1C" w14:textId="16310D4A" w:rsidR="004742A9" w:rsidRPr="004742A9" w:rsidRDefault="004742A9" w:rsidP="004742A9">
      <w:pPr>
        <w:rPr>
          <w:lang w:val="vi-VN"/>
        </w:rPr>
      </w:pPr>
      <w:r w:rsidRPr="004742A9">
        <w:rPr>
          <w:lang w:val="vi-VN"/>
        </w:rPr>
        <w:t>Kiểm thử Tích hợp (Integration Testing): Kiểm tra sự tương tác giữa các module, ví dụ: Khi "Gọi dịch vụ", hệ thống phải cập nhật bảng tblDichVuDaDat và trừ số lượng trong kho tblDichVu.</w:t>
      </w:r>
    </w:p>
    <w:p w14:paraId="7E0DBE21" w14:textId="2C200322" w:rsidR="004742A9" w:rsidRPr="004742A9" w:rsidRDefault="004742A9" w:rsidP="00F15539">
      <w:pPr>
        <w:rPr>
          <w:lang w:val="vi-VN"/>
        </w:rPr>
      </w:pPr>
      <w:r w:rsidRPr="004742A9">
        <w:rPr>
          <w:lang w:val="vi-VN"/>
        </w:rPr>
        <w:t>Kiểm thử Hệ thống (System Testing): Kiểm thử toàn bộ luồng nghiệp vụ từ đầu đến cuối (End-to-End), ví dụ: Khách tìm phòng -&gt; Đặt phòng -&gt; Nhân viên Check-in -&gt; Gọi dịch vụ -&gt; Check-out -&gt; Xuất hóa đơn.</w:t>
      </w:r>
    </w:p>
    <w:p w14:paraId="5460C65A" w14:textId="07C794A6" w:rsidR="00664A52" w:rsidRDefault="004742A9" w:rsidP="00A22351">
      <w:pPr>
        <w:rPr>
          <w:lang w:val="vi-VN"/>
        </w:rPr>
      </w:pPr>
      <w:r w:rsidRPr="004742A9">
        <w:rPr>
          <w:lang w:val="vi-VN"/>
        </w:rPr>
        <w:t>Kiểm thử Giao diện (UI/UX): Đảm bảo giao diện Responsive trên Desktop, Tablet và Mobile; kiểm tra các thông báo lỗi (Toast Notification) và xác nhận hành động (Modal).</w:t>
      </w:r>
    </w:p>
    <w:p w14:paraId="1FA6436A" w14:textId="690C7C04" w:rsidR="00A22351" w:rsidRDefault="001F6DFD" w:rsidP="002F6424">
      <w:pPr>
        <w:pStyle w:val="Kiu4"/>
      </w:pPr>
      <w:bookmarkStart w:id="54" w:name="_Toc241439049"/>
      <w:r w:rsidRPr="001F6DFD">
        <w:t>Tiêu chí Đạt/Không đạt (Pass/Fail Criteria)</w:t>
      </w:r>
      <w:bookmarkEnd w:id="54"/>
    </w:p>
    <w:p w14:paraId="10754EEC" w14:textId="5545E55C" w:rsidR="00E6457A" w:rsidRPr="00E6457A" w:rsidRDefault="00E6457A" w:rsidP="00E6457A">
      <w:pPr>
        <w:rPr>
          <w:lang w:val="vi-VN"/>
        </w:rPr>
      </w:pPr>
      <w:r w:rsidRPr="00E6457A">
        <w:rPr>
          <w:lang w:val="vi-VN"/>
        </w:rPr>
        <w:t>Tiêu chí Đạt (Pass): Chức năng hoạt động đúng theo logic mô tả trong SRS. Không có lỗi nghiêm trọng (Critical/High) gây crash ứng dụng hoặc sai lệch dữ liệu tài chính. Giao diện hiển thị đúng trên trình duyệt Chrome và Edge.</w:t>
      </w:r>
    </w:p>
    <w:p w14:paraId="51E4D4A1" w14:textId="6C1CC4C3" w:rsidR="00E6457A" w:rsidRPr="00E6457A" w:rsidRDefault="00E6457A" w:rsidP="00C55EFD">
      <w:pPr>
        <w:rPr>
          <w:lang w:val="vi-VN"/>
        </w:rPr>
      </w:pPr>
      <w:r w:rsidRPr="00E6457A">
        <w:rPr>
          <w:lang w:val="vi-VN"/>
        </w:rPr>
        <w:t>Tiêu chí Không đạt (Fail): Phát sinh lỗi ngoại lệ (Exception) chưa được xử lý, tính toán sai tổng tiền hóa đơn, hoặc dữ liệu không được lưu vào SQL Server.</w:t>
      </w:r>
    </w:p>
    <w:p w14:paraId="15CD85F7" w14:textId="1BCE88E7" w:rsidR="00C55EFD" w:rsidRDefault="00661F25" w:rsidP="002F6424">
      <w:pPr>
        <w:pStyle w:val="Kiu4"/>
      </w:pPr>
      <w:bookmarkStart w:id="55" w:name="_Toc241439050"/>
      <w:r w:rsidRPr="00661F25">
        <w:t>Môi trường kiểm thử (Environmental Needs)</w:t>
      </w:r>
      <w:bookmarkEnd w:id="55"/>
    </w:p>
    <w:p w14:paraId="095838EC" w14:textId="03C5D5CE" w:rsidR="00794FA4" w:rsidRPr="00794FA4" w:rsidRDefault="00794FA4" w:rsidP="00794FA4">
      <w:pPr>
        <w:rPr>
          <w:lang w:val="vi-VN"/>
        </w:rPr>
      </w:pPr>
      <w:r w:rsidRPr="00794FA4">
        <w:rPr>
          <w:lang w:val="vi-VN"/>
        </w:rPr>
        <w:t>Phần cứng: Máy tính chạy hệ điều hành Windows.</w:t>
      </w:r>
    </w:p>
    <w:p w14:paraId="5C821BBD" w14:textId="57A7FE53" w:rsidR="00794FA4" w:rsidRPr="00794FA4" w:rsidRDefault="00794FA4" w:rsidP="00794FA4">
      <w:pPr>
        <w:rPr>
          <w:lang w:val="vi-VN"/>
        </w:rPr>
      </w:pPr>
      <w:r w:rsidRPr="00794FA4">
        <w:rPr>
          <w:lang w:val="vi-VN"/>
        </w:rPr>
        <w:t>Phần mềm máy chủ: IIS (Internet Information Services), SQL Server (cho cơ sở dữ liệu).</w:t>
      </w:r>
    </w:p>
    <w:p w14:paraId="6B9EE491" w14:textId="0EB6DE6D" w:rsidR="00794FA4" w:rsidRPr="00794FA4" w:rsidRDefault="00794FA4" w:rsidP="00794FA4">
      <w:pPr>
        <w:rPr>
          <w:lang w:val="vi-VN"/>
        </w:rPr>
      </w:pPr>
      <w:r w:rsidRPr="00794FA4">
        <w:rPr>
          <w:lang w:val="vi-VN"/>
        </w:rPr>
        <w:lastRenderedPageBreak/>
        <w:t>Trình duyệt: Google Chrome (phiên bản mới nhất), Microsoft Edge.</w:t>
      </w:r>
    </w:p>
    <w:p w14:paraId="18059DAE" w14:textId="49B36F68" w:rsidR="00C55EFD" w:rsidRPr="00794FA4" w:rsidRDefault="00794FA4" w:rsidP="00794FA4">
      <w:pPr>
        <w:rPr>
          <w:lang w:val="vi-VN"/>
        </w:rPr>
      </w:pPr>
      <w:r w:rsidRPr="00794FA4">
        <w:rPr>
          <w:lang w:val="vi-VN"/>
        </w:rPr>
        <w:t>Dữ liệu kiểm thử: Cơ sở dữ liệu mẫu bao gồm ít nhất 10 phòng, 5 loại phòng, 20 dịch vụ và 5 tài khoản nhân viên/khách hàng.</w:t>
      </w:r>
    </w:p>
    <w:p w14:paraId="7FFD16E2" w14:textId="77777777" w:rsidR="00A22351" w:rsidRDefault="00A22351" w:rsidP="00940BAF">
      <w:pPr>
        <w:rPr>
          <w:lang w:val="vi-VN"/>
        </w:rPr>
        <w:sectPr w:rsidR="00A22351" w:rsidSect="001A3D76">
          <w:headerReference w:type="default" r:id="rId26"/>
          <w:pgSz w:w="11906" w:h="16838" w:code="9"/>
          <w:pgMar w:top="1699" w:right="1138" w:bottom="1699" w:left="1987" w:header="1282" w:footer="1282" w:gutter="0"/>
          <w:cols w:space="720"/>
          <w:docGrid w:linePitch="360"/>
        </w:sectPr>
      </w:pPr>
    </w:p>
    <w:p w14:paraId="1B96ABEF" w14:textId="570A42C1" w:rsidR="001A5F7B" w:rsidRPr="00CF49E8" w:rsidRDefault="00F51CEF" w:rsidP="00CE71E5">
      <w:pPr>
        <w:pStyle w:val="Heading1"/>
        <w:rPr>
          <w:lang w:val="vi-VN"/>
        </w:rPr>
      </w:pPr>
      <w:bookmarkStart w:id="56" w:name="_Toc241439051"/>
      <w:r w:rsidRPr="00F51CEF">
        <w:lastRenderedPageBreak/>
        <w:t>CHECKLIST</w:t>
      </w:r>
      <w:bookmarkEnd w:id="56"/>
    </w:p>
    <w:p w14:paraId="7E4EB98D" w14:textId="469B03B3" w:rsidR="001A5F7B" w:rsidRDefault="00707C83" w:rsidP="00F011B9">
      <w:pPr>
        <w:pStyle w:val="Kiu5"/>
      </w:pPr>
      <w:bookmarkStart w:id="57" w:name="_Toc241439052"/>
      <w:r w:rsidRPr="00707C83">
        <w:t>Rà soát Kiến trúc và Cơ sở dữ liệu</w:t>
      </w:r>
      <w:bookmarkEnd w:id="57"/>
    </w:p>
    <w:p w14:paraId="1B39E956" w14:textId="5F9F8043" w:rsidR="007406F8" w:rsidRPr="007406F8" w:rsidRDefault="007406F8" w:rsidP="007406F8">
      <w:pPr>
        <w:rPr>
          <w:lang w:val="vi-VN"/>
        </w:rPr>
      </w:pPr>
      <w:r w:rsidRPr="007406F8">
        <w:rPr>
          <w:lang w:val="vi-VN"/>
        </w:rPr>
        <w:t>Dựa trên bảng checklist thiết kế, nhóm đã tiến hành rà soát cấu trúc cơ sở dữ liệu của QLHOMESTAY:</w:t>
      </w:r>
    </w:p>
    <w:p w14:paraId="3B0932ED" w14:textId="050884EE" w:rsidR="007406F8" w:rsidRPr="007406F8" w:rsidRDefault="007406F8" w:rsidP="007406F8">
      <w:pPr>
        <w:rPr>
          <w:lang w:val="vi-VN"/>
        </w:rPr>
      </w:pPr>
      <w:r w:rsidRPr="007406F8">
        <w:rPr>
          <w:lang w:val="vi-VN"/>
        </w:rPr>
        <w:t>Tính toàn vẹn dữ liệu:</w:t>
      </w:r>
    </w:p>
    <w:p w14:paraId="6AF384CA" w14:textId="77777777" w:rsidR="007406F8" w:rsidRPr="007406F8" w:rsidRDefault="007406F8" w:rsidP="007406F8">
      <w:pPr>
        <w:rPr>
          <w:lang w:val="vi-VN"/>
        </w:rPr>
      </w:pPr>
      <w:r w:rsidRPr="007406F8">
        <w:rPr>
          <w:lang w:val="vi-VN"/>
        </w:rPr>
        <w:t>Bảng tblKhachHang: Khóa chính là ma_kh, đảm bảo tính duy nhất. Các trường sdt, cccd được kiểm tra ràng buộc không null.</w:t>
      </w:r>
    </w:p>
    <w:p w14:paraId="1EE918E8" w14:textId="77777777" w:rsidR="007406F8" w:rsidRPr="007406F8" w:rsidRDefault="007406F8" w:rsidP="007406F8">
      <w:pPr>
        <w:rPr>
          <w:lang w:val="vi-VN"/>
        </w:rPr>
      </w:pPr>
      <w:r w:rsidRPr="007406F8">
        <w:rPr>
          <w:lang w:val="vi-VN"/>
        </w:rPr>
        <w:t>Bảng tblHoaDon: Các trường tiền (tien_phong, tien_dich_vu) có ràng buộc check &gt;= 0 để đảm bảo logic tài chính.</w:t>
      </w:r>
    </w:p>
    <w:p w14:paraId="4C748423" w14:textId="77777777" w:rsidR="007406F8" w:rsidRPr="007406F8" w:rsidRDefault="007406F8" w:rsidP="007406F8">
      <w:pPr>
        <w:rPr>
          <w:lang w:val="vi-VN"/>
        </w:rPr>
      </w:pPr>
      <w:r w:rsidRPr="007406F8">
        <w:rPr>
          <w:lang w:val="vi-VN"/>
        </w:rPr>
        <w:t>Bảng tblPhong: Ràng buộc khóa ngoại tham chiếu đến tblLoaiPhong và tblTinhTrangPhong được thiết lập chính xác để tránh dữ liệu rác.</w:t>
      </w:r>
    </w:p>
    <w:p w14:paraId="4C916F37" w14:textId="2CBD236E" w:rsidR="007406F8" w:rsidRPr="007406F8" w:rsidRDefault="007406F8" w:rsidP="007406F8">
      <w:pPr>
        <w:rPr>
          <w:lang w:val="vi-VN"/>
        </w:rPr>
      </w:pPr>
      <w:r w:rsidRPr="007406F8">
        <w:rPr>
          <w:lang w:val="vi-VN"/>
        </w:rPr>
        <w:t>Xử lý trạng thái:</w:t>
      </w:r>
    </w:p>
    <w:p w14:paraId="33DDD7D5" w14:textId="02645F0F" w:rsidR="00BC4AA5" w:rsidRPr="00707C83" w:rsidRDefault="007406F8" w:rsidP="007406F8">
      <w:pPr>
        <w:rPr>
          <w:lang w:val="vi-VN"/>
        </w:rPr>
      </w:pPr>
      <w:r w:rsidRPr="007406F8">
        <w:rPr>
          <w:lang w:val="vi-VN"/>
        </w:rPr>
        <w:t>Hệ thống quản lý trạng thái phòng rõ ràng: 1=Trống, 2=Đang sử dụng, 3=Đang dọn dẹp. Logic chuyển đổi trạng thái được thiết kế chặt chẽ trong các luồng Check-in/Check-out.</w:t>
      </w:r>
    </w:p>
    <w:p w14:paraId="2D314C3C" w14:textId="2B16ECC9" w:rsidR="001A5F7B" w:rsidRPr="00F011B9" w:rsidRDefault="000C1157" w:rsidP="00F011B9">
      <w:pPr>
        <w:pStyle w:val="Kiu5"/>
      </w:pPr>
      <w:bookmarkStart w:id="58" w:name="_Toc241439053"/>
      <w:r w:rsidRPr="00F011B9">
        <w:t>Rà soát Giao diện người dùng (UI Checklist)</w:t>
      </w:r>
      <w:bookmarkEnd w:id="58"/>
    </w:p>
    <w:p w14:paraId="68424BDB" w14:textId="77777777" w:rsidR="00735326" w:rsidRPr="00735326" w:rsidRDefault="00735326" w:rsidP="00735326">
      <w:pPr>
        <w:rPr>
          <w:lang w:val="vi-VN" w:eastAsia="vi-VN"/>
        </w:rPr>
      </w:pPr>
      <w:bookmarkStart w:id="59" w:name="_Toc744323645"/>
      <w:r w:rsidRPr="00735326">
        <w:rPr>
          <w:lang w:val="vi-VN" w:eastAsia="vi-VN"/>
        </w:rPr>
        <w:t>Tính nhất quán: Font chữ mặc định là Arial, sử dụng bảng màu đồng nhất cho các trạng thái (Active, Hover, Disabled).</w:t>
      </w:r>
    </w:p>
    <w:p w14:paraId="062A8997" w14:textId="77777777" w:rsidR="00735326" w:rsidRPr="00735326" w:rsidRDefault="00735326" w:rsidP="00735326">
      <w:pPr>
        <w:rPr>
          <w:lang w:val="vi-VN" w:eastAsia="vi-VN"/>
        </w:rPr>
      </w:pPr>
      <w:r w:rsidRPr="00735326">
        <w:rPr>
          <w:lang w:val="vi-VN" w:eastAsia="vi-VN"/>
        </w:rPr>
        <w:t>Phản hồi hệ thống:</w:t>
      </w:r>
    </w:p>
    <w:p w14:paraId="2B75DD9A" w14:textId="77777777" w:rsidR="00735326" w:rsidRPr="00735326" w:rsidRDefault="00735326" w:rsidP="00735326">
      <w:pPr>
        <w:rPr>
          <w:lang w:val="vi-VN" w:eastAsia="vi-VN"/>
        </w:rPr>
      </w:pPr>
      <w:r w:rsidRPr="00735326">
        <w:rPr>
          <w:lang w:val="vi-VN" w:eastAsia="vi-VN"/>
        </w:rPr>
        <w:t>Hệ thống có sử dụng Spinner/Progress Bar khi đang xử lý.</w:t>
      </w:r>
    </w:p>
    <w:p w14:paraId="535E8B96" w14:textId="77777777" w:rsidR="00735326" w:rsidRPr="00735326" w:rsidRDefault="00735326" w:rsidP="00735326">
      <w:pPr>
        <w:rPr>
          <w:lang w:val="vi-VN" w:eastAsia="vi-VN"/>
        </w:rPr>
      </w:pPr>
      <w:r w:rsidRPr="00735326">
        <w:rPr>
          <w:lang w:val="vi-VN" w:eastAsia="vi-VN"/>
        </w:rPr>
        <w:t>Các hành động quan trọng như "Hủy phiếu đặt" hoặc "Xóa nhân viên" đều có Modal xác nhận để ngăn chặn thao tác nhầm lẫn.</w:t>
      </w:r>
    </w:p>
    <w:p w14:paraId="527318A7" w14:textId="52286255" w:rsidR="00735326" w:rsidRPr="00735326" w:rsidRDefault="00735326" w:rsidP="00735326">
      <w:pPr>
        <w:rPr>
          <w:lang w:val="vi-VN" w:eastAsia="vi-VN"/>
        </w:rPr>
      </w:pPr>
      <w:r w:rsidRPr="00735326">
        <w:rPr>
          <w:lang w:val="vi-VN" w:eastAsia="vi-VN"/>
        </w:rPr>
        <w:t>Validation (Kiểm tra đầu vào):</w:t>
      </w:r>
    </w:p>
    <w:p w14:paraId="32C5B595" w14:textId="725141F3" w:rsidR="00735326" w:rsidRPr="00735326" w:rsidRDefault="00735326" w:rsidP="00735326">
      <w:pPr>
        <w:rPr>
          <w:lang w:val="vi-VN" w:eastAsia="vi-VN"/>
        </w:rPr>
      </w:pPr>
      <w:r w:rsidRPr="00735326">
        <w:rPr>
          <w:lang w:val="vi-VN" w:eastAsia="vi-VN"/>
        </w:rPr>
        <w:lastRenderedPageBreak/>
        <w:t>Form Đăng ký: Kiểm tra định dạng Email (đuôi @gmail.com), SĐT (bắt đầu bằng 0, 9 số), CCCD (9 số).</w:t>
      </w:r>
    </w:p>
    <w:p w14:paraId="6CF65E9E" w14:textId="65D3E90C" w:rsidR="00727C4D" w:rsidRPr="00242F5A" w:rsidRDefault="00735326" w:rsidP="00735326">
      <w:pPr>
        <w:rPr>
          <w:lang w:val="vi-VN" w:eastAsia="vi-VN"/>
        </w:rPr>
      </w:pPr>
      <w:r w:rsidRPr="00735326">
        <w:rPr>
          <w:lang w:val="vi-VN" w:eastAsia="vi-VN"/>
        </w:rPr>
        <w:t>Form Tìm phòng: Ngày đi (dateend) bắt buộc phải lớn hơn ngày đến (datestart).</w:t>
      </w:r>
    </w:p>
    <w:p w14:paraId="728C0355" w14:textId="103DA21E" w:rsidR="0072595F" w:rsidRPr="00E818FE" w:rsidRDefault="0072595F" w:rsidP="00E818FE">
      <w:pPr>
        <w:rPr>
          <w:lang w:val="vi-VN" w:eastAsia="vi-VN"/>
        </w:rPr>
      </w:pPr>
    </w:p>
    <w:bookmarkEnd w:id="59"/>
    <w:p w14:paraId="4E036DC2" w14:textId="77777777" w:rsidR="00A307DD" w:rsidRDefault="00A307DD">
      <w:pPr>
        <w:spacing w:after="0" w:line="240" w:lineRule="auto"/>
        <w:jc w:val="left"/>
        <w:rPr>
          <w:rFonts w:eastAsiaTheme="majorEastAsia" w:cstheme="majorBidi"/>
          <w:b/>
          <w:bCs/>
          <w:sz w:val="28"/>
          <w:szCs w:val="26"/>
          <w:lang w:val="vi-VN"/>
        </w:rPr>
        <w:sectPr w:rsidR="00A307DD" w:rsidSect="009E54AE">
          <w:headerReference w:type="default" r:id="rId27"/>
          <w:pgSz w:w="11906" w:h="16838" w:code="9"/>
          <w:pgMar w:top="1699" w:right="1138" w:bottom="1699" w:left="1987" w:header="1276" w:footer="1276" w:gutter="0"/>
          <w:cols w:space="720"/>
          <w:docGrid w:linePitch="360"/>
        </w:sectPr>
      </w:pPr>
    </w:p>
    <w:p w14:paraId="454D8032" w14:textId="31D72DBD" w:rsidR="001A5F7B" w:rsidRPr="00CF49E8" w:rsidRDefault="00DC05E4" w:rsidP="00CE71E5">
      <w:pPr>
        <w:pStyle w:val="Heading1"/>
        <w:rPr>
          <w:lang w:val="vi-VN"/>
        </w:rPr>
      </w:pPr>
      <w:bookmarkStart w:id="60" w:name="_Toc241439054"/>
      <w:r w:rsidRPr="00DC05E4">
        <w:lastRenderedPageBreak/>
        <w:t>TEST CASES</w:t>
      </w:r>
      <w:bookmarkEnd w:id="60"/>
    </w:p>
    <w:p w14:paraId="493BE20B" w14:textId="174D7C8C" w:rsidR="001A5F7B" w:rsidRDefault="003E7089" w:rsidP="00F011B9">
      <w:pPr>
        <w:pStyle w:val="6"/>
      </w:pPr>
      <w:bookmarkStart w:id="61" w:name="_Toc241439055"/>
      <w:r w:rsidRPr="003E7089">
        <w:t>Module Đăng ký và Đăng nhập</w:t>
      </w:r>
      <w:bookmarkEnd w:id="61"/>
    </w:p>
    <w:p w14:paraId="5C46A427" w14:textId="25E99C7A" w:rsidR="00CA0F69" w:rsidRPr="00CA0F69" w:rsidRDefault="00CA0F69" w:rsidP="0032134A">
      <w:pPr>
        <w:rPr>
          <w:lang w:val="vi-VN"/>
        </w:rPr>
      </w:pPr>
      <w:r w:rsidRPr="00CA0F69">
        <w:rPr>
          <w:lang w:val="vi-VN"/>
        </w:rPr>
        <w:t>Test Case 01: Đăng ký tài khoản khách hàng thành công</w:t>
      </w:r>
    </w:p>
    <w:p w14:paraId="2D898F81" w14:textId="0E24CD30" w:rsidR="00CA0F69" w:rsidRPr="00CA0F69" w:rsidRDefault="00CA0F69" w:rsidP="0032134A">
      <w:pPr>
        <w:rPr>
          <w:lang w:val="vi-VN"/>
        </w:rPr>
      </w:pPr>
      <w:r w:rsidRPr="00CA0F69">
        <w:rPr>
          <w:lang w:val="vi-VN"/>
        </w:rPr>
        <w:t>Mục đích: Kiểm tra chức năng đăng ký với thông tin hợp lệ.</w:t>
      </w:r>
    </w:p>
    <w:p w14:paraId="3AC2A4C6" w14:textId="34E06E40" w:rsidR="00CA0F69" w:rsidRPr="00CA0F69" w:rsidRDefault="00CA0F69" w:rsidP="0032134A">
      <w:pPr>
        <w:rPr>
          <w:lang w:val="vi-VN"/>
        </w:rPr>
      </w:pPr>
      <w:r w:rsidRPr="00CA0F69">
        <w:rPr>
          <w:lang w:val="vi-VN"/>
        </w:rPr>
        <w:t>Dữ liệu đầu vào: MaKH="kh001", Pass="123456", SĐT="0901234567", Email="test@gmail.com".</w:t>
      </w:r>
    </w:p>
    <w:p w14:paraId="7A4FF719" w14:textId="20F24F7D" w:rsidR="00CA0F69" w:rsidRPr="00CA0F69" w:rsidRDefault="00CA0F69" w:rsidP="0032134A">
      <w:pPr>
        <w:rPr>
          <w:lang w:val="vi-VN"/>
        </w:rPr>
      </w:pPr>
      <w:r w:rsidRPr="00CA0F69">
        <w:rPr>
          <w:lang w:val="vi-VN"/>
        </w:rPr>
        <w:t>Các bước thực hiện:</w:t>
      </w:r>
    </w:p>
    <w:p w14:paraId="47BC537D" w14:textId="0AE037C5" w:rsidR="00CA0F69" w:rsidRPr="00CA0F69" w:rsidRDefault="00CA0F69" w:rsidP="0032134A">
      <w:pPr>
        <w:rPr>
          <w:lang w:val="vi-VN"/>
        </w:rPr>
      </w:pPr>
      <w:r w:rsidRPr="00CA0F69">
        <w:rPr>
          <w:lang w:val="vi-VN"/>
        </w:rPr>
        <w:t>Truy cập trang Đăng ký.</w:t>
      </w:r>
    </w:p>
    <w:p w14:paraId="71D6F221" w14:textId="56C82D5F" w:rsidR="00CA0F69" w:rsidRPr="00CA0F69" w:rsidRDefault="00CA0F69" w:rsidP="0032134A">
      <w:pPr>
        <w:rPr>
          <w:lang w:val="vi-VN"/>
        </w:rPr>
      </w:pPr>
      <w:r w:rsidRPr="00CA0F69">
        <w:rPr>
          <w:lang w:val="vi-VN"/>
        </w:rPr>
        <w:t>Nhập đầy đủ thông tin hợp lệ vào form.</w:t>
      </w:r>
    </w:p>
    <w:p w14:paraId="3B7A2F8B" w14:textId="5881872D" w:rsidR="00CA0F69" w:rsidRPr="00CA0F69" w:rsidRDefault="00CA0F69" w:rsidP="0032134A">
      <w:pPr>
        <w:rPr>
          <w:lang w:val="vi-VN"/>
        </w:rPr>
      </w:pPr>
      <w:r w:rsidRPr="00CA0F69">
        <w:rPr>
          <w:lang w:val="vi-VN"/>
        </w:rPr>
        <w:t>Nhấn nút "Đăng ký".</w:t>
      </w:r>
    </w:p>
    <w:p w14:paraId="70895DDE" w14:textId="7C2BB83D" w:rsidR="00CA0F69" w:rsidRPr="00CA0F69" w:rsidRDefault="00CA0F69" w:rsidP="0032134A">
      <w:pPr>
        <w:rPr>
          <w:lang w:val="vi-VN"/>
        </w:rPr>
      </w:pPr>
      <w:r w:rsidRPr="00CA0F69">
        <w:rPr>
          <w:lang w:val="vi-VN"/>
        </w:rPr>
        <w:t>Kết quả mong đợi: Hệ thống thông báo "Đăng ký thành công", chuyển hướng về trang Đăng nhập, dữ liệu được lưu vào tblKhachHang.</w:t>
      </w:r>
    </w:p>
    <w:p w14:paraId="7DC8C1B5" w14:textId="3447F5C5" w:rsidR="00CA0F69" w:rsidRPr="00CA0F69" w:rsidRDefault="00CA0F69" w:rsidP="0032134A">
      <w:pPr>
        <w:rPr>
          <w:lang w:val="vi-VN"/>
        </w:rPr>
      </w:pPr>
      <w:r w:rsidRPr="00CA0F69">
        <w:rPr>
          <w:lang w:val="vi-VN"/>
        </w:rPr>
        <w:t>Test Case 02: Đăng ký thất bại do trùng Mã khách hàng</w:t>
      </w:r>
    </w:p>
    <w:p w14:paraId="620E9C45" w14:textId="47AC58EA" w:rsidR="00CA0F69" w:rsidRPr="00CA0F69" w:rsidRDefault="00CA0F69" w:rsidP="0032134A">
      <w:pPr>
        <w:rPr>
          <w:lang w:val="vi-VN"/>
        </w:rPr>
      </w:pPr>
      <w:r w:rsidRPr="00CA0F69">
        <w:rPr>
          <w:lang w:val="vi-VN"/>
        </w:rPr>
        <w:t>Mục đích: Kiểm tra ràng buộc Unique của MaKH.</w:t>
      </w:r>
    </w:p>
    <w:p w14:paraId="0F0A1A54" w14:textId="39DBD463" w:rsidR="00CA0F69" w:rsidRPr="00CA0F69" w:rsidRDefault="00CA0F69" w:rsidP="0032134A">
      <w:pPr>
        <w:rPr>
          <w:lang w:val="vi-VN"/>
        </w:rPr>
      </w:pPr>
      <w:r w:rsidRPr="00CA0F69">
        <w:rPr>
          <w:lang w:val="vi-VN"/>
        </w:rPr>
        <w:t>Dữ liệu đầu vào: MaKH đã tồn tại trong DB.</w:t>
      </w:r>
    </w:p>
    <w:p w14:paraId="11A0AE95" w14:textId="77777777" w:rsidR="00CA0F69" w:rsidRPr="00CA0F69" w:rsidRDefault="00CA0F69" w:rsidP="00CA0F69">
      <w:pPr>
        <w:rPr>
          <w:lang w:val="vi-VN"/>
        </w:rPr>
      </w:pPr>
      <w:r w:rsidRPr="00CA0F69">
        <w:rPr>
          <w:lang w:val="vi-VN"/>
        </w:rPr>
        <w:t>Kết quả mong đợi: Hệ thống báo lỗi "Tên tài khoản đã được sử dụng!".</w:t>
      </w:r>
    </w:p>
    <w:p w14:paraId="7518A2DF" w14:textId="77777777" w:rsidR="00CA0F69" w:rsidRPr="00CA0F69" w:rsidRDefault="00CA0F69" w:rsidP="00CA0F69">
      <w:pPr>
        <w:rPr>
          <w:lang w:val="vi-VN"/>
        </w:rPr>
      </w:pPr>
      <w:r w:rsidRPr="00CA0F69">
        <w:rPr>
          <w:lang w:val="vi-VN"/>
        </w:rPr>
        <w:t>Test Case 03: Đăng nhập Admin</w:t>
      </w:r>
    </w:p>
    <w:p w14:paraId="5C7A6417" w14:textId="77777777" w:rsidR="00CA0F69" w:rsidRPr="00CA0F69" w:rsidRDefault="00CA0F69" w:rsidP="00CA0F69">
      <w:pPr>
        <w:rPr>
          <w:lang w:val="vi-VN"/>
        </w:rPr>
      </w:pPr>
      <w:r w:rsidRPr="00CA0F69">
        <w:rPr>
          <w:lang w:val="vi-VN"/>
        </w:rPr>
        <w:t>Logic: Kiểm tra ma_nv và mat_khau trong tblNhanVien.</w:t>
      </w:r>
    </w:p>
    <w:p w14:paraId="2E4464F4" w14:textId="6EFDD24A" w:rsidR="005C1B97" w:rsidRPr="005C1B97" w:rsidRDefault="00CA0F69" w:rsidP="00CA0F69">
      <w:pPr>
        <w:rPr>
          <w:lang w:val="vi-VN"/>
        </w:rPr>
      </w:pPr>
      <w:r w:rsidRPr="00CA0F69">
        <w:rPr>
          <w:lang w:val="vi-VN"/>
        </w:rPr>
        <w:t>Kết quả mong đợi: Nếu đúng, chuyển vào trang Dashboard Admin. Nếu sai, báo "Login data is incorrect!".</w:t>
      </w:r>
    </w:p>
    <w:p w14:paraId="195B9EB5" w14:textId="18DBC473" w:rsidR="0013612E" w:rsidRDefault="00060A78" w:rsidP="00F011B9">
      <w:pPr>
        <w:pStyle w:val="6"/>
      </w:pPr>
      <w:bookmarkStart w:id="62" w:name="_Toc241439056"/>
      <w:r w:rsidRPr="00060A78">
        <w:t>Module Tìm kiếm và Đặt phòng (Client)</w:t>
      </w:r>
      <w:bookmarkEnd w:id="62"/>
    </w:p>
    <w:p w14:paraId="7EBC3EA2" w14:textId="04F772D0" w:rsidR="004B49CD" w:rsidRPr="004B49CD" w:rsidRDefault="004B49CD" w:rsidP="004B49CD">
      <w:pPr>
        <w:rPr>
          <w:lang w:val="vi-VN"/>
        </w:rPr>
      </w:pPr>
      <w:r>
        <w:t>Test Case 04: Tìm kiếm phòng theo ngày hợp lệ</w:t>
      </w:r>
    </w:p>
    <w:p w14:paraId="3CAB0FEF" w14:textId="23FC576D" w:rsidR="004B49CD" w:rsidRPr="004B49CD" w:rsidRDefault="004B49CD" w:rsidP="004B49CD">
      <w:pPr>
        <w:rPr>
          <w:lang w:val="vi-VN"/>
        </w:rPr>
      </w:pPr>
      <w:r w:rsidRPr="004B49CD">
        <w:rPr>
          <w:lang w:val="vi-VN"/>
        </w:rPr>
        <w:t>Dữ liệu: Ngày đến = Hôm nay, Ngày đi = Ngày mai.</w:t>
      </w:r>
    </w:p>
    <w:p w14:paraId="5468DDCC" w14:textId="22B2BD7A" w:rsidR="004B49CD" w:rsidRPr="004B49CD" w:rsidRDefault="004B49CD" w:rsidP="004B49CD">
      <w:pPr>
        <w:rPr>
          <w:lang w:val="vi-VN"/>
        </w:rPr>
      </w:pPr>
      <w:r w:rsidRPr="004B49CD">
        <w:rPr>
          <w:lang w:val="vi-VN"/>
        </w:rPr>
        <w:lastRenderedPageBreak/>
        <w:t>Logic: Hệ thống lọc các phòng có ma_tinh_trang không thuộc (1,2) trong khoảng thời gian đó.</w:t>
      </w:r>
    </w:p>
    <w:p w14:paraId="016E7369" w14:textId="3E1BB2BC" w:rsidR="004B49CD" w:rsidRPr="004B49CD" w:rsidRDefault="004B49CD" w:rsidP="004B49CD">
      <w:pPr>
        <w:rPr>
          <w:lang w:val="vi-VN"/>
        </w:rPr>
      </w:pPr>
      <w:r w:rsidRPr="004B49CD">
        <w:rPr>
          <w:lang w:val="vi-VN"/>
        </w:rPr>
        <w:t>Kết quả: Hiển thị danh sách phòng trống kèm giá và hình ảnh.</w:t>
      </w:r>
    </w:p>
    <w:p w14:paraId="22170005" w14:textId="47A49FBA" w:rsidR="004B49CD" w:rsidRPr="004B49CD" w:rsidRDefault="004B49CD" w:rsidP="004B49CD">
      <w:pPr>
        <w:rPr>
          <w:lang w:val="vi-VN"/>
        </w:rPr>
      </w:pPr>
      <w:r w:rsidRPr="00A437E9">
        <w:rPr>
          <w:lang w:val="vi-VN"/>
        </w:rPr>
        <w:t>Test Case 05: Đặt phòng Online</w:t>
      </w:r>
    </w:p>
    <w:p w14:paraId="2D45560A" w14:textId="11907CB6" w:rsidR="004B49CD" w:rsidRPr="004B49CD" w:rsidRDefault="004B49CD" w:rsidP="004B49CD">
      <w:pPr>
        <w:rPr>
          <w:lang w:val="vi-VN"/>
        </w:rPr>
      </w:pPr>
      <w:r w:rsidRPr="004B49CD">
        <w:rPr>
          <w:lang w:val="vi-VN"/>
        </w:rPr>
        <w:t>Điều kiện: Đã đăng nhập (Session["KH"] != null).</w:t>
      </w:r>
    </w:p>
    <w:p w14:paraId="730D1612" w14:textId="6F0D194C" w:rsidR="004B49CD" w:rsidRPr="004B49CD" w:rsidRDefault="004B49CD" w:rsidP="004B49CD">
      <w:pPr>
        <w:rPr>
          <w:lang w:val="vi-VN"/>
        </w:rPr>
      </w:pPr>
      <w:r w:rsidRPr="004B49CD">
        <w:rPr>
          <w:lang w:val="vi-VN"/>
        </w:rPr>
        <w:t>Hành động: Chọn phòng, nhấn "Đặt phòng".</w:t>
      </w:r>
    </w:p>
    <w:p w14:paraId="18E2D6DD" w14:textId="5814A739" w:rsidR="00C804C5" w:rsidRPr="00C9482E" w:rsidRDefault="004B49CD" w:rsidP="004B49CD">
      <w:pPr>
        <w:rPr>
          <w:lang w:val="vi-VN"/>
        </w:rPr>
      </w:pPr>
      <w:r w:rsidRPr="00C9482E">
        <w:rPr>
          <w:lang w:val="vi-VN"/>
        </w:rPr>
        <w:t>Xử lý hệ thống: Tạo bản ghi trong tblPhieuDatPhong với ma_tinh_trang = 1 (Chờ xác nhận). Tự động gán giờ 12:00 PM cho ngày đến/đi.</w:t>
      </w:r>
    </w:p>
    <w:p w14:paraId="37F30ABC" w14:textId="4148DF9F" w:rsidR="007B5E5D" w:rsidRDefault="00C9482E" w:rsidP="00F011B9">
      <w:pPr>
        <w:pStyle w:val="6"/>
      </w:pPr>
      <w:bookmarkStart w:id="63" w:name="_Toc241439057"/>
      <w:r w:rsidRPr="00C9482E">
        <w:t>Module Quản lý Vận hành (Admin)</w:t>
      </w:r>
      <w:bookmarkEnd w:id="63"/>
    </w:p>
    <w:p w14:paraId="3040FC83" w14:textId="70242B83" w:rsidR="00967672" w:rsidRPr="00967672" w:rsidRDefault="00967672" w:rsidP="00967672">
      <w:pPr>
        <w:rPr>
          <w:lang w:val="vi-VN"/>
        </w:rPr>
      </w:pPr>
      <w:r>
        <w:t>Test Case 06: Thực hiện Nhận phòng (Check-in)</w:t>
      </w:r>
    </w:p>
    <w:p w14:paraId="29017B5A" w14:textId="36A634A8" w:rsidR="00967672" w:rsidRPr="00967672" w:rsidRDefault="00967672" w:rsidP="00967672">
      <w:pPr>
        <w:rPr>
          <w:lang w:val="vi-VN"/>
        </w:rPr>
      </w:pPr>
      <w:r w:rsidRPr="00967672">
        <w:rPr>
          <w:lang w:val="vi-VN"/>
        </w:rPr>
        <w:t>Mục đích: Chuyển đổi trạng thái phiếu đặt và phòng khi khách đến.</w:t>
      </w:r>
    </w:p>
    <w:p w14:paraId="6716BC7D" w14:textId="213ED272" w:rsidR="00967672" w:rsidRPr="00967672" w:rsidRDefault="00967672" w:rsidP="00967672">
      <w:pPr>
        <w:rPr>
          <w:lang w:val="vi-VN"/>
        </w:rPr>
      </w:pPr>
      <w:r w:rsidRPr="00967672">
        <w:rPr>
          <w:lang w:val="vi-VN"/>
        </w:rPr>
        <w:t>Hành động: Admin nhấn nút "Nhận phòng" trên chi tiết phiếu đặt.</w:t>
      </w:r>
    </w:p>
    <w:p w14:paraId="268C20CF" w14:textId="021C28D9" w:rsidR="00967672" w:rsidRPr="00967672" w:rsidRDefault="00967672" w:rsidP="00967672">
      <w:pPr>
        <w:rPr>
          <w:lang w:val="vi-VN"/>
        </w:rPr>
      </w:pPr>
      <w:r w:rsidRPr="00A437E9">
        <w:rPr>
          <w:lang w:val="vi-VN"/>
        </w:rPr>
        <w:t>Xử lý hệ thống:</w:t>
      </w:r>
    </w:p>
    <w:p w14:paraId="0FE96BEB" w14:textId="1594DA78" w:rsidR="00967672" w:rsidRPr="00967672" w:rsidRDefault="00967672" w:rsidP="00967672">
      <w:pPr>
        <w:rPr>
          <w:lang w:val="vi-VN"/>
        </w:rPr>
      </w:pPr>
      <w:r w:rsidRPr="00967672">
        <w:rPr>
          <w:lang w:val="vi-VN"/>
        </w:rPr>
        <w:t>Cập nhật tblPhieuDatPhong: ma_tinh_trang = 2 (Đã nhận phòng).</w:t>
      </w:r>
    </w:p>
    <w:p w14:paraId="409DCF9B" w14:textId="0A8DF96D" w:rsidR="00967672" w:rsidRPr="00967672" w:rsidRDefault="00967672" w:rsidP="00967672">
      <w:pPr>
        <w:rPr>
          <w:lang w:val="vi-VN"/>
        </w:rPr>
      </w:pPr>
      <w:r w:rsidRPr="00967672">
        <w:rPr>
          <w:lang w:val="vi-VN"/>
        </w:rPr>
        <w:t>Cập nhật tblPhong: ma_tinh_trang = 2 (Đang sử dụng).</w:t>
      </w:r>
    </w:p>
    <w:p w14:paraId="017B877F" w14:textId="03A6772F" w:rsidR="00967672" w:rsidRPr="00967672" w:rsidRDefault="00967672" w:rsidP="00967672">
      <w:pPr>
        <w:rPr>
          <w:lang w:val="vi-VN"/>
        </w:rPr>
      </w:pPr>
      <w:r w:rsidRPr="00967672">
        <w:rPr>
          <w:lang w:val="vi-VN"/>
        </w:rPr>
        <w:t>Tạo mới tblHoaDon với trạng thái "Chưa thanh toán".</w:t>
      </w:r>
    </w:p>
    <w:p w14:paraId="422945CB" w14:textId="2436FC79" w:rsidR="00967672" w:rsidRPr="00967672" w:rsidRDefault="00967672" w:rsidP="00967672">
      <w:pPr>
        <w:rPr>
          <w:lang w:val="vi-VN"/>
        </w:rPr>
      </w:pPr>
      <w:r>
        <w:t>Test Case 07: Gọi dịch vụ cho phòng</w:t>
      </w:r>
    </w:p>
    <w:p w14:paraId="48582DDC" w14:textId="6C8082D9" w:rsidR="00967672" w:rsidRPr="00967672" w:rsidRDefault="00967672" w:rsidP="00967672">
      <w:pPr>
        <w:rPr>
          <w:lang w:val="vi-VN"/>
        </w:rPr>
      </w:pPr>
      <w:r w:rsidRPr="00967672">
        <w:rPr>
          <w:lang w:val="vi-VN"/>
        </w:rPr>
        <w:t>Dữ liệu: Chọn Dịch vụ A, Số lượng = 2.</w:t>
      </w:r>
    </w:p>
    <w:p w14:paraId="3F32A491" w14:textId="1928B752" w:rsidR="00967672" w:rsidRPr="00967672" w:rsidRDefault="00967672" w:rsidP="00967672">
      <w:pPr>
        <w:rPr>
          <w:lang w:val="vi-VN"/>
        </w:rPr>
      </w:pPr>
      <w:r w:rsidRPr="00A437E9">
        <w:rPr>
          <w:lang w:val="vi-VN"/>
        </w:rPr>
        <w:t>Logic kiểm tra: Kiểm tra tồn kho (ton_kho). Nếu số lượng gọi &lt;= tồn kho, cho phép gọi.</w:t>
      </w:r>
    </w:p>
    <w:p w14:paraId="765123B1" w14:textId="4A0D7B43" w:rsidR="00967672" w:rsidRPr="00967672" w:rsidRDefault="00967672" w:rsidP="00967672">
      <w:pPr>
        <w:rPr>
          <w:lang w:val="vi-VN"/>
        </w:rPr>
      </w:pPr>
      <w:r w:rsidRPr="00967672">
        <w:rPr>
          <w:lang w:val="vi-VN"/>
        </w:rPr>
        <w:t>Xử lý hệ thống: Trừ tồn kho, thêm bản ghi vào tblDichVuDaDat, cập nhật tổng tiền dự tính.</w:t>
      </w:r>
    </w:p>
    <w:p w14:paraId="3E3C2302" w14:textId="023E9535" w:rsidR="00967672" w:rsidRPr="00967672" w:rsidRDefault="00967672" w:rsidP="00967672">
      <w:pPr>
        <w:rPr>
          <w:lang w:val="vi-VN"/>
        </w:rPr>
      </w:pPr>
      <w:r>
        <w:t>Test Case 08: Thanh toán và Trả phòng (Check-out)</w:t>
      </w:r>
    </w:p>
    <w:p w14:paraId="443CA298" w14:textId="35EEB9E4" w:rsidR="00967672" w:rsidRPr="00967672" w:rsidRDefault="00967672" w:rsidP="00967672">
      <w:pPr>
        <w:rPr>
          <w:lang w:val="vi-VN"/>
        </w:rPr>
      </w:pPr>
      <w:r w:rsidRPr="00967672">
        <w:rPr>
          <w:lang w:val="vi-VN"/>
        </w:rPr>
        <w:t>Logic tính toán: Tổng tiền = Tiền phòng + Tiền dịch vụ + Phụ thu.</w:t>
      </w:r>
    </w:p>
    <w:p w14:paraId="787A44D5" w14:textId="225E3D0B" w:rsidR="00967672" w:rsidRPr="00967672" w:rsidRDefault="00967672" w:rsidP="00967672">
      <w:pPr>
        <w:rPr>
          <w:lang w:val="vi-VN"/>
        </w:rPr>
      </w:pPr>
      <w:r>
        <w:lastRenderedPageBreak/>
        <w:t>Hành động: Nhấn "Check-out".</w:t>
      </w:r>
    </w:p>
    <w:p w14:paraId="39A475AD" w14:textId="145897FB" w:rsidR="00967672" w:rsidRPr="00967672" w:rsidRDefault="00967672" w:rsidP="00967672">
      <w:pPr>
        <w:rPr>
          <w:lang w:val="vi-VN"/>
        </w:rPr>
      </w:pPr>
      <w:r w:rsidRPr="00A437E9">
        <w:rPr>
          <w:lang w:val="vi-VN"/>
        </w:rPr>
        <w:t>Kết quả:</w:t>
      </w:r>
    </w:p>
    <w:p w14:paraId="32A60B27" w14:textId="25CB2884" w:rsidR="00967672" w:rsidRPr="00967672" w:rsidRDefault="00967672" w:rsidP="00967672">
      <w:pPr>
        <w:rPr>
          <w:lang w:val="vi-VN"/>
        </w:rPr>
      </w:pPr>
      <w:r w:rsidRPr="00967672">
        <w:rPr>
          <w:lang w:val="vi-VN"/>
        </w:rPr>
        <w:t>tblHoaDon chuyển trạng thái sang "Đã thanh toán".</w:t>
      </w:r>
    </w:p>
    <w:p w14:paraId="43D04D48" w14:textId="7DDE097F" w:rsidR="00967672" w:rsidRPr="00967672" w:rsidRDefault="00967672" w:rsidP="00967672">
      <w:pPr>
        <w:rPr>
          <w:lang w:val="vi-VN"/>
        </w:rPr>
      </w:pPr>
      <w:r w:rsidRPr="00967672">
        <w:rPr>
          <w:lang w:val="vi-VN"/>
        </w:rPr>
        <w:t>tblPhong chuyển sang trạng thái 3 (Đang dọn dẹp).</w:t>
      </w:r>
    </w:p>
    <w:p w14:paraId="567724AC" w14:textId="2931A218" w:rsidR="00967672" w:rsidRDefault="00967672" w:rsidP="00967672">
      <w:r>
        <w:t>tblPhieuDatPhong chuyển sang Hoàn thành.</w:t>
      </w:r>
    </w:p>
    <w:p w14:paraId="15CE8E81" w14:textId="104C3888" w:rsidR="00E42502" w:rsidRDefault="00983677" w:rsidP="00F011B9">
      <w:pPr>
        <w:pStyle w:val="6"/>
      </w:pPr>
      <w:bookmarkStart w:id="64" w:name="_Toc241439058"/>
      <w:r w:rsidRPr="00983677">
        <w:t>Module Báo cáo và Thống kê</w:t>
      </w:r>
      <w:bookmarkEnd w:id="64"/>
    </w:p>
    <w:p w14:paraId="39E5D004" w14:textId="77777777" w:rsidR="00246534" w:rsidRPr="00246534" w:rsidRDefault="00246534" w:rsidP="00246534">
      <w:pPr>
        <w:rPr>
          <w:lang w:val="vi-VN"/>
        </w:rPr>
      </w:pPr>
      <w:r w:rsidRPr="00246534">
        <w:rPr>
          <w:lang w:val="vi-VN"/>
        </w:rPr>
        <w:t>Test Case 09: Thống kê doanh thu</w:t>
      </w:r>
    </w:p>
    <w:p w14:paraId="4069F714" w14:textId="77777777" w:rsidR="00246534" w:rsidRPr="00246534" w:rsidRDefault="00246534" w:rsidP="00246534">
      <w:pPr>
        <w:rPr>
          <w:lang w:val="vi-VN"/>
        </w:rPr>
      </w:pPr>
      <w:r w:rsidRPr="00246534">
        <w:rPr>
          <w:lang w:val="vi-VN"/>
        </w:rPr>
        <w:t>Hành động: Chọn khoảng thời gian (Tháng này).</w:t>
      </w:r>
    </w:p>
    <w:p w14:paraId="3C389B00" w14:textId="77777777" w:rsidR="00246534" w:rsidRPr="00246534" w:rsidRDefault="00246534" w:rsidP="00246534">
      <w:pPr>
        <w:rPr>
          <w:lang w:val="vi-VN"/>
        </w:rPr>
      </w:pPr>
      <w:r w:rsidRPr="00246534">
        <w:rPr>
          <w:lang w:val="vi-VN"/>
        </w:rPr>
        <w:t>Kết quả: Biểu đồ hiển thị đúng tổng doanh thu từ các hóa đơn có trạng thái "Đã thanh toán", chi tiết doanh thu phòng và dịch vụ khớp với dữ liệu trong DB.</w:t>
      </w:r>
    </w:p>
    <w:p w14:paraId="41D58393" w14:textId="77777777" w:rsidR="00983677" w:rsidRPr="00246534" w:rsidRDefault="00983677" w:rsidP="00246534">
      <w:pPr>
        <w:rPr>
          <w:lang w:val="vi-VN"/>
        </w:rPr>
      </w:pPr>
    </w:p>
    <w:p w14:paraId="1A6B0569" w14:textId="77777777" w:rsidR="00D94692" w:rsidRPr="007B5E5D" w:rsidRDefault="00D94692" w:rsidP="007B5E5D">
      <w:pPr>
        <w:rPr>
          <w:lang w:val="vi-VN"/>
        </w:rPr>
      </w:pPr>
    </w:p>
    <w:p w14:paraId="033641A1" w14:textId="77777777" w:rsidR="007E15DD" w:rsidRDefault="007E15DD">
      <w:pPr>
        <w:spacing w:after="0" w:line="240" w:lineRule="auto"/>
        <w:jc w:val="left"/>
        <w:rPr>
          <w:rFonts w:eastAsiaTheme="majorEastAsia" w:cstheme="majorBidi"/>
          <w:b/>
          <w:bCs/>
          <w:sz w:val="28"/>
          <w:szCs w:val="26"/>
          <w:lang w:val="vi-VN"/>
        </w:rPr>
        <w:sectPr w:rsidR="007E15DD" w:rsidSect="001A3D76">
          <w:headerReference w:type="default" r:id="rId28"/>
          <w:pgSz w:w="11906" w:h="16838" w:code="9"/>
          <w:pgMar w:top="1699" w:right="1138" w:bottom="1699" w:left="1987" w:header="1282" w:footer="1282" w:gutter="0"/>
          <w:cols w:space="720"/>
          <w:docGrid w:linePitch="360"/>
        </w:sectPr>
      </w:pPr>
    </w:p>
    <w:p w14:paraId="6AE45001" w14:textId="23E97D20" w:rsidR="001A5F7B" w:rsidRPr="00CF49E8" w:rsidRDefault="00CC7130" w:rsidP="00CE71E5">
      <w:pPr>
        <w:pStyle w:val="Heading1"/>
        <w:rPr>
          <w:lang w:val="vi-VN"/>
        </w:rPr>
      </w:pPr>
      <w:bookmarkStart w:id="65" w:name="_Toc241439059"/>
      <w:r w:rsidRPr="00CC7130">
        <w:rPr>
          <w:lang w:val="vi-VN"/>
        </w:rPr>
        <w:lastRenderedPageBreak/>
        <w:t>BÁO CÁO KẾT QUẢ VÀ ĐÁNH GIÁ RỦI RO</w:t>
      </w:r>
      <w:bookmarkEnd w:id="65"/>
    </w:p>
    <w:p w14:paraId="53DE36CA" w14:textId="33FBA34A" w:rsidR="001A5F7B" w:rsidRDefault="00867950" w:rsidP="00F011B9">
      <w:pPr>
        <w:pStyle w:val="7"/>
      </w:pPr>
      <w:bookmarkStart w:id="66" w:name="_Toc241439060"/>
      <w:r w:rsidRPr="00867950">
        <w:t>Tổng hợp lỗi phát hiện (Defect Report</w:t>
      </w:r>
      <w:bookmarkEnd w:id="66"/>
    </w:p>
    <w:p w14:paraId="5981C1AE" w14:textId="3099CFD1" w:rsidR="00FF61B5" w:rsidRPr="00FF61B5" w:rsidRDefault="00FF61B5" w:rsidP="00FF61B5">
      <w:pPr>
        <w:rPr>
          <w:lang w:val="vi-VN"/>
        </w:rPr>
      </w:pPr>
      <w:r w:rsidRPr="00FF61B5">
        <w:rPr>
          <w:lang w:val="vi-VN"/>
        </w:rPr>
        <w:t xml:space="preserve">Trong quá trình kiểm thử, nhóm đã phát hiện và ghi nhận các lỗi </w:t>
      </w:r>
      <w:r>
        <w:rPr>
          <w:lang w:val="vi-VN"/>
        </w:rPr>
        <w:t>sau:</w:t>
      </w:r>
    </w:p>
    <w:p w14:paraId="516ADEA2" w14:textId="320F7CA8" w:rsidR="00FF61B5" w:rsidRPr="00FF61B5" w:rsidRDefault="00FF61B5" w:rsidP="00FF61B5">
      <w:pPr>
        <w:rPr>
          <w:lang w:val="vi-VN"/>
        </w:rPr>
      </w:pPr>
      <w:r w:rsidRPr="00FF61B5">
        <w:rPr>
          <w:lang w:val="vi-VN"/>
        </w:rPr>
        <w:t>Lỗi logic ngày tháng (Severity: High): Khi tìm kiếm phòng, nếu nhập ngày đi &lt; ngày đến, hệ thống không báo lỗi mà trả về danh sách rỗng. -&gt; Đã khắc phục bằng cách thêm Validation.</w:t>
      </w:r>
    </w:p>
    <w:p w14:paraId="72516204" w14:textId="172DF4C0" w:rsidR="00FF61B5" w:rsidRPr="00FF61B5" w:rsidRDefault="00FF61B5" w:rsidP="00FF61B5">
      <w:pPr>
        <w:rPr>
          <w:lang w:val="vi-VN"/>
        </w:rPr>
      </w:pPr>
      <w:r w:rsidRPr="00FF61B5">
        <w:rPr>
          <w:lang w:val="vi-VN"/>
        </w:rPr>
        <w:t>Lỗi giao diện (Severity: Low): Trên màn hình Mobile, nút "Đặt phòng" bị lệch khỏi khung hình. -&gt; Đã khắc phục bằng CSS Media Query.</w:t>
      </w:r>
    </w:p>
    <w:p w14:paraId="1E7DB501" w14:textId="372A3874" w:rsidR="00156252" w:rsidRDefault="00FF61B5" w:rsidP="00FF61B5">
      <w:pPr>
        <w:rPr>
          <w:lang w:val="vi-VN"/>
        </w:rPr>
      </w:pPr>
      <w:r w:rsidRPr="00FF61B5">
        <w:rPr>
          <w:lang w:val="vi-VN"/>
        </w:rPr>
        <w:t>Lỗi dữ liệu (Severity: Medium): Cho phép nhập số lượng dịch vụ âm. -&gt; Đã thêm ràng buộc check &gt; 0 trong Database và Code.</w:t>
      </w:r>
    </w:p>
    <w:p w14:paraId="7A9A4F8C" w14:textId="28C951FB" w:rsidR="00832BD6" w:rsidRDefault="00832BD6" w:rsidP="00FF61B5">
      <w:pPr>
        <w:rPr>
          <w:lang w:val="vi-VN"/>
        </w:rPr>
      </w:pPr>
      <w:r>
        <w:rPr>
          <w:lang w:val="vi-VN"/>
        </w:rPr>
        <w:t xml:space="preserve">Sau đây là thống kê </w:t>
      </w:r>
      <w:r w:rsidR="00E06715">
        <w:rPr>
          <w:lang w:val="vi-VN"/>
        </w:rPr>
        <w:t xml:space="preserve">kết quả </w:t>
      </w:r>
      <w:r w:rsidR="00BC2A3F">
        <w:rPr>
          <w:lang w:val="vi-VN"/>
        </w:rPr>
        <w:t xml:space="preserve">Testcases </w:t>
      </w:r>
      <w:r>
        <w:rPr>
          <w:lang w:val="vi-VN"/>
        </w:rPr>
        <w:t>theo biểu đồ tròn:</w:t>
      </w:r>
    </w:p>
    <w:p w14:paraId="37F5FE5A" w14:textId="0838F38D" w:rsidR="00C717C8" w:rsidRDefault="00C717C8" w:rsidP="00FF61B5">
      <w:pPr>
        <w:rPr>
          <w:lang w:val="vi-VN"/>
        </w:rPr>
      </w:pPr>
      <w:r>
        <w:rPr>
          <w:lang w:val="vi-VN"/>
        </w:rPr>
        <w:t xml:space="preserve">Đầu tiên là Testcases 1 – Đăng nhập tổng có 36 test case. Trong đó có 36 test case có </w:t>
      </w:r>
      <w:r w:rsidR="00AA0921">
        <w:rPr>
          <w:lang w:val="vi-VN"/>
        </w:rPr>
        <w:t xml:space="preserve">kết quả </w:t>
      </w:r>
      <w:r>
        <w:rPr>
          <w:lang w:val="vi-VN"/>
        </w:rPr>
        <w:t xml:space="preserve">là PASS và 0 test case có </w:t>
      </w:r>
      <w:r w:rsidR="00AA0921">
        <w:rPr>
          <w:lang w:val="vi-VN"/>
        </w:rPr>
        <w:t xml:space="preserve">kết quả </w:t>
      </w:r>
      <w:r>
        <w:rPr>
          <w:lang w:val="vi-VN"/>
        </w:rPr>
        <w:t>là FAIL.</w:t>
      </w:r>
    </w:p>
    <w:p w14:paraId="6A0810C2" w14:textId="77777777" w:rsidR="00F011B9" w:rsidRDefault="00C717C8" w:rsidP="00F011B9">
      <w:pPr>
        <w:keepNext/>
        <w:ind w:firstLine="0"/>
        <w:jc w:val="center"/>
      </w:pPr>
      <w:r w:rsidRPr="00C717C8">
        <w:rPr>
          <w:noProof/>
          <w:lang w:val="vi-VN"/>
        </w:rPr>
        <w:drawing>
          <wp:inline distT="0" distB="0" distL="0" distR="0" wp14:anchorId="6774F171" wp14:editId="757277AB">
            <wp:extent cx="4625398" cy="3147237"/>
            <wp:effectExtent l="0" t="0" r="3810" b="0"/>
            <wp:docPr id="1896949936"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9936" name="Hình ảnh 1" descr="Ảnh có chứa ảnh chụp màn hình, văn bản, biểu đồ, vòng tròn&#10;&#10;Nội dung do AI tạo ra có thể không chính xác."/>
                    <pic:cNvPicPr/>
                  </pic:nvPicPr>
                  <pic:blipFill rotWithShape="1">
                    <a:blip r:embed="rId29"/>
                    <a:srcRect l="12041" r="12041"/>
                    <a:stretch>
                      <a:fillRect/>
                    </a:stretch>
                  </pic:blipFill>
                  <pic:spPr bwMode="auto">
                    <a:xfrm>
                      <a:off x="0" y="0"/>
                      <a:ext cx="4698598" cy="3197044"/>
                    </a:xfrm>
                    <a:prstGeom prst="rect">
                      <a:avLst/>
                    </a:prstGeom>
                    <a:ln>
                      <a:noFill/>
                    </a:ln>
                    <a:extLst>
                      <a:ext uri="{53640926-AAD7-44D8-BBD7-CCE9431645EC}">
                        <a14:shadowObscured xmlns:a14="http://schemas.microsoft.com/office/drawing/2010/main"/>
                      </a:ext>
                    </a:extLst>
                  </pic:spPr>
                </pic:pic>
              </a:graphicData>
            </a:graphic>
          </wp:inline>
        </w:drawing>
      </w:r>
    </w:p>
    <w:p w14:paraId="08B2D4D0" w14:textId="09FD33F5" w:rsidR="0036524F" w:rsidRDefault="00F011B9" w:rsidP="00F011B9">
      <w:pPr>
        <w:pStyle w:val="Caption"/>
      </w:pPr>
      <w:bookmarkStart w:id="67" w:name="_Toc225456142"/>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1</w:t>
      </w:r>
      <w:r w:rsidR="001361D4">
        <w:fldChar w:fldCharType="end"/>
      </w:r>
      <w:r>
        <w:rPr>
          <w:lang w:val="vi-VN"/>
        </w:rPr>
        <w:t xml:space="preserve">. </w:t>
      </w:r>
      <w:r w:rsidRPr="0021288B">
        <w:rPr>
          <w:lang w:val="vi-VN"/>
        </w:rPr>
        <w:t>Biểu đồ tròn thể hiện kết quả của Testcases 1 – Đăng nhập</w:t>
      </w:r>
      <w:bookmarkEnd w:id="67"/>
    </w:p>
    <w:p w14:paraId="2BDC0294" w14:textId="2B07F8AA" w:rsidR="00205A8D" w:rsidRDefault="00205A8D" w:rsidP="00205A8D">
      <w:pPr>
        <w:rPr>
          <w:lang w:val="vi-VN"/>
        </w:rPr>
      </w:pPr>
      <w:r>
        <w:rPr>
          <w:lang w:val="vi-VN"/>
        </w:rPr>
        <w:lastRenderedPageBreak/>
        <w:t xml:space="preserve">Tiếp theo là Testcases 2 – Đăng ký tổng có 83 test case. Trong đó có 49 test case có </w:t>
      </w:r>
      <w:r w:rsidR="007C215F">
        <w:rPr>
          <w:lang w:val="vi-VN"/>
        </w:rPr>
        <w:t xml:space="preserve">kết quả </w:t>
      </w:r>
      <w:r>
        <w:rPr>
          <w:lang w:val="vi-VN"/>
        </w:rPr>
        <w:t xml:space="preserve">là PASS và 34 test case có </w:t>
      </w:r>
      <w:r w:rsidR="007C215F">
        <w:rPr>
          <w:lang w:val="vi-VN"/>
        </w:rPr>
        <w:t xml:space="preserve">kết quả </w:t>
      </w:r>
      <w:r>
        <w:rPr>
          <w:lang w:val="vi-VN"/>
        </w:rPr>
        <w:t>là FAIL.</w:t>
      </w:r>
    </w:p>
    <w:p w14:paraId="7AF469ED" w14:textId="77777777" w:rsidR="00F011B9" w:rsidRDefault="006C5D19" w:rsidP="00F011B9">
      <w:pPr>
        <w:keepNext/>
        <w:ind w:firstLine="0"/>
        <w:jc w:val="center"/>
      </w:pPr>
      <w:r w:rsidRPr="006C5D19">
        <w:rPr>
          <w:noProof/>
          <w:lang w:val="vi-VN"/>
        </w:rPr>
        <w:drawing>
          <wp:inline distT="0" distB="0" distL="0" distR="0" wp14:anchorId="580416E5" wp14:editId="056A850E">
            <wp:extent cx="4925112" cy="2972215"/>
            <wp:effectExtent l="0" t="0" r="0" b="0"/>
            <wp:docPr id="216278097"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8097" name="Hình ảnh 1" descr="Ảnh có chứa ảnh chụp màn hình, văn bản, biểu đồ, vòng tròn&#10;&#10;Nội dung do AI tạo ra có thể không chính xác."/>
                    <pic:cNvPicPr/>
                  </pic:nvPicPr>
                  <pic:blipFill>
                    <a:blip r:embed="rId30"/>
                    <a:stretch>
                      <a:fillRect/>
                    </a:stretch>
                  </pic:blipFill>
                  <pic:spPr>
                    <a:xfrm>
                      <a:off x="0" y="0"/>
                      <a:ext cx="4925112" cy="2972215"/>
                    </a:xfrm>
                    <a:prstGeom prst="rect">
                      <a:avLst/>
                    </a:prstGeom>
                  </pic:spPr>
                </pic:pic>
              </a:graphicData>
            </a:graphic>
          </wp:inline>
        </w:drawing>
      </w:r>
    </w:p>
    <w:p w14:paraId="69A2130F" w14:textId="234B55FC" w:rsidR="00A90172" w:rsidRDefault="00F011B9" w:rsidP="00F011B9">
      <w:pPr>
        <w:pStyle w:val="Caption"/>
        <w:rPr>
          <w:lang w:val="vi-VN"/>
        </w:rPr>
      </w:pPr>
      <w:bookmarkStart w:id="68" w:name="_Toc225456143"/>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2</w:t>
      </w:r>
      <w:r w:rsidR="001361D4">
        <w:fldChar w:fldCharType="end"/>
      </w:r>
      <w:r>
        <w:rPr>
          <w:lang w:val="vi-VN"/>
        </w:rPr>
        <w:t xml:space="preserve">. </w:t>
      </w:r>
      <w:r w:rsidRPr="007A082C">
        <w:rPr>
          <w:lang w:val="vi-VN"/>
        </w:rPr>
        <w:t>Biểu đồ tròn thể hiện kết quả của Testcases 2 – Đăng ký</w:t>
      </w:r>
      <w:bookmarkEnd w:id="68"/>
    </w:p>
    <w:p w14:paraId="509743E6" w14:textId="77777777" w:rsidR="00F011B9" w:rsidRPr="00F011B9" w:rsidRDefault="00F011B9" w:rsidP="00F011B9">
      <w:pPr>
        <w:rPr>
          <w:lang w:val="vi-VN"/>
        </w:rPr>
      </w:pPr>
    </w:p>
    <w:p w14:paraId="178D2DD6" w14:textId="37AEA83A" w:rsidR="00A90172" w:rsidRDefault="00A90172" w:rsidP="00A90172">
      <w:pPr>
        <w:rPr>
          <w:lang w:val="vi-VN"/>
        </w:rPr>
      </w:pPr>
      <w:r>
        <w:rPr>
          <w:lang w:val="vi-VN"/>
        </w:rPr>
        <w:t xml:space="preserve">Tiếp theo là Testcases </w:t>
      </w:r>
      <w:r w:rsidR="00A04DC2">
        <w:rPr>
          <w:lang w:val="vi-VN"/>
        </w:rPr>
        <w:t xml:space="preserve">3 </w:t>
      </w:r>
      <w:r>
        <w:rPr>
          <w:lang w:val="vi-VN"/>
        </w:rPr>
        <w:t>–</w:t>
      </w:r>
      <w:r w:rsidR="00A04DC2">
        <w:rPr>
          <w:lang w:val="vi-VN"/>
        </w:rPr>
        <w:t xml:space="preserve"> Đặt phòng </w:t>
      </w:r>
      <w:r>
        <w:rPr>
          <w:lang w:val="vi-VN"/>
        </w:rPr>
        <w:t xml:space="preserve">tổng có </w:t>
      </w:r>
      <w:r w:rsidR="00D90729">
        <w:rPr>
          <w:lang w:val="vi-VN"/>
        </w:rPr>
        <w:t xml:space="preserve">33 </w:t>
      </w:r>
      <w:r>
        <w:rPr>
          <w:lang w:val="vi-VN"/>
        </w:rPr>
        <w:t xml:space="preserve">test case. Trong đó có </w:t>
      </w:r>
      <w:r w:rsidR="00445BD7">
        <w:rPr>
          <w:lang w:val="vi-VN"/>
        </w:rPr>
        <w:t xml:space="preserve">31 </w:t>
      </w:r>
      <w:r>
        <w:rPr>
          <w:lang w:val="vi-VN"/>
        </w:rPr>
        <w:t xml:space="preserve">test case có </w:t>
      </w:r>
      <w:r w:rsidR="007E3BAE">
        <w:rPr>
          <w:lang w:val="vi-VN"/>
        </w:rPr>
        <w:t xml:space="preserve">kết quả </w:t>
      </w:r>
      <w:r>
        <w:rPr>
          <w:lang w:val="vi-VN"/>
        </w:rPr>
        <w:t xml:space="preserve">là PASS và </w:t>
      </w:r>
      <w:r w:rsidR="00445BD7">
        <w:rPr>
          <w:lang w:val="vi-VN"/>
        </w:rPr>
        <w:t xml:space="preserve">2 </w:t>
      </w:r>
      <w:r>
        <w:rPr>
          <w:lang w:val="vi-VN"/>
        </w:rPr>
        <w:t xml:space="preserve">test case có </w:t>
      </w:r>
      <w:r w:rsidR="007E3BAE">
        <w:rPr>
          <w:lang w:val="vi-VN"/>
        </w:rPr>
        <w:t xml:space="preserve">kết quả </w:t>
      </w:r>
      <w:r>
        <w:rPr>
          <w:lang w:val="vi-VN"/>
        </w:rPr>
        <w:t>là FAIL.</w:t>
      </w:r>
    </w:p>
    <w:p w14:paraId="6B468CDD" w14:textId="77777777" w:rsidR="00F011B9" w:rsidRDefault="005B23A2" w:rsidP="00F011B9">
      <w:pPr>
        <w:keepNext/>
        <w:ind w:firstLine="0"/>
        <w:jc w:val="center"/>
      </w:pPr>
      <w:r w:rsidRPr="005B23A2">
        <w:rPr>
          <w:noProof/>
          <w:lang w:val="vi-VN"/>
        </w:rPr>
        <w:drawing>
          <wp:inline distT="0" distB="0" distL="0" distR="0" wp14:anchorId="7DC06455" wp14:editId="4A910E62">
            <wp:extent cx="4553237" cy="2749624"/>
            <wp:effectExtent l="0" t="0" r="0" b="0"/>
            <wp:docPr id="1878587584" name="Hình ảnh 1" descr="Ảnh có chứa văn bản, ảnh chụp màn hình, biểu đồ,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87584" name="Hình ảnh 1" descr="Ảnh có chứa văn bản, ảnh chụp màn hình, biểu đồ, biểu tượng&#10;&#10;Nội dung do AI tạo ra có thể không chính xác."/>
                    <pic:cNvPicPr/>
                  </pic:nvPicPr>
                  <pic:blipFill>
                    <a:blip r:embed="rId31"/>
                    <a:stretch>
                      <a:fillRect/>
                    </a:stretch>
                  </pic:blipFill>
                  <pic:spPr>
                    <a:xfrm>
                      <a:off x="0" y="0"/>
                      <a:ext cx="4557657" cy="2752293"/>
                    </a:xfrm>
                    <a:prstGeom prst="rect">
                      <a:avLst/>
                    </a:prstGeom>
                  </pic:spPr>
                </pic:pic>
              </a:graphicData>
            </a:graphic>
          </wp:inline>
        </w:drawing>
      </w:r>
    </w:p>
    <w:p w14:paraId="56691449" w14:textId="1567FAA2" w:rsidR="00017057" w:rsidRDefault="00F011B9" w:rsidP="00F011B9">
      <w:pPr>
        <w:pStyle w:val="Caption"/>
      </w:pPr>
      <w:bookmarkStart w:id="69" w:name="_Toc225456144"/>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3</w:t>
      </w:r>
      <w:r w:rsidR="001361D4">
        <w:fldChar w:fldCharType="end"/>
      </w:r>
      <w:r>
        <w:rPr>
          <w:lang w:val="vi-VN"/>
        </w:rPr>
        <w:t xml:space="preserve">. </w:t>
      </w:r>
      <w:r w:rsidRPr="00BC36B2">
        <w:rPr>
          <w:lang w:val="vi-VN"/>
        </w:rPr>
        <w:t>Biểu đồ tròn thể hiện kết quả của Testcases 3 – Đặt phòng</w:t>
      </w:r>
      <w:bookmarkEnd w:id="69"/>
    </w:p>
    <w:p w14:paraId="73345CFA" w14:textId="4AE9D8EA" w:rsidR="00230E5F" w:rsidRPr="00017057" w:rsidRDefault="00230E5F" w:rsidP="00017057">
      <w:pPr>
        <w:pStyle w:val="Caption"/>
        <w:rPr>
          <w:lang w:val="vi-VN"/>
        </w:rPr>
      </w:pPr>
    </w:p>
    <w:p w14:paraId="39995681" w14:textId="77777777" w:rsidR="005B23A2" w:rsidRDefault="005B23A2" w:rsidP="005B23A2">
      <w:pPr>
        <w:ind w:firstLine="0"/>
        <w:jc w:val="center"/>
        <w:rPr>
          <w:lang w:val="vi-VN"/>
        </w:rPr>
      </w:pPr>
    </w:p>
    <w:p w14:paraId="1D0FDC12" w14:textId="6760F5C5" w:rsidR="006D7EC6" w:rsidRDefault="006D7EC6" w:rsidP="006D7EC6">
      <w:pPr>
        <w:rPr>
          <w:lang w:val="vi-VN"/>
        </w:rPr>
      </w:pPr>
      <w:r>
        <w:rPr>
          <w:lang w:val="vi-VN"/>
        </w:rPr>
        <w:t xml:space="preserve">Tiếp theo là Testcases 4 – Sửa Thông tin cá nhân tổng có </w:t>
      </w:r>
      <w:r w:rsidR="004D2B18">
        <w:rPr>
          <w:lang w:val="vi-VN"/>
        </w:rPr>
        <w:t xml:space="preserve">99 </w:t>
      </w:r>
      <w:r>
        <w:rPr>
          <w:lang w:val="vi-VN"/>
        </w:rPr>
        <w:t xml:space="preserve">test case. Trong đó có </w:t>
      </w:r>
      <w:r w:rsidR="0045214C">
        <w:rPr>
          <w:lang w:val="vi-VN"/>
        </w:rPr>
        <w:t xml:space="preserve">29 </w:t>
      </w:r>
      <w:r>
        <w:rPr>
          <w:lang w:val="vi-VN"/>
        </w:rPr>
        <w:t xml:space="preserve">test case có </w:t>
      </w:r>
      <w:r w:rsidR="00F77D82">
        <w:rPr>
          <w:lang w:val="vi-VN"/>
        </w:rPr>
        <w:t xml:space="preserve">kết quả </w:t>
      </w:r>
      <w:r>
        <w:rPr>
          <w:lang w:val="vi-VN"/>
        </w:rPr>
        <w:t xml:space="preserve">là PASS và </w:t>
      </w:r>
      <w:r w:rsidR="0045214C">
        <w:rPr>
          <w:lang w:val="vi-VN"/>
        </w:rPr>
        <w:t xml:space="preserve">70 </w:t>
      </w:r>
      <w:r>
        <w:rPr>
          <w:lang w:val="vi-VN"/>
        </w:rPr>
        <w:t xml:space="preserve">test case có </w:t>
      </w:r>
      <w:r w:rsidR="00617598">
        <w:rPr>
          <w:lang w:val="vi-VN"/>
        </w:rPr>
        <w:t xml:space="preserve">kết quả </w:t>
      </w:r>
      <w:r>
        <w:rPr>
          <w:lang w:val="vi-VN"/>
        </w:rPr>
        <w:t>là FAIL.</w:t>
      </w:r>
    </w:p>
    <w:p w14:paraId="11A4454B" w14:textId="77777777" w:rsidR="00F011B9" w:rsidRDefault="007E501F" w:rsidP="00F011B9">
      <w:pPr>
        <w:keepNext/>
        <w:ind w:firstLine="0"/>
        <w:jc w:val="center"/>
      </w:pPr>
      <w:r w:rsidRPr="007E501F">
        <w:rPr>
          <w:noProof/>
          <w:lang w:val="vi-VN"/>
        </w:rPr>
        <w:drawing>
          <wp:inline distT="0" distB="0" distL="0" distR="0" wp14:anchorId="7536753C" wp14:editId="1304D779">
            <wp:extent cx="4934639" cy="2943636"/>
            <wp:effectExtent l="0" t="0" r="0" b="9525"/>
            <wp:docPr id="1013235271"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5271" name="Hình ảnh 1" descr="Ảnh có chứa ảnh chụp màn hình, văn bản, biểu đồ, vòng tròn&#10;&#10;Nội dung do AI tạo ra có thể không chính xác."/>
                    <pic:cNvPicPr/>
                  </pic:nvPicPr>
                  <pic:blipFill>
                    <a:blip r:embed="rId32"/>
                    <a:stretch>
                      <a:fillRect/>
                    </a:stretch>
                  </pic:blipFill>
                  <pic:spPr>
                    <a:xfrm>
                      <a:off x="0" y="0"/>
                      <a:ext cx="4934639" cy="2943636"/>
                    </a:xfrm>
                    <a:prstGeom prst="rect">
                      <a:avLst/>
                    </a:prstGeom>
                  </pic:spPr>
                </pic:pic>
              </a:graphicData>
            </a:graphic>
          </wp:inline>
        </w:drawing>
      </w:r>
    </w:p>
    <w:p w14:paraId="6B5003E1" w14:textId="3AD181F2" w:rsidR="007E501F" w:rsidRDefault="00F011B9" w:rsidP="00F011B9">
      <w:pPr>
        <w:pStyle w:val="Caption"/>
      </w:pPr>
      <w:bookmarkStart w:id="70" w:name="_Toc225456145"/>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4</w:t>
      </w:r>
      <w:r w:rsidR="001361D4">
        <w:fldChar w:fldCharType="end"/>
      </w:r>
      <w:r>
        <w:rPr>
          <w:lang w:val="vi-VN"/>
        </w:rPr>
        <w:t xml:space="preserve">. </w:t>
      </w:r>
      <w:r w:rsidRPr="00CE0E16">
        <w:rPr>
          <w:lang w:val="vi-VN"/>
        </w:rPr>
        <w:t>Biểu đồ tròn thể hiện kết quả của Testcases 4 – Sửa TT cá nhân</w:t>
      </w:r>
      <w:bookmarkEnd w:id="70"/>
    </w:p>
    <w:p w14:paraId="1B5B30FE" w14:textId="5807808A" w:rsidR="00CF23DE" w:rsidRDefault="00CF23DE" w:rsidP="007E501F">
      <w:pPr>
        <w:pStyle w:val="Caption"/>
        <w:rPr>
          <w:lang w:val="vi-VN"/>
        </w:rPr>
      </w:pPr>
    </w:p>
    <w:p w14:paraId="358E3D85" w14:textId="50A66328" w:rsidR="00371950" w:rsidRDefault="002F239C" w:rsidP="00371950">
      <w:pPr>
        <w:rPr>
          <w:lang w:val="vi-VN"/>
        </w:rPr>
      </w:pPr>
      <w:r>
        <w:rPr>
          <w:lang w:val="vi-VN"/>
        </w:rPr>
        <w:t xml:space="preserve">Cuối cùng </w:t>
      </w:r>
      <w:r w:rsidR="00371950">
        <w:rPr>
          <w:lang w:val="vi-VN"/>
        </w:rPr>
        <w:t xml:space="preserve">là Testcases 5 – </w:t>
      </w:r>
      <w:r w:rsidR="00CB314E">
        <w:rPr>
          <w:lang w:val="vi-VN"/>
        </w:rPr>
        <w:t xml:space="preserve">Đăng xuất </w:t>
      </w:r>
      <w:r w:rsidR="00371950">
        <w:rPr>
          <w:lang w:val="vi-VN"/>
        </w:rPr>
        <w:t xml:space="preserve">tổng có </w:t>
      </w:r>
      <w:r w:rsidR="006C5AFD">
        <w:rPr>
          <w:lang w:val="vi-VN"/>
        </w:rPr>
        <w:t xml:space="preserve">8 </w:t>
      </w:r>
      <w:r w:rsidR="00371950">
        <w:rPr>
          <w:lang w:val="vi-VN"/>
        </w:rPr>
        <w:t xml:space="preserve">test case. Trong đó có </w:t>
      </w:r>
      <w:r w:rsidR="006C5AFD">
        <w:rPr>
          <w:lang w:val="vi-VN"/>
        </w:rPr>
        <w:t xml:space="preserve">8 </w:t>
      </w:r>
      <w:r w:rsidR="00371950">
        <w:rPr>
          <w:lang w:val="vi-VN"/>
        </w:rPr>
        <w:t xml:space="preserve">test case có </w:t>
      </w:r>
      <w:r w:rsidR="00E779FC">
        <w:rPr>
          <w:lang w:val="vi-VN"/>
        </w:rPr>
        <w:t xml:space="preserve">kết quả </w:t>
      </w:r>
      <w:r w:rsidR="00371950">
        <w:rPr>
          <w:lang w:val="vi-VN"/>
        </w:rPr>
        <w:t xml:space="preserve">là PASS và </w:t>
      </w:r>
      <w:r w:rsidR="006C5AFD">
        <w:rPr>
          <w:lang w:val="vi-VN"/>
        </w:rPr>
        <w:t xml:space="preserve">0 </w:t>
      </w:r>
      <w:r w:rsidR="00371950">
        <w:rPr>
          <w:lang w:val="vi-VN"/>
        </w:rPr>
        <w:t xml:space="preserve">test case có </w:t>
      </w:r>
      <w:r w:rsidR="00E779FC">
        <w:rPr>
          <w:lang w:val="vi-VN"/>
        </w:rPr>
        <w:t xml:space="preserve">kết quả </w:t>
      </w:r>
      <w:r w:rsidR="00371950">
        <w:rPr>
          <w:lang w:val="vi-VN"/>
        </w:rPr>
        <w:t>là FAIL.</w:t>
      </w:r>
    </w:p>
    <w:p w14:paraId="0EAEE52B" w14:textId="77777777" w:rsidR="00F011B9" w:rsidRDefault="00D4439A" w:rsidP="00F011B9">
      <w:pPr>
        <w:keepNext/>
        <w:ind w:firstLine="0"/>
        <w:jc w:val="center"/>
      </w:pPr>
      <w:r w:rsidRPr="00D4439A">
        <w:rPr>
          <w:noProof/>
          <w:lang w:val="vi-VN"/>
        </w:rPr>
        <w:lastRenderedPageBreak/>
        <w:drawing>
          <wp:inline distT="0" distB="0" distL="0" distR="0" wp14:anchorId="23C2618D" wp14:editId="7030512E">
            <wp:extent cx="4877481" cy="2934109"/>
            <wp:effectExtent l="0" t="0" r="0" b="0"/>
            <wp:docPr id="578410509" name="Hình ảnh 1" descr="Ảnh có chứa văn bản, ảnh chụp màn hình,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0509" name="Hình ảnh 1" descr="Ảnh có chứa văn bản, ảnh chụp màn hình, biểu đồ, vòng tròn&#10;&#10;Nội dung do AI tạo ra có thể không chính xác."/>
                    <pic:cNvPicPr/>
                  </pic:nvPicPr>
                  <pic:blipFill>
                    <a:blip r:embed="rId33"/>
                    <a:stretch>
                      <a:fillRect/>
                    </a:stretch>
                  </pic:blipFill>
                  <pic:spPr>
                    <a:xfrm>
                      <a:off x="0" y="0"/>
                      <a:ext cx="4877481" cy="2934109"/>
                    </a:xfrm>
                    <a:prstGeom prst="rect">
                      <a:avLst/>
                    </a:prstGeom>
                  </pic:spPr>
                </pic:pic>
              </a:graphicData>
            </a:graphic>
          </wp:inline>
        </w:drawing>
      </w:r>
    </w:p>
    <w:p w14:paraId="4CAE3EE4" w14:textId="63C4A93B" w:rsidR="00112921" w:rsidRDefault="00F011B9" w:rsidP="00F011B9">
      <w:pPr>
        <w:pStyle w:val="Caption"/>
      </w:pPr>
      <w:bookmarkStart w:id="71" w:name="_Toc225456146"/>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5</w:t>
      </w:r>
      <w:r w:rsidR="001361D4">
        <w:fldChar w:fldCharType="end"/>
      </w:r>
      <w:r>
        <w:rPr>
          <w:lang w:val="vi-VN"/>
        </w:rPr>
        <w:t xml:space="preserve">. </w:t>
      </w:r>
      <w:r w:rsidRPr="00AA0A45">
        <w:rPr>
          <w:lang w:val="vi-VN"/>
        </w:rPr>
        <w:t>Biểu đồ tròn thể hiện kết quả của Testcases 5 – Đăng xuất</w:t>
      </w:r>
      <w:bookmarkEnd w:id="71"/>
    </w:p>
    <w:p w14:paraId="752B4EC9" w14:textId="77777777" w:rsidR="007B2A09" w:rsidRDefault="007B2A09" w:rsidP="007B2A09">
      <w:pPr>
        <w:rPr>
          <w:lang w:val="vi-VN"/>
        </w:rPr>
      </w:pPr>
    </w:p>
    <w:p w14:paraId="05DF4C46" w14:textId="0914B1D1" w:rsidR="007B2A09" w:rsidRDefault="0007301A" w:rsidP="007B2A09">
      <w:pPr>
        <w:rPr>
          <w:lang w:val="vi-VN"/>
        </w:rPr>
      </w:pPr>
      <w:r>
        <w:rPr>
          <w:lang w:val="vi-VN"/>
        </w:rPr>
        <w:t>Thống kê kết quả của 5 biểu đồ trên cho thấy tổng số test case Chức năng bao gồm 259 test case. Trong đó có 153 (59%) test case có kết quả là PASS</w:t>
      </w:r>
      <w:r w:rsidR="007A50CD">
        <w:rPr>
          <w:lang w:val="vi-VN"/>
        </w:rPr>
        <w:t xml:space="preserve"> và 106 (41%) test case có kết quả là FAIL.</w:t>
      </w:r>
      <w:r w:rsidR="00093B14">
        <w:rPr>
          <w:lang w:val="vi-VN"/>
        </w:rPr>
        <w:t xml:space="preserve"> Dựa vào kết quả trên cho thấy phần lớn test case FAIL là do lỗi xác thực thông tin của Chức năng Đăng ký hoặc Sửa thông tin cá nhân.</w:t>
      </w:r>
    </w:p>
    <w:p w14:paraId="22D414B6" w14:textId="79962D32" w:rsidR="0018005A" w:rsidRDefault="0026178A" w:rsidP="007B2A09">
      <w:pPr>
        <w:rPr>
          <w:lang w:val="vi-VN"/>
        </w:rPr>
      </w:pPr>
      <w:r>
        <w:rPr>
          <w:lang w:val="vi-VN"/>
        </w:rPr>
        <w:t>Dưới đây là các biểu đồ cột thể hiện các Lỗi theo Mức độ nghiêm trọng:</w:t>
      </w:r>
    </w:p>
    <w:p w14:paraId="6748D3BC" w14:textId="0FBAB836" w:rsidR="00000189" w:rsidRDefault="00000189" w:rsidP="00000189">
      <w:pPr>
        <w:rPr>
          <w:lang w:val="vi-VN"/>
        </w:rPr>
      </w:pPr>
      <w:r>
        <w:rPr>
          <w:lang w:val="vi-VN"/>
        </w:rPr>
        <w:t xml:space="preserve">Đầu tiên là Testcases 1 – Đăng nhập </w:t>
      </w:r>
      <w:r w:rsidR="0006167F">
        <w:rPr>
          <w:lang w:val="vi-VN"/>
        </w:rPr>
        <w:t>có 0 lỗi Critical, 26 lỗi High, 6 lỗi Medium và 4 lỗi Low.</w:t>
      </w:r>
    </w:p>
    <w:p w14:paraId="0831FD90" w14:textId="77777777" w:rsidR="00F011B9" w:rsidRDefault="00D218F8" w:rsidP="00F011B9">
      <w:pPr>
        <w:keepNext/>
        <w:ind w:firstLine="0"/>
        <w:jc w:val="center"/>
      </w:pPr>
      <w:r>
        <w:rPr>
          <w:noProof/>
        </w:rPr>
        <w:lastRenderedPageBreak/>
        <w:drawing>
          <wp:inline distT="0" distB="0" distL="0" distR="0" wp14:anchorId="6A2E2B28" wp14:editId="22F21A91">
            <wp:extent cx="3848986" cy="2392326"/>
            <wp:effectExtent l="0" t="0" r="18415" b="8255"/>
            <wp:docPr id="1976313734" name="Biểu đồ 1">
              <a:extLst xmlns:a="http://schemas.openxmlformats.org/drawingml/2006/main">
                <a:ext uri="{FF2B5EF4-FFF2-40B4-BE49-F238E27FC236}">
                  <a16:creationId xmlns:a16="http://schemas.microsoft.com/office/drawing/2014/main" id="{FB811B33-5D41-4160-8207-FB003FACB6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C7CBC9" w14:textId="08252AF7" w:rsidR="00D218F8" w:rsidRDefault="00F011B9" w:rsidP="00F011B9">
      <w:pPr>
        <w:pStyle w:val="Caption"/>
      </w:pPr>
      <w:bookmarkStart w:id="72" w:name="_Toc225456147"/>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6</w:t>
      </w:r>
      <w:r w:rsidR="001361D4">
        <w:fldChar w:fldCharType="end"/>
      </w:r>
      <w:r>
        <w:rPr>
          <w:lang w:val="vi-VN"/>
        </w:rPr>
        <w:t xml:space="preserve">. </w:t>
      </w:r>
      <w:r w:rsidRPr="00B73E5C">
        <w:rPr>
          <w:lang w:val="vi-VN"/>
        </w:rPr>
        <w:t>Biểu đồ cột của Testcase 1 thể hiện lỗi theo Mức độ nghiêm trọng</w:t>
      </w:r>
      <w:bookmarkEnd w:id="72"/>
    </w:p>
    <w:p w14:paraId="58E6B4A2" w14:textId="7093E543" w:rsidR="0006167F" w:rsidRDefault="0006167F" w:rsidP="0006167F">
      <w:pPr>
        <w:rPr>
          <w:lang w:val="vi-VN"/>
        </w:rPr>
      </w:pPr>
      <w:r>
        <w:rPr>
          <w:lang w:val="vi-VN"/>
        </w:rPr>
        <w:t xml:space="preserve">Tiếp theo là Testcases </w:t>
      </w:r>
      <w:r w:rsidR="00BE577F">
        <w:rPr>
          <w:lang w:val="vi-VN"/>
        </w:rPr>
        <w:t xml:space="preserve">2 </w:t>
      </w:r>
      <w:r>
        <w:rPr>
          <w:lang w:val="vi-VN"/>
        </w:rPr>
        <w:t xml:space="preserve">– Đăng nhập có </w:t>
      </w:r>
      <w:r w:rsidR="006F58BA">
        <w:rPr>
          <w:lang w:val="vi-VN"/>
        </w:rPr>
        <w:t>5</w:t>
      </w:r>
      <w:r>
        <w:rPr>
          <w:lang w:val="vi-VN"/>
        </w:rPr>
        <w:t xml:space="preserve"> lỗi Critical, </w:t>
      </w:r>
      <w:r w:rsidR="006F58BA">
        <w:rPr>
          <w:lang w:val="vi-VN"/>
        </w:rPr>
        <w:t xml:space="preserve">15 </w:t>
      </w:r>
      <w:r>
        <w:rPr>
          <w:lang w:val="vi-VN"/>
        </w:rPr>
        <w:t xml:space="preserve">lỗi High, </w:t>
      </w:r>
      <w:r w:rsidR="006F58BA">
        <w:rPr>
          <w:lang w:val="vi-VN"/>
        </w:rPr>
        <w:t xml:space="preserve">60 </w:t>
      </w:r>
      <w:r>
        <w:rPr>
          <w:lang w:val="vi-VN"/>
        </w:rPr>
        <w:t xml:space="preserve">lỗi Medium và </w:t>
      </w:r>
      <w:r w:rsidR="006F58BA">
        <w:rPr>
          <w:lang w:val="vi-VN"/>
        </w:rPr>
        <w:t>3</w:t>
      </w:r>
      <w:r>
        <w:rPr>
          <w:lang w:val="vi-VN"/>
        </w:rPr>
        <w:t xml:space="preserve"> lỗi Low.</w:t>
      </w:r>
    </w:p>
    <w:p w14:paraId="1AA0D4A4" w14:textId="77777777" w:rsidR="00F011B9" w:rsidRDefault="002221A7" w:rsidP="00F011B9">
      <w:pPr>
        <w:keepNext/>
        <w:ind w:firstLine="0"/>
        <w:jc w:val="center"/>
      </w:pPr>
      <w:r>
        <w:rPr>
          <w:noProof/>
        </w:rPr>
        <w:drawing>
          <wp:inline distT="0" distB="0" distL="0" distR="0" wp14:anchorId="76B630B2" wp14:editId="04DA013F">
            <wp:extent cx="3870252" cy="2407710"/>
            <wp:effectExtent l="0" t="0" r="16510" b="12065"/>
            <wp:docPr id="1696316849" name="Biểu đồ 1">
              <a:extLst xmlns:a="http://schemas.openxmlformats.org/drawingml/2006/main">
                <a:ext uri="{FF2B5EF4-FFF2-40B4-BE49-F238E27FC236}">
                  <a16:creationId xmlns:a16="http://schemas.microsoft.com/office/drawing/2014/main" id="{CF2A58E9-9EA0-4886-B48F-D9AF887B2D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DADCFD1" w14:textId="5215D5BA" w:rsidR="00B615DF" w:rsidRDefault="00F011B9" w:rsidP="00F011B9">
      <w:pPr>
        <w:pStyle w:val="Caption"/>
      </w:pPr>
      <w:bookmarkStart w:id="73" w:name="_Toc225456148"/>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7</w:t>
      </w:r>
      <w:r w:rsidR="001361D4">
        <w:fldChar w:fldCharType="end"/>
      </w:r>
      <w:r>
        <w:rPr>
          <w:lang w:val="vi-VN"/>
        </w:rPr>
        <w:t xml:space="preserve">. </w:t>
      </w:r>
      <w:r w:rsidRPr="00433BB3">
        <w:rPr>
          <w:lang w:val="vi-VN"/>
        </w:rPr>
        <w:t>Biểu đồ cột của Testcase 2 thể hiện lỗi theo Mức độ nghiêm trọng</w:t>
      </w:r>
      <w:bookmarkEnd w:id="73"/>
    </w:p>
    <w:p w14:paraId="18CA3EB2" w14:textId="565AAB2E" w:rsidR="00BE577F" w:rsidRDefault="00BE577F" w:rsidP="00BE577F">
      <w:pPr>
        <w:rPr>
          <w:lang w:val="vi-VN"/>
        </w:rPr>
      </w:pPr>
      <w:r>
        <w:rPr>
          <w:lang w:val="vi-VN"/>
        </w:rPr>
        <w:t xml:space="preserve">Tiếp theo là Testcases 3 – Đăng nhập có 0 lỗi Critical, 26 lỗi High, 6 lỗi Medium và </w:t>
      </w:r>
      <w:r w:rsidR="006F58BA">
        <w:rPr>
          <w:lang w:val="vi-VN"/>
        </w:rPr>
        <w:t>0</w:t>
      </w:r>
      <w:r>
        <w:rPr>
          <w:lang w:val="vi-VN"/>
        </w:rPr>
        <w:t xml:space="preserve"> lỗi Low.</w:t>
      </w:r>
    </w:p>
    <w:p w14:paraId="67B89F54" w14:textId="77777777" w:rsidR="00F011B9" w:rsidRDefault="00784685" w:rsidP="00F011B9">
      <w:pPr>
        <w:keepNext/>
        <w:ind w:firstLine="0"/>
        <w:jc w:val="center"/>
      </w:pPr>
      <w:r>
        <w:rPr>
          <w:noProof/>
        </w:rPr>
        <w:lastRenderedPageBreak/>
        <w:drawing>
          <wp:inline distT="0" distB="0" distL="0" distR="0" wp14:anchorId="5781DF03" wp14:editId="2C5551E1">
            <wp:extent cx="4527059" cy="2816229"/>
            <wp:effectExtent l="0" t="0" r="6985" b="3175"/>
            <wp:docPr id="1650569721" name="Biểu đồ 1">
              <a:extLst xmlns:a="http://schemas.openxmlformats.org/drawingml/2006/main">
                <a:ext uri="{FF2B5EF4-FFF2-40B4-BE49-F238E27FC236}">
                  <a16:creationId xmlns:a16="http://schemas.microsoft.com/office/drawing/2014/main" id="{AE2536AA-9057-464D-810D-D4F9FD29E1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F0D0A74" w14:textId="17C004E1" w:rsidR="00784685" w:rsidRDefault="00F011B9" w:rsidP="00F011B9">
      <w:pPr>
        <w:pStyle w:val="Caption"/>
      </w:pPr>
      <w:bookmarkStart w:id="74" w:name="_Toc225456149"/>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8</w:t>
      </w:r>
      <w:r w:rsidR="001361D4">
        <w:fldChar w:fldCharType="end"/>
      </w:r>
      <w:r>
        <w:rPr>
          <w:lang w:val="vi-VN"/>
        </w:rPr>
        <w:t xml:space="preserve">. </w:t>
      </w:r>
      <w:r w:rsidRPr="00CC5F8D">
        <w:rPr>
          <w:lang w:val="vi-VN"/>
        </w:rPr>
        <w:t>Biểu đồ cột của Testcase 3 thể hiện lỗi theo Mức độ nghiêm trọng</w:t>
      </w:r>
      <w:bookmarkEnd w:id="74"/>
    </w:p>
    <w:p w14:paraId="69455C40" w14:textId="77777777" w:rsidR="00247CF5" w:rsidRPr="00247CF5" w:rsidRDefault="00247CF5" w:rsidP="00247CF5">
      <w:pPr>
        <w:rPr>
          <w:lang w:val="vi-VN"/>
        </w:rPr>
      </w:pPr>
    </w:p>
    <w:p w14:paraId="733E4DC2" w14:textId="0E5E9AB9" w:rsidR="00BE577F" w:rsidRDefault="00BE577F" w:rsidP="00BE577F">
      <w:pPr>
        <w:rPr>
          <w:lang w:val="vi-VN"/>
        </w:rPr>
      </w:pPr>
      <w:r>
        <w:rPr>
          <w:lang w:val="vi-VN"/>
        </w:rPr>
        <w:t xml:space="preserve">Tiếp theo là Testcases 4 – Đăng nhập có </w:t>
      </w:r>
      <w:r w:rsidR="007E7E06">
        <w:rPr>
          <w:lang w:val="vi-VN"/>
        </w:rPr>
        <w:t>11</w:t>
      </w:r>
      <w:r>
        <w:rPr>
          <w:lang w:val="vi-VN"/>
        </w:rPr>
        <w:t xml:space="preserve"> lỗi Critical, </w:t>
      </w:r>
      <w:r w:rsidR="007E7E06">
        <w:rPr>
          <w:lang w:val="vi-VN"/>
        </w:rPr>
        <w:t>83</w:t>
      </w:r>
      <w:r>
        <w:rPr>
          <w:lang w:val="vi-VN"/>
        </w:rPr>
        <w:t xml:space="preserve"> lỗi High, </w:t>
      </w:r>
      <w:r w:rsidR="007E7E06">
        <w:rPr>
          <w:lang w:val="vi-VN"/>
        </w:rPr>
        <w:t>5</w:t>
      </w:r>
      <w:r>
        <w:rPr>
          <w:lang w:val="vi-VN"/>
        </w:rPr>
        <w:t xml:space="preserve"> lỗi Medium và</w:t>
      </w:r>
      <w:r w:rsidR="007E7E06">
        <w:rPr>
          <w:lang w:val="vi-VN"/>
        </w:rPr>
        <w:t xml:space="preserve"> 0</w:t>
      </w:r>
      <w:r>
        <w:rPr>
          <w:lang w:val="vi-VN"/>
        </w:rPr>
        <w:t xml:space="preserve"> lỗi Low.</w:t>
      </w:r>
    </w:p>
    <w:p w14:paraId="75513ABC" w14:textId="77777777" w:rsidR="00F011B9" w:rsidRDefault="007E7377" w:rsidP="00F011B9">
      <w:pPr>
        <w:keepNext/>
        <w:ind w:firstLine="0"/>
        <w:jc w:val="center"/>
      </w:pPr>
      <w:r>
        <w:rPr>
          <w:noProof/>
        </w:rPr>
        <w:drawing>
          <wp:inline distT="0" distB="0" distL="0" distR="0" wp14:anchorId="67C7E960" wp14:editId="7B50F4AB">
            <wp:extent cx="4548144" cy="2745472"/>
            <wp:effectExtent l="0" t="0" r="5080" b="17145"/>
            <wp:docPr id="691524285" name="Biểu đồ 1">
              <a:extLst xmlns:a="http://schemas.openxmlformats.org/drawingml/2006/main">
                <a:ext uri="{FF2B5EF4-FFF2-40B4-BE49-F238E27FC236}">
                  <a16:creationId xmlns:a16="http://schemas.microsoft.com/office/drawing/2014/main" id="{5C651808-E3F3-49FC-8E96-F42EC1AF1386}"/>
                </a:ext>
                <a:ext uri="{147F2762-F138-4A5C-976F-8EAC2B608ADB}">
                  <a16:predDERef xmlns:a16="http://schemas.microsoft.com/office/drawing/2014/main" pred="{F1ABEDCA-B6DE-4480-8BAE-15218F5CB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09DBDD2" w14:textId="60BD8842" w:rsidR="00F631CA" w:rsidRDefault="00F011B9" w:rsidP="00F011B9">
      <w:pPr>
        <w:pStyle w:val="Caption"/>
      </w:pPr>
      <w:bookmarkStart w:id="75" w:name="_Toc225456150"/>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9</w:t>
      </w:r>
      <w:r w:rsidR="001361D4">
        <w:fldChar w:fldCharType="end"/>
      </w:r>
      <w:r>
        <w:rPr>
          <w:lang w:val="vi-VN"/>
        </w:rPr>
        <w:t xml:space="preserve">. </w:t>
      </w:r>
      <w:r w:rsidRPr="003136DF">
        <w:rPr>
          <w:lang w:val="vi-VN"/>
        </w:rPr>
        <w:t>Biểu đồ cột của Testcase 4 thể hiện lỗi theo Mức độ nghiêm trọng</w:t>
      </w:r>
      <w:bookmarkEnd w:id="75"/>
    </w:p>
    <w:p w14:paraId="43CB8F1E" w14:textId="01404A02" w:rsidR="00BE577F" w:rsidRPr="00F631CA" w:rsidRDefault="00BE577F" w:rsidP="00F631CA">
      <w:pPr>
        <w:pStyle w:val="Caption"/>
        <w:rPr>
          <w:lang w:val="vi-VN"/>
        </w:rPr>
      </w:pPr>
    </w:p>
    <w:p w14:paraId="5A60F94D" w14:textId="3A7508D5" w:rsidR="00BE577F" w:rsidRDefault="00054458" w:rsidP="00BE577F">
      <w:pPr>
        <w:rPr>
          <w:lang w:val="vi-VN"/>
        </w:rPr>
      </w:pPr>
      <w:r>
        <w:rPr>
          <w:lang w:val="vi-VN"/>
        </w:rPr>
        <w:t>Cuối cùng</w:t>
      </w:r>
      <w:r w:rsidR="00BE577F">
        <w:rPr>
          <w:lang w:val="vi-VN"/>
        </w:rPr>
        <w:t xml:space="preserve"> là Testcases 5 – Đăng nhập có 0 lỗi Critical, 2 lỗi High, 6 lỗi Medium và </w:t>
      </w:r>
      <w:r w:rsidR="004A06BA">
        <w:rPr>
          <w:lang w:val="vi-VN"/>
        </w:rPr>
        <w:t>0</w:t>
      </w:r>
      <w:r w:rsidR="00BE577F">
        <w:rPr>
          <w:lang w:val="vi-VN"/>
        </w:rPr>
        <w:t xml:space="preserve"> lỗi Low.</w:t>
      </w:r>
    </w:p>
    <w:p w14:paraId="43BD5019" w14:textId="77777777" w:rsidR="00F011B9" w:rsidRDefault="003A6D50" w:rsidP="00F011B9">
      <w:pPr>
        <w:keepNext/>
        <w:ind w:firstLine="0"/>
        <w:jc w:val="center"/>
      </w:pPr>
      <w:r>
        <w:rPr>
          <w:noProof/>
        </w:rPr>
        <w:lastRenderedPageBreak/>
        <w:drawing>
          <wp:inline distT="0" distB="0" distL="0" distR="0" wp14:anchorId="5BCD2EDD" wp14:editId="698BC5CD">
            <wp:extent cx="4527060" cy="2821847"/>
            <wp:effectExtent l="0" t="0" r="6985" b="17145"/>
            <wp:docPr id="340416166" name="Biểu đồ 1">
              <a:extLst xmlns:a="http://schemas.openxmlformats.org/drawingml/2006/main">
                <a:ext uri="{FF2B5EF4-FFF2-40B4-BE49-F238E27FC236}">
                  <a16:creationId xmlns:a16="http://schemas.microsoft.com/office/drawing/2014/main" id="{9F035FA9-7ABF-44DE-BE4D-6AE4D244A8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C68FDF9" w14:textId="6238C66A" w:rsidR="00374476" w:rsidRDefault="00F011B9" w:rsidP="00F011B9">
      <w:pPr>
        <w:pStyle w:val="Caption"/>
      </w:pPr>
      <w:bookmarkStart w:id="76" w:name="_Toc225456151"/>
      <w:r>
        <w:t xml:space="preserve">Hình </w:t>
      </w:r>
      <w:r w:rsidR="001361D4">
        <w:fldChar w:fldCharType="begin"/>
      </w:r>
      <w:r w:rsidR="001361D4">
        <w:instrText xml:space="preserve"> STYLEREF 1 \s </w:instrText>
      </w:r>
      <w:r w:rsidR="001361D4">
        <w:fldChar w:fldCharType="separate"/>
      </w:r>
      <w:r w:rsidR="001361D4">
        <w:rPr>
          <w:noProof/>
        </w:rPr>
        <w:t>7</w:t>
      </w:r>
      <w:r w:rsidR="001361D4">
        <w:fldChar w:fldCharType="end"/>
      </w:r>
      <w:r w:rsidR="001361D4">
        <w:t>.</w:t>
      </w:r>
      <w:r w:rsidR="001361D4">
        <w:fldChar w:fldCharType="begin"/>
      </w:r>
      <w:r w:rsidR="001361D4">
        <w:instrText xml:space="preserve"> SEQ Hình \* ARABIC \s 1 </w:instrText>
      </w:r>
      <w:r w:rsidR="001361D4">
        <w:fldChar w:fldCharType="separate"/>
      </w:r>
      <w:r w:rsidR="001361D4">
        <w:rPr>
          <w:noProof/>
        </w:rPr>
        <w:t>10</w:t>
      </w:r>
      <w:r w:rsidR="001361D4">
        <w:fldChar w:fldCharType="end"/>
      </w:r>
      <w:r>
        <w:rPr>
          <w:lang w:val="vi-VN"/>
        </w:rPr>
        <w:t xml:space="preserve">. </w:t>
      </w:r>
      <w:r w:rsidRPr="00E04CB5">
        <w:rPr>
          <w:lang w:val="vi-VN"/>
        </w:rPr>
        <w:t>Biểu đồ cột của Testcase 5 thể hiện lỗi theo Mức độ nghiêm trọng</w:t>
      </w:r>
      <w:bookmarkEnd w:id="76"/>
    </w:p>
    <w:p w14:paraId="028F9C04" w14:textId="02551738" w:rsidR="00BE577F" w:rsidRDefault="00BE577F" w:rsidP="00374476">
      <w:pPr>
        <w:pStyle w:val="Caption"/>
        <w:rPr>
          <w:lang w:val="vi-VN"/>
        </w:rPr>
      </w:pPr>
    </w:p>
    <w:p w14:paraId="0AC08201" w14:textId="11A09C90" w:rsidR="00251795" w:rsidRPr="00251795" w:rsidRDefault="00251795" w:rsidP="00251795">
      <w:pPr>
        <w:rPr>
          <w:lang w:val="vi-VN"/>
        </w:rPr>
      </w:pPr>
      <w:r>
        <w:rPr>
          <w:lang w:val="vi-VN"/>
        </w:rPr>
        <w:t xml:space="preserve">Dựa vào các biểu đồ cột Thống kê các lỗi theo mức độ nghiêm trọng ở trên cho thấy hầu hết các lỗi Critical rơi vào các chức năng như Đăng ký, Sửa thông tin cá </w:t>
      </w:r>
      <w:r w:rsidR="00F64677">
        <w:rPr>
          <w:lang w:val="vi-VN"/>
        </w:rPr>
        <w:t>nhân. Điều này cho thấy rằng ngoài các lỗi liên quan tới Nghiệp vụ Đặt phòng là nghiệp vụ chính trong dự án Kiểm thử lần này thì bên cạnh đó việc xác minh thông tin Đăng ký/ Sửa thông tin cá nhân cũng cần phải ràng buộc chặt chẽ hơn, tránh đi các lỗi căn bản mà thường không ai mắc phải, tuân thủ quy tắc liên quan tới xác thực thông tin.</w:t>
      </w:r>
    </w:p>
    <w:p w14:paraId="0EE8CA1D" w14:textId="0F777CA8" w:rsidR="001A5F7B" w:rsidRDefault="005A114F" w:rsidP="00F011B9">
      <w:pPr>
        <w:pStyle w:val="7"/>
      </w:pPr>
      <w:bookmarkStart w:id="77" w:name="_Toc241439061"/>
      <w:r w:rsidRPr="005A114F">
        <w:t>Quản lý rủi ro và Kế hoạch dự phòng (Risks and Contingencies)</w:t>
      </w:r>
      <w:bookmarkEnd w:id="77"/>
    </w:p>
    <w:p w14:paraId="4ACDC75D" w14:textId="77777777" w:rsidR="002918D2" w:rsidRPr="00561C9A" w:rsidRDefault="002918D2" w:rsidP="002918D2">
      <w:pPr>
        <w:rPr>
          <w:lang w:val="vi-VN"/>
        </w:rPr>
      </w:pPr>
      <w:r w:rsidRPr="002918D2">
        <w:rPr>
          <w:lang w:val="vi-VN"/>
        </w:rPr>
        <w:t>Dựa trên kết quả thực nghiệm với tỷ lệ lỗi (Fail Rate) lên tới 41% và sự tồn tại của nhiều lỗi nghiêm trọng (Critical Defects) liên quan đến tính toàn vẹn dữ liệu và bảo mật phiên, việc xây dựng một chiến lược quản lý rủi ro là bắt buộc trước khi xem xét đưa hệ thống vào vận hành. Mục này phân tích các rủi ro tiềm ẩn, đánh giá mức độ tác động và đề xuất các phương án đối phó cụ thể.</w:t>
      </w:r>
    </w:p>
    <w:p w14:paraId="45760B27" w14:textId="77777777" w:rsidR="00361CD7" w:rsidRPr="00561C9A" w:rsidRDefault="00361CD7" w:rsidP="002918D2">
      <w:pPr>
        <w:rPr>
          <w:lang w:val="vi-VN"/>
        </w:rPr>
      </w:pPr>
    </w:p>
    <w:p w14:paraId="53661599" w14:textId="419D1F16" w:rsidR="002918D2" w:rsidRPr="00D86472" w:rsidRDefault="002918D2" w:rsidP="002918D2">
      <w:pPr>
        <w:rPr>
          <w:b/>
          <w:bCs/>
          <w:lang w:val="vi-VN"/>
        </w:rPr>
      </w:pPr>
      <w:r w:rsidRPr="00D86472">
        <w:rPr>
          <w:b/>
          <w:bCs/>
          <w:lang w:val="vi-VN"/>
        </w:rPr>
        <w:t>Đánh giá và Phân loại Rủi ro (Risk Assessment)</w:t>
      </w:r>
    </w:p>
    <w:p w14:paraId="0E576E1E" w14:textId="77777777" w:rsidR="002918D2" w:rsidRPr="002918D2" w:rsidRDefault="002918D2" w:rsidP="002918D2">
      <w:pPr>
        <w:rPr>
          <w:lang w:val="vi-VN"/>
        </w:rPr>
      </w:pPr>
      <w:r w:rsidRPr="002918D2">
        <w:rPr>
          <w:lang w:val="vi-VN"/>
        </w:rPr>
        <w:lastRenderedPageBreak/>
        <w:t>Nhóm kiểm thử sử dụng ma trận rủi ro (Risk Matrix) dựa trên hai yếu tố: Khả năng xảy ra (Probability) và Mức độ ảnh hưởng (Impact) để phân loại các rủi ro thành 3 cấp độ: Cao (High), Trung bình (Medium) và Thấp (Low).</w:t>
      </w:r>
    </w:p>
    <w:p w14:paraId="4B283F14" w14:textId="77777777" w:rsidR="002918D2" w:rsidRPr="002E06DE" w:rsidRDefault="002918D2" w:rsidP="002918D2">
      <w:pPr>
        <w:rPr>
          <w:b/>
          <w:bCs/>
          <w:lang w:val="vi-VN"/>
        </w:rPr>
      </w:pPr>
      <w:r w:rsidRPr="002E06DE">
        <w:rPr>
          <w:b/>
          <w:bCs/>
          <w:lang w:val="vi-VN"/>
        </w:rPr>
        <w:t>A. Rủi ro Dữ liệu (Data Integrity Risks) - Mức độ: CAO (CRITICAL)</w:t>
      </w:r>
    </w:p>
    <w:p w14:paraId="6208B55C" w14:textId="77777777" w:rsidR="002918D2" w:rsidRPr="002918D2" w:rsidRDefault="002918D2" w:rsidP="002918D2">
      <w:pPr>
        <w:rPr>
          <w:lang w:val="vi-VN"/>
        </w:rPr>
      </w:pPr>
      <w:r w:rsidRPr="002918D2">
        <w:rPr>
          <w:lang w:val="vi-VN"/>
        </w:rPr>
        <w:t>Đây là nhóm rủi ro nguy hiểm nhất hiện nay của hệ thống QLHOMESTAY.</w:t>
      </w:r>
    </w:p>
    <w:p w14:paraId="03227520" w14:textId="77777777" w:rsidR="002918D2" w:rsidRPr="002918D2" w:rsidRDefault="002918D2" w:rsidP="002918D2">
      <w:pPr>
        <w:rPr>
          <w:lang w:val="vi-VN"/>
        </w:rPr>
      </w:pPr>
      <w:r w:rsidRPr="002918D2">
        <w:rPr>
          <w:lang w:val="vi-VN"/>
        </w:rPr>
        <w:t>Mô tả: Hệ thống hiện tại thiếu các ràng buộc duy nhất (Unique Constraints) đối với các trường thông tin định danh quan trọng như Số Căn cước công dân (CCCD), Email và Số điện thoại (như đã chứng minh qua Test Case TC_Register_040, TC_Register_041).</w:t>
      </w:r>
    </w:p>
    <w:p w14:paraId="5BF3F2E9" w14:textId="77777777" w:rsidR="002918D2" w:rsidRPr="002918D2" w:rsidRDefault="002918D2" w:rsidP="002918D2">
      <w:pPr>
        <w:rPr>
          <w:lang w:val="vi-VN"/>
        </w:rPr>
      </w:pPr>
      <w:r w:rsidRPr="002918D2">
        <w:rPr>
          <w:lang w:val="vi-VN"/>
        </w:rPr>
        <w:t>Hệ quả:</w:t>
      </w:r>
    </w:p>
    <w:p w14:paraId="38BACDE2" w14:textId="77777777" w:rsidR="002918D2" w:rsidRPr="002918D2" w:rsidRDefault="002918D2" w:rsidP="002918D2">
      <w:pPr>
        <w:rPr>
          <w:lang w:val="vi-VN"/>
        </w:rPr>
      </w:pPr>
      <w:r w:rsidRPr="002918D2">
        <w:rPr>
          <w:lang w:val="vi-VN"/>
        </w:rPr>
        <w:t>Khách hàng có thể tạo hàng loạt tài khoản ảo để trục lợi khuyến mãi hoặc phá hoại (spam booking).</w:t>
      </w:r>
    </w:p>
    <w:p w14:paraId="71791D88" w14:textId="77777777" w:rsidR="002918D2" w:rsidRPr="002918D2" w:rsidRDefault="002918D2" w:rsidP="002918D2">
      <w:pPr>
        <w:rPr>
          <w:lang w:val="vi-VN"/>
        </w:rPr>
      </w:pPr>
      <w:r w:rsidRPr="002918D2">
        <w:rPr>
          <w:lang w:val="vi-VN"/>
        </w:rPr>
        <w:t>Dữ liệu khách hàng bị phân mảnh, gây khó khăn cho việc tra cứu lịch sử lưu trú và chăm sóc khách hàng.</w:t>
      </w:r>
    </w:p>
    <w:p w14:paraId="4E6EE0B8" w14:textId="77777777" w:rsidR="002918D2" w:rsidRPr="002918D2" w:rsidRDefault="002918D2" w:rsidP="002918D2">
      <w:pPr>
        <w:rPr>
          <w:lang w:val="vi-VN"/>
        </w:rPr>
      </w:pPr>
      <w:r w:rsidRPr="002918D2">
        <w:rPr>
          <w:lang w:val="vi-VN"/>
        </w:rPr>
        <w:t>Sai lệch trong báo cáo thống kê doanh thu và nhân khẩu học.</w:t>
      </w:r>
    </w:p>
    <w:p w14:paraId="0EAFC57E" w14:textId="77777777" w:rsidR="002918D2" w:rsidRPr="00000165" w:rsidRDefault="002918D2" w:rsidP="002918D2">
      <w:pPr>
        <w:rPr>
          <w:b/>
          <w:bCs/>
          <w:lang w:val="vi-VN"/>
        </w:rPr>
      </w:pPr>
      <w:r w:rsidRPr="00000165">
        <w:rPr>
          <w:b/>
          <w:bCs/>
          <w:lang w:val="vi-VN"/>
        </w:rPr>
        <w:t>B. Rủi ro Bảo mật và Riêng tư (Security &amp; Privacy Risks) - Mức độ: CAO</w:t>
      </w:r>
    </w:p>
    <w:p w14:paraId="083833AA" w14:textId="25D08C75" w:rsidR="002918D2" w:rsidRPr="002918D2" w:rsidRDefault="002918D2" w:rsidP="002918D2">
      <w:pPr>
        <w:rPr>
          <w:lang w:val="vi-VN"/>
        </w:rPr>
      </w:pPr>
      <w:r w:rsidRPr="002918D2">
        <w:rPr>
          <w:lang w:val="vi-VN"/>
        </w:rPr>
        <w:t>Mô tả:</w:t>
      </w:r>
      <w:r w:rsidR="00F544BF" w:rsidRPr="00F544BF">
        <w:rPr>
          <w:lang w:val="vi-VN"/>
        </w:rPr>
        <w:t xml:space="preserve"> </w:t>
      </w:r>
      <w:r w:rsidRPr="002918D2">
        <w:rPr>
          <w:lang w:val="vi-VN"/>
        </w:rPr>
        <w:t>Lỗi rò rỉ phiên làm việc (Session Leak) phát hiện tại</w:t>
      </w:r>
      <w:r w:rsidR="00F544BF" w:rsidRPr="00F544BF">
        <w:rPr>
          <w:lang w:val="vi-VN"/>
        </w:rPr>
        <w:t xml:space="preserve"> </w:t>
      </w:r>
      <w:r w:rsidRPr="002918D2">
        <w:rPr>
          <w:lang w:val="vi-VN"/>
        </w:rPr>
        <w:t>TC_Booking_013</w:t>
      </w:r>
      <w:r w:rsidR="00F544BF" w:rsidRPr="00F544BF">
        <w:rPr>
          <w:lang w:val="vi-VN"/>
        </w:rPr>
        <w:t xml:space="preserve"> </w:t>
      </w:r>
      <w:r w:rsidRPr="002918D2">
        <w:rPr>
          <w:lang w:val="vi-VN"/>
        </w:rPr>
        <w:t>cho thấy hệ thống không xóa sạch dữ liệu tạm (Cache/Session) khi người dùng đăng xuất.</w:t>
      </w:r>
    </w:p>
    <w:p w14:paraId="6F22BFC5" w14:textId="77777777" w:rsidR="002918D2" w:rsidRPr="002918D2" w:rsidRDefault="002918D2" w:rsidP="002918D2">
      <w:pPr>
        <w:rPr>
          <w:lang w:val="vi-VN"/>
        </w:rPr>
      </w:pPr>
      <w:r w:rsidRPr="002918D2">
        <w:rPr>
          <w:lang w:val="vi-VN"/>
        </w:rPr>
        <w:t>Hệ quả:</w:t>
      </w:r>
    </w:p>
    <w:p w14:paraId="2323DF8E" w14:textId="77777777" w:rsidR="002918D2" w:rsidRPr="002918D2" w:rsidRDefault="002918D2" w:rsidP="002918D2">
      <w:pPr>
        <w:rPr>
          <w:lang w:val="vi-VN"/>
        </w:rPr>
      </w:pPr>
      <w:r w:rsidRPr="002918D2">
        <w:rPr>
          <w:lang w:val="vi-VN"/>
        </w:rPr>
        <w:t>Trong môi trường công cộng (ví dụ: máy tính tại sảnh lễ tân), người dùng sau có thể vô tình nhìn thấy thông tin cá nhân, lịch trình hoặc đơn đặt phòng của người dùng trước.</w:t>
      </w:r>
    </w:p>
    <w:p w14:paraId="32440F26" w14:textId="77777777" w:rsidR="002918D2" w:rsidRPr="002918D2" w:rsidRDefault="002918D2" w:rsidP="002918D2">
      <w:pPr>
        <w:rPr>
          <w:lang w:val="vi-VN"/>
        </w:rPr>
      </w:pPr>
      <w:r w:rsidRPr="002918D2">
        <w:rPr>
          <w:lang w:val="vi-VN"/>
        </w:rPr>
        <w:t>Vi phạm nghiêm trọng các quy định về bảo mật thông tin cá nhân, làm mất uy tín của Homestay.</w:t>
      </w:r>
    </w:p>
    <w:p w14:paraId="7805DFFF" w14:textId="77777777" w:rsidR="002918D2" w:rsidRPr="00904F7F" w:rsidRDefault="002918D2" w:rsidP="002918D2">
      <w:pPr>
        <w:rPr>
          <w:b/>
          <w:bCs/>
          <w:lang w:val="vi-VN"/>
        </w:rPr>
      </w:pPr>
      <w:r w:rsidRPr="00904F7F">
        <w:rPr>
          <w:b/>
          <w:bCs/>
          <w:lang w:val="vi-VN"/>
        </w:rPr>
        <w:lastRenderedPageBreak/>
        <w:t>C. Rủi ro Vận hành và Nghiệp vụ (Operational Risks) - Mức độ: TRUNG BÌNH</w:t>
      </w:r>
    </w:p>
    <w:p w14:paraId="146F2683" w14:textId="77777777" w:rsidR="002918D2" w:rsidRPr="002918D2" w:rsidRDefault="002918D2" w:rsidP="002918D2">
      <w:pPr>
        <w:rPr>
          <w:lang w:val="vi-VN"/>
        </w:rPr>
      </w:pPr>
      <w:r w:rsidRPr="002918D2">
        <w:rPr>
          <w:lang w:val="vi-VN"/>
        </w:rPr>
        <w:t>Mô tả: Các lỗi về đồng bộ trạng thái (Ví dụ: Khách hủy phòng nhưng Admin vẫn thấy "Đã nhận" - TC_Booking_023) và thiếu validation chặt chẽ ở khâu "Sửa đổi thông tin".</w:t>
      </w:r>
    </w:p>
    <w:p w14:paraId="07252039" w14:textId="77777777" w:rsidR="002918D2" w:rsidRPr="002918D2" w:rsidRDefault="002918D2" w:rsidP="002918D2">
      <w:pPr>
        <w:rPr>
          <w:lang w:val="vi-VN"/>
        </w:rPr>
      </w:pPr>
      <w:r w:rsidRPr="002918D2">
        <w:rPr>
          <w:lang w:val="vi-VN"/>
        </w:rPr>
        <w:t>Hệ quả:</w:t>
      </w:r>
    </w:p>
    <w:p w14:paraId="3651D9C3" w14:textId="77777777" w:rsidR="002918D2" w:rsidRPr="002918D2" w:rsidRDefault="002918D2" w:rsidP="002918D2">
      <w:pPr>
        <w:rPr>
          <w:lang w:val="vi-VN"/>
        </w:rPr>
      </w:pPr>
      <w:r w:rsidRPr="002918D2">
        <w:rPr>
          <w:lang w:val="vi-VN"/>
        </w:rPr>
        <w:t>Double Booking (Đặt trùng): Nhân viên lễ tân có thể giữ phòng cho một đơn đã hủy, trong khi từ chối khách hàng vãng lai mới đến, gây lãng phí công suất phòng (Vacancy Loss).</w:t>
      </w:r>
    </w:p>
    <w:p w14:paraId="7D1BEA5F" w14:textId="77777777" w:rsidR="002918D2" w:rsidRPr="002918D2" w:rsidRDefault="002918D2" w:rsidP="002918D2">
      <w:pPr>
        <w:rPr>
          <w:lang w:val="vi-VN"/>
        </w:rPr>
      </w:pPr>
      <w:r w:rsidRPr="002918D2">
        <w:rPr>
          <w:lang w:val="vi-VN"/>
        </w:rPr>
        <w:t>Dữ liệu rác: Việc cho phép nhập tên chứa ký tự đặc biệt hoặc toàn số ($$$, 1234) gây thiếu chuyên nghiệp khi xuất hóa đơn hoặc in phiếu nhận phòng.</w:t>
      </w:r>
    </w:p>
    <w:p w14:paraId="32FB4B3A" w14:textId="7DF32821" w:rsidR="002918D2" w:rsidRPr="00415489" w:rsidRDefault="002918D2" w:rsidP="002918D2">
      <w:pPr>
        <w:rPr>
          <w:b/>
          <w:bCs/>
          <w:lang w:val="vi-VN"/>
        </w:rPr>
      </w:pPr>
      <w:r w:rsidRPr="00415489">
        <w:rPr>
          <w:b/>
          <w:bCs/>
          <w:lang w:val="vi-VN"/>
        </w:rPr>
        <w:t>Kế hoạch Dự phòng và Biện pháp Giảm thiểu (Mitigation &amp; Contingency Plan)</w:t>
      </w:r>
    </w:p>
    <w:p w14:paraId="6D81CEB4" w14:textId="77777777" w:rsidR="002918D2" w:rsidRPr="002918D2" w:rsidRDefault="002918D2" w:rsidP="002918D2">
      <w:pPr>
        <w:rPr>
          <w:lang w:val="vi-VN"/>
        </w:rPr>
      </w:pPr>
      <w:r w:rsidRPr="002918D2">
        <w:rPr>
          <w:lang w:val="vi-VN"/>
        </w:rPr>
        <w:t>Đối với mỗi nhóm rủi ro đã xác định, nhóm đề xuất chiến lược "Phòng ngừa" (Preventive - thực hiện ngay để giảm xác suất) và "Ứng phó" (Corrective - thực hiện khi rủi ro xảy ra).</w:t>
      </w:r>
    </w:p>
    <w:tbl>
      <w:tblPr>
        <w:tblW w:w="0" w:type="auto"/>
        <w:tblCellSpacing w:w="15" w:type="dxa"/>
        <w:tblCellMar>
          <w:left w:w="0" w:type="dxa"/>
          <w:right w:w="0" w:type="dxa"/>
        </w:tblCellMar>
        <w:tblLook w:val="04A0" w:firstRow="1" w:lastRow="0" w:firstColumn="1" w:lastColumn="0" w:noHBand="0" w:noVBand="1"/>
      </w:tblPr>
      <w:tblGrid>
        <w:gridCol w:w="2317"/>
        <w:gridCol w:w="3896"/>
        <w:gridCol w:w="2552"/>
      </w:tblGrid>
      <w:tr w:rsidR="006E2BC7" w:rsidRPr="00F544BF" w14:paraId="25FB66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2EFD7" w14:textId="77777777" w:rsidR="006E2BC7" w:rsidRPr="006E2BC7" w:rsidRDefault="006E2BC7" w:rsidP="006E2BC7">
            <w:pPr>
              <w:ind w:firstLine="0"/>
              <w:rPr>
                <w:b/>
                <w:bCs/>
                <w:lang w:val="vi-VN"/>
              </w:rPr>
            </w:pPr>
            <w:r w:rsidRPr="006E2BC7">
              <w:rPr>
                <w:b/>
                <w:bCs/>
                <w:lang w:val="vi-VN"/>
              </w:rPr>
              <w:t>Rủi 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AD0D" w14:textId="77777777" w:rsidR="006E2BC7" w:rsidRPr="006E2BC7" w:rsidRDefault="006E2BC7" w:rsidP="006E2BC7">
            <w:pPr>
              <w:ind w:firstLine="0"/>
              <w:rPr>
                <w:b/>
                <w:bCs/>
                <w:lang w:val="vi-VN"/>
              </w:rPr>
            </w:pPr>
            <w:r w:rsidRPr="006E2BC7">
              <w:rPr>
                <w:b/>
                <w:bCs/>
                <w:lang w:val="vi-VN"/>
              </w:rPr>
              <w:t>Chiến lược Phòng ngừa (Trước khi Deploy)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68A10" w14:textId="77777777" w:rsidR="006E2BC7" w:rsidRPr="006E2BC7" w:rsidRDefault="006E2BC7" w:rsidP="006E2BC7">
            <w:pPr>
              <w:ind w:firstLine="0"/>
              <w:rPr>
                <w:b/>
                <w:bCs/>
                <w:lang w:val="vi-VN"/>
              </w:rPr>
            </w:pPr>
            <w:r w:rsidRPr="006E2BC7">
              <w:rPr>
                <w:b/>
                <w:bCs/>
                <w:lang w:val="vi-VN"/>
              </w:rPr>
              <w:t>Kế hoạch Ứng phó (Khi sự cố xảy ra)</w:t>
            </w:r>
          </w:p>
        </w:tc>
      </w:tr>
      <w:tr w:rsidR="006E2BC7" w:rsidRPr="00F544BF" w14:paraId="2ED0A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60D10" w14:textId="77777777" w:rsidR="006E2BC7" w:rsidRPr="006E2BC7" w:rsidRDefault="006E2BC7" w:rsidP="006E2BC7">
            <w:pPr>
              <w:ind w:firstLine="0"/>
              <w:rPr>
                <w:b/>
                <w:bCs/>
                <w:lang w:val="vi-VN"/>
              </w:rPr>
            </w:pPr>
            <w:r w:rsidRPr="006E2BC7">
              <w:rPr>
                <w:b/>
                <w:bCs/>
                <w:lang w:val="vi-VN"/>
              </w:rPr>
              <w:t>Trùng lặp dữ liệu (Duplicate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FFCFF" w14:textId="77777777" w:rsidR="006E2BC7" w:rsidRPr="006E2BC7" w:rsidRDefault="006E2BC7" w:rsidP="006E2BC7">
            <w:pPr>
              <w:ind w:firstLine="0"/>
              <w:rPr>
                <w:lang w:val="vi-VN"/>
              </w:rPr>
            </w:pPr>
            <w:r w:rsidRPr="006E2BC7">
              <w:rPr>
                <w:lang w:val="vi-VN"/>
              </w:rPr>
              <w:t>1. Cải tổ Database: Thêm ngay ràng buộc UNIQUE INDEX cho các cột CCCD, Email, SDT trong SQL Server.</w:t>
            </w:r>
          </w:p>
          <w:p w14:paraId="1C19A8D7" w14:textId="77777777" w:rsidR="006E2BC7" w:rsidRPr="006E2BC7" w:rsidRDefault="006E2BC7" w:rsidP="006E2BC7">
            <w:pPr>
              <w:ind w:firstLine="0"/>
              <w:rPr>
                <w:lang w:val="vi-VN"/>
              </w:rPr>
            </w:pPr>
            <w:r w:rsidRPr="006E2BC7">
              <w:rPr>
                <w:lang w:val="vi-VN"/>
              </w:rPr>
              <w:br/>
            </w:r>
          </w:p>
          <w:p w14:paraId="1F6F10A8" w14:textId="77777777" w:rsidR="006E2BC7" w:rsidRPr="006E2BC7" w:rsidRDefault="006E2BC7" w:rsidP="006E2BC7">
            <w:pPr>
              <w:ind w:firstLine="0"/>
              <w:rPr>
                <w:lang w:val="vi-VN"/>
              </w:rPr>
            </w:pPr>
            <w:r w:rsidRPr="006E2BC7">
              <w:rPr>
                <w:lang w:val="vi-VN"/>
              </w:rPr>
              <w:lastRenderedPageBreak/>
              <w:t>2. Backend Validation: Bổ sung hàm CheckExist() trong Controller trước khi thực hiện lệnh Save().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EBAA0" w14:textId="77777777" w:rsidR="006E2BC7" w:rsidRPr="006E2BC7" w:rsidRDefault="006E2BC7" w:rsidP="006E2BC7">
            <w:pPr>
              <w:ind w:firstLine="0"/>
              <w:rPr>
                <w:lang w:val="vi-VN"/>
              </w:rPr>
            </w:pPr>
            <w:r w:rsidRPr="006E2BC7">
              <w:rPr>
                <w:lang w:val="vi-VN"/>
              </w:rPr>
              <w:lastRenderedPageBreak/>
              <w:t>1. Chạy Script làm sạch: Sử dụng câu lệnh SQL để quét và gộp (merge) các tài khoản trùng lặp định danh.</w:t>
            </w:r>
          </w:p>
          <w:p w14:paraId="35AA4B71" w14:textId="77777777" w:rsidR="006E2BC7" w:rsidRPr="006E2BC7" w:rsidRDefault="006E2BC7" w:rsidP="006E2BC7">
            <w:pPr>
              <w:ind w:firstLine="0"/>
              <w:rPr>
                <w:lang w:val="vi-VN"/>
              </w:rPr>
            </w:pPr>
            <w:r w:rsidRPr="006E2BC7">
              <w:rPr>
                <w:lang w:val="vi-VN"/>
              </w:rPr>
              <w:lastRenderedPageBreak/>
              <w:br/>
            </w:r>
          </w:p>
          <w:p w14:paraId="611CF42F" w14:textId="77777777" w:rsidR="006E2BC7" w:rsidRPr="006E2BC7" w:rsidRDefault="006E2BC7" w:rsidP="006E2BC7">
            <w:pPr>
              <w:ind w:firstLine="0"/>
              <w:rPr>
                <w:lang w:val="vi-VN"/>
              </w:rPr>
            </w:pPr>
            <w:r w:rsidRPr="006E2BC7">
              <w:rPr>
                <w:lang w:val="vi-VN"/>
              </w:rPr>
              <w:t>2. Thông báo khách hàng: Liên hệ khách hàng để xác nhận tài khoản chính chủ và khóa các tài khoản phụ.</w:t>
            </w:r>
          </w:p>
        </w:tc>
      </w:tr>
      <w:tr w:rsidR="006E2BC7" w:rsidRPr="00F544BF" w14:paraId="42FFE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AC1F2" w14:textId="77777777" w:rsidR="006E2BC7" w:rsidRPr="006E2BC7" w:rsidRDefault="006E2BC7" w:rsidP="006E2BC7">
            <w:pPr>
              <w:ind w:firstLine="0"/>
              <w:rPr>
                <w:b/>
                <w:bCs/>
                <w:lang w:val="vi-VN"/>
              </w:rPr>
            </w:pPr>
            <w:r w:rsidRPr="006E2BC7">
              <w:rPr>
                <w:b/>
                <w:bCs/>
                <w:lang w:val="vi-VN"/>
              </w:rPr>
              <w:lastRenderedPageBreak/>
              <w:t>Rò rỉ Phiên (Session Leak)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F1A28" w14:textId="77777777" w:rsidR="006E2BC7" w:rsidRPr="006E2BC7" w:rsidRDefault="006E2BC7" w:rsidP="006E2BC7">
            <w:pPr>
              <w:ind w:firstLine="0"/>
              <w:rPr>
                <w:lang w:val="vi-VN"/>
              </w:rPr>
            </w:pPr>
            <w:r w:rsidRPr="006E2BC7">
              <w:rPr>
                <w:lang w:val="vi-VN"/>
              </w:rPr>
              <w:t>1. Sửa lỗi Logout: Đảm bảo gọi Session.Abandon(), Session.Clear() và xóa Auth Cookie trong code.</w:t>
            </w:r>
          </w:p>
          <w:p w14:paraId="0AFB680C" w14:textId="77777777" w:rsidR="006E2BC7" w:rsidRPr="006E2BC7" w:rsidRDefault="006E2BC7" w:rsidP="006E2BC7">
            <w:pPr>
              <w:ind w:firstLine="0"/>
              <w:rPr>
                <w:lang w:val="vi-VN"/>
              </w:rPr>
            </w:pPr>
            <w:r w:rsidRPr="006E2BC7">
              <w:rPr>
                <w:lang w:val="vi-VN"/>
              </w:rPr>
              <w:br/>
            </w:r>
          </w:p>
          <w:p w14:paraId="69D33D0B" w14:textId="77777777" w:rsidR="006E2BC7" w:rsidRPr="006E2BC7" w:rsidRDefault="006E2BC7" w:rsidP="006E2BC7">
            <w:pPr>
              <w:ind w:firstLine="0"/>
              <w:rPr>
                <w:lang w:val="vi-VN"/>
              </w:rPr>
            </w:pPr>
            <w:r w:rsidRPr="006E2BC7">
              <w:rPr>
                <w:lang w:val="vi-VN"/>
              </w:rPr>
              <w:t>2. Disable Cache: Cấu hình No-Cache cho các trang chứa thông tin nhạy cảm.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9C109" w14:textId="77777777" w:rsidR="006E2BC7" w:rsidRPr="006E2BC7" w:rsidRDefault="006E2BC7" w:rsidP="006E2BC7">
            <w:pPr>
              <w:ind w:firstLine="0"/>
              <w:rPr>
                <w:lang w:val="vi-VN"/>
              </w:rPr>
            </w:pPr>
            <w:r w:rsidRPr="006E2BC7">
              <w:rPr>
                <w:lang w:val="vi-VN"/>
              </w:rPr>
              <w:t>1. Force Logout: Admin thực hiện chức năng buộc đăng xuất toàn bộ người dùng (Reset AppPool).</w:t>
            </w:r>
          </w:p>
          <w:p w14:paraId="27CF61A5" w14:textId="77777777" w:rsidR="006E2BC7" w:rsidRPr="006E2BC7" w:rsidRDefault="006E2BC7" w:rsidP="006E2BC7">
            <w:pPr>
              <w:ind w:firstLine="0"/>
              <w:rPr>
                <w:lang w:val="vi-VN"/>
              </w:rPr>
            </w:pPr>
            <w:r w:rsidRPr="006E2BC7">
              <w:rPr>
                <w:lang w:val="vi-VN"/>
              </w:rPr>
              <w:br/>
            </w:r>
          </w:p>
          <w:p w14:paraId="59E1B595" w14:textId="77777777" w:rsidR="006E2BC7" w:rsidRPr="006E2BC7" w:rsidRDefault="006E2BC7" w:rsidP="006E2BC7">
            <w:pPr>
              <w:ind w:firstLine="0"/>
              <w:rPr>
                <w:lang w:val="vi-VN"/>
              </w:rPr>
            </w:pPr>
            <w:r w:rsidRPr="006E2BC7">
              <w:rPr>
                <w:lang w:val="vi-VN"/>
              </w:rPr>
              <w:t>2. Giảm Timeout: Giảm thời gian tồn tại của Session xuống còn 2-3 phút thay vì 5 phút.</w:t>
            </w:r>
          </w:p>
        </w:tc>
      </w:tr>
      <w:tr w:rsidR="006E2BC7" w:rsidRPr="00F544BF" w14:paraId="19F1C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4FB98" w14:textId="77777777" w:rsidR="006E2BC7" w:rsidRPr="006E2BC7" w:rsidRDefault="006E2BC7" w:rsidP="006E2BC7">
            <w:pPr>
              <w:ind w:firstLine="0"/>
              <w:rPr>
                <w:b/>
                <w:bCs/>
                <w:lang w:val="vi-VN"/>
              </w:rPr>
            </w:pPr>
            <w:r w:rsidRPr="006E2BC7">
              <w:rPr>
                <w:b/>
                <w:bCs/>
                <w:lang w:val="vi-VN"/>
              </w:rPr>
              <w:lastRenderedPageBreak/>
              <w:t>Sai lệch trạng thái (State Inconsistency)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D5E7" w14:textId="77777777" w:rsidR="006E2BC7" w:rsidRPr="006E2BC7" w:rsidRDefault="006E2BC7" w:rsidP="006E2BC7">
            <w:pPr>
              <w:ind w:firstLine="0"/>
              <w:rPr>
                <w:lang w:val="vi-VN"/>
              </w:rPr>
            </w:pPr>
            <w:r w:rsidRPr="006E2BC7">
              <w:rPr>
                <w:lang w:val="vi-VN"/>
              </w:rPr>
              <w:t>1. Transaction Management: Sử dụng Database Transaction để đảm bảo tính nhất quán (ACID) khi cập nhật trạng thái giữa các bảng.</w:t>
            </w:r>
          </w:p>
          <w:p w14:paraId="339ED71C" w14:textId="77777777" w:rsidR="006E2BC7" w:rsidRPr="006E2BC7" w:rsidRDefault="006E2BC7" w:rsidP="006E2BC7">
            <w:pPr>
              <w:ind w:firstLine="0"/>
              <w:rPr>
                <w:lang w:val="vi-VN"/>
              </w:rPr>
            </w:pPr>
            <w:r w:rsidRPr="006E2BC7">
              <w:rPr>
                <w:lang w:val="vi-VN"/>
              </w:rPr>
              <w:br/>
            </w:r>
          </w:p>
          <w:p w14:paraId="6FAF1EFE" w14:textId="77777777" w:rsidR="006E2BC7" w:rsidRPr="006E2BC7" w:rsidRDefault="006E2BC7" w:rsidP="006E2BC7">
            <w:pPr>
              <w:ind w:firstLine="0"/>
              <w:rPr>
                <w:lang w:val="vi-VN"/>
              </w:rPr>
            </w:pPr>
            <w:r w:rsidRPr="006E2BC7">
              <w:rPr>
                <w:lang w:val="vi-VN"/>
              </w:rPr>
              <w:t>2. Real-time Refresh: Thêm cơ chế tự động tải lại trang (Auto-reload) cho trang Dashboard của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4DD9A" w14:textId="77777777" w:rsidR="006E2BC7" w:rsidRPr="006E2BC7" w:rsidRDefault="006E2BC7" w:rsidP="006E2BC7">
            <w:pPr>
              <w:ind w:firstLine="0"/>
              <w:rPr>
                <w:lang w:val="vi-VN"/>
              </w:rPr>
            </w:pPr>
            <w:r w:rsidRPr="006E2BC7">
              <w:rPr>
                <w:lang w:val="vi-VN"/>
              </w:rPr>
              <w:t>1. Đối soát thủ công: Nhân viên lễ tân phải gọi điện xác nhận với khách trước giờ Check-in 2 tiếng.</w:t>
            </w:r>
          </w:p>
          <w:p w14:paraId="68F62300" w14:textId="77777777" w:rsidR="006E2BC7" w:rsidRPr="006E2BC7" w:rsidRDefault="006E2BC7" w:rsidP="006E2BC7">
            <w:pPr>
              <w:ind w:firstLine="0"/>
              <w:rPr>
                <w:lang w:val="vi-VN"/>
              </w:rPr>
            </w:pPr>
            <w:r w:rsidRPr="006E2BC7">
              <w:rPr>
                <w:lang w:val="vi-VN"/>
              </w:rPr>
              <w:br/>
            </w:r>
          </w:p>
          <w:p w14:paraId="45A9B0D5" w14:textId="77777777" w:rsidR="006E2BC7" w:rsidRPr="006E2BC7" w:rsidRDefault="006E2BC7" w:rsidP="006E2BC7">
            <w:pPr>
              <w:ind w:firstLine="0"/>
              <w:rPr>
                <w:lang w:val="vi-VN"/>
              </w:rPr>
            </w:pPr>
            <w:r w:rsidRPr="006E2BC7">
              <w:rPr>
                <w:lang w:val="vi-VN"/>
              </w:rPr>
              <w:t>2. Quy trình giấy: Chuyển sang ghi chép sổ sách tạm thời nếu hệ thống báo cáo sai lệch quá nhiều.</w:t>
            </w:r>
          </w:p>
        </w:tc>
      </w:tr>
      <w:tr w:rsidR="006E2BC7" w:rsidRPr="00F544BF" w14:paraId="7233B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19FFE" w14:textId="77777777" w:rsidR="006E2BC7" w:rsidRPr="006E2BC7" w:rsidRDefault="006E2BC7" w:rsidP="006E2BC7">
            <w:pPr>
              <w:ind w:firstLine="0"/>
              <w:rPr>
                <w:b/>
                <w:bCs/>
                <w:lang w:val="vi-VN"/>
              </w:rPr>
            </w:pPr>
            <w:r w:rsidRPr="006E2BC7">
              <w:rPr>
                <w:b/>
                <w:bCs/>
                <w:lang w:val="vi-VN"/>
              </w:rPr>
              <w:t>Mất mát dữ liệu (Data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CE62" w14:textId="77777777" w:rsidR="006E2BC7" w:rsidRPr="006E2BC7" w:rsidRDefault="006E2BC7" w:rsidP="006E2BC7">
            <w:pPr>
              <w:ind w:firstLine="0"/>
              <w:rPr>
                <w:lang w:val="vi-VN"/>
              </w:rPr>
            </w:pPr>
            <w:r w:rsidRPr="006E2BC7">
              <w:rPr>
                <w:lang w:val="vi-VN"/>
              </w:rPr>
              <w:t>1. Cơ chế Sao lưu (Backup): Thiết lập lịch backup tự động hàng ngày (Daily Full Backup) và sao lưu log giao dịch hàng giờ (Hourly Transaction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149C9" w14:textId="77777777" w:rsidR="006E2BC7" w:rsidRPr="006E2BC7" w:rsidRDefault="006E2BC7" w:rsidP="006E2BC7">
            <w:pPr>
              <w:ind w:firstLine="0"/>
              <w:rPr>
                <w:lang w:val="vi-VN"/>
              </w:rPr>
            </w:pPr>
            <w:r w:rsidRPr="006E2BC7">
              <w:rPr>
                <w:lang w:val="vi-VN"/>
              </w:rPr>
              <w:t>1. Phục hồi (Restore): Kích hoạt quy trình khôi phục dữ liệu từ bản backup gần nhất.</w:t>
            </w:r>
          </w:p>
          <w:p w14:paraId="2D688919" w14:textId="77777777" w:rsidR="006E2BC7" w:rsidRPr="006E2BC7" w:rsidRDefault="006E2BC7" w:rsidP="006E2BC7">
            <w:pPr>
              <w:ind w:firstLine="0"/>
              <w:rPr>
                <w:lang w:val="vi-VN"/>
              </w:rPr>
            </w:pPr>
            <w:r w:rsidRPr="006E2BC7">
              <w:rPr>
                <w:lang w:val="vi-VN"/>
              </w:rPr>
              <w:br/>
            </w:r>
          </w:p>
          <w:p w14:paraId="1E605F46" w14:textId="77777777" w:rsidR="006E2BC7" w:rsidRPr="006E2BC7" w:rsidRDefault="006E2BC7" w:rsidP="006E2BC7">
            <w:pPr>
              <w:ind w:firstLine="0"/>
              <w:rPr>
                <w:lang w:val="vi-VN"/>
              </w:rPr>
            </w:pPr>
            <w:r w:rsidRPr="006E2BC7">
              <w:rPr>
                <w:lang w:val="vi-VN"/>
              </w:rPr>
              <w:t xml:space="preserve">2. Hệ thống dự phòng: Chuẩn bị một server dự phòng </w:t>
            </w:r>
            <w:r w:rsidRPr="006E2BC7">
              <w:rPr>
                <w:lang w:val="vi-VN"/>
              </w:rPr>
              <w:lastRenderedPageBreak/>
              <w:t>(Failover server) để chuyển hướng truy cập.</w:t>
            </w:r>
          </w:p>
        </w:tc>
      </w:tr>
    </w:tbl>
    <w:p w14:paraId="5C9A08A9" w14:textId="77777777" w:rsidR="009976F4" w:rsidRPr="00561C9A" w:rsidRDefault="009976F4" w:rsidP="005A2ACE">
      <w:pPr>
        <w:ind w:firstLine="0"/>
        <w:rPr>
          <w:lang w:val="vi-VN"/>
        </w:rPr>
      </w:pPr>
    </w:p>
    <w:p w14:paraId="7DE04445" w14:textId="2DCEF686" w:rsidR="00EC322E" w:rsidRPr="00EC322E" w:rsidRDefault="00EC322E" w:rsidP="00EC322E">
      <w:pPr>
        <w:rPr>
          <w:b/>
          <w:bCs/>
          <w:lang w:val="vi-VN"/>
        </w:rPr>
      </w:pPr>
      <w:r w:rsidRPr="00EC322E">
        <w:rPr>
          <w:b/>
          <w:bCs/>
          <w:lang w:val="vi-VN"/>
        </w:rPr>
        <w:t>Kiến nghị về Quy trình Phát triển để Giảm thiểu Rủi ro Tương lai</w:t>
      </w:r>
    </w:p>
    <w:p w14:paraId="1FA81935" w14:textId="77777777" w:rsidR="00EC322E" w:rsidRPr="00EC322E" w:rsidRDefault="00EC322E" w:rsidP="00EC322E">
      <w:pPr>
        <w:rPr>
          <w:lang w:val="vi-VN"/>
        </w:rPr>
      </w:pPr>
      <w:r w:rsidRPr="00EC322E">
        <w:rPr>
          <w:lang w:val="vi-VN"/>
        </w:rPr>
        <w:t>Để đảm bảo các rủi ro này không tái diễn trong các phiên bản cập nhật sau, nhóm kiến nghị áp dụng quy trình Kiểm soát Chất lượng (Quality Control) chặt chẽ hơn:</w:t>
      </w:r>
    </w:p>
    <w:p w14:paraId="0EDBCFC3" w14:textId="77777777" w:rsidR="00EC322E" w:rsidRPr="00EC322E" w:rsidRDefault="00EC322E" w:rsidP="00EC322E">
      <w:pPr>
        <w:rPr>
          <w:lang w:val="vi-VN"/>
        </w:rPr>
      </w:pPr>
      <w:r w:rsidRPr="00EC322E">
        <w:rPr>
          <w:lang w:val="vi-VN"/>
        </w:rPr>
        <w:t>Áp dụng Kiểm thử Hồi quy (Regression Testing) Tự động: Hiện tại việc kiểm thử lại 325 Test Case tốn rất nhiều nhân lực. Cần xây dựng bộ script kiểm thử tự động (sử dụng Selenium hoặc Unit Test Framework) cho các luồng quan trọng như Đăng ký, Đặt phòng để chạy mỗi khi có code mới.</w:t>
      </w:r>
    </w:p>
    <w:p w14:paraId="21BE2696" w14:textId="77777777" w:rsidR="00EC322E" w:rsidRPr="00EC322E" w:rsidRDefault="00EC322E" w:rsidP="00EC322E">
      <w:pPr>
        <w:rPr>
          <w:lang w:val="vi-VN"/>
        </w:rPr>
      </w:pPr>
      <w:r w:rsidRPr="00EC322E">
        <w:rPr>
          <w:lang w:val="vi-VN"/>
        </w:rPr>
        <w:t>Thiết lập Code Review: Bắt buộc có bước review mã nguồn, đặc biệt là các logic liên quan đến Session và Database Query, để phát hiện sớm các lỗ hổng logic như thiếu WHERE hoặc quên Session.Clear().</w:t>
      </w:r>
    </w:p>
    <w:p w14:paraId="16DB0B8E" w14:textId="77777777" w:rsidR="00EC322E" w:rsidRPr="00EC322E" w:rsidRDefault="00EC322E" w:rsidP="00EC322E">
      <w:pPr>
        <w:rPr>
          <w:lang w:val="vi-VN"/>
        </w:rPr>
      </w:pPr>
      <w:r w:rsidRPr="00EC322E">
        <w:rPr>
          <w:lang w:val="vi-VN"/>
        </w:rPr>
        <w:t>Kiểm thử Chấp nhận người dùng (UAT) nghiêm ngặt: Trước khi Go-live, cần tổ chức một đợt UAT với dữ liệu thật và người dùng thật (đóng vai lễ tân, khách hàng khó tính) để tìm ra các lỗi về trải nghiệm (UX) và quy trình thực tế mà Tester có thể bỏ sót.</w:t>
      </w:r>
    </w:p>
    <w:p w14:paraId="6C570FDD" w14:textId="77777777" w:rsidR="00EC322E" w:rsidRPr="00EC322E" w:rsidRDefault="00EC322E" w:rsidP="00EC322E">
      <w:pPr>
        <w:rPr>
          <w:lang w:val="vi-VN"/>
        </w:rPr>
      </w:pPr>
      <w:r w:rsidRPr="00EC322E">
        <w:rPr>
          <w:lang w:val="vi-VN"/>
        </w:rPr>
        <w:t>Kết luận: Mặc dù hệ thống QLHOMESTAY tiềm ẩn nhiều rủi ro ở giai đoạn hiện tại, nhưng hầu hết đều là các rủi ro có thể kiểm soát và khắc phục được thông qua việc chuẩn hóa lại mã nguồn và cấu trúc cơ sở dữ liệu. Việc thực hiện nghiêm túc kế hoạch dự phòng nêu trên sẽ giúp giảm thiểu tối đa thiệt hại và nâng cao độ tin cậy của hệ thống.</w:t>
      </w:r>
    </w:p>
    <w:p w14:paraId="3A0541DE" w14:textId="77777777" w:rsidR="00D5042B" w:rsidRPr="002918D2" w:rsidRDefault="00D5042B" w:rsidP="002918D2">
      <w:pPr>
        <w:rPr>
          <w:rFonts w:eastAsiaTheme="majorEastAsia" w:cstheme="majorBidi"/>
          <w:sz w:val="28"/>
          <w:szCs w:val="26"/>
          <w:lang w:val="vi-VN"/>
        </w:rPr>
        <w:sectPr w:rsidR="00D5042B" w:rsidRPr="002918D2" w:rsidSect="001A3D76">
          <w:headerReference w:type="default" r:id="rId39"/>
          <w:pgSz w:w="11906" w:h="16838" w:code="9"/>
          <w:pgMar w:top="1699" w:right="1138" w:bottom="1699" w:left="1987" w:header="1282" w:footer="1282" w:gutter="0"/>
          <w:cols w:space="720"/>
          <w:docGrid w:linePitch="360"/>
        </w:sectPr>
      </w:pPr>
    </w:p>
    <w:p w14:paraId="26D9ED62" w14:textId="7A725C48" w:rsidR="001A5F7B" w:rsidRPr="0001311F" w:rsidRDefault="0001311F" w:rsidP="002813A9">
      <w:pPr>
        <w:pStyle w:val="Kiu1"/>
        <w:rPr>
          <w:lang w:val="vi-VN"/>
        </w:rPr>
      </w:pPr>
      <w:bookmarkStart w:id="78" w:name="_Toc241439062"/>
      <w:r w:rsidRPr="00A437E9">
        <w:rPr>
          <w:lang w:val="vi-VN"/>
        </w:rPr>
        <w:lastRenderedPageBreak/>
        <w:t>KẾT</w:t>
      </w:r>
      <w:r>
        <w:rPr>
          <w:lang w:val="vi-VN"/>
        </w:rPr>
        <w:t xml:space="preserve"> LUẬN</w:t>
      </w:r>
      <w:bookmarkEnd w:id="78"/>
    </w:p>
    <w:p w14:paraId="3E7529AB" w14:textId="0B1D11C5" w:rsidR="001A5F7B" w:rsidRDefault="00A974D3" w:rsidP="00DA2E57">
      <w:pPr>
        <w:rPr>
          <w:lang w:val="vi-VN"/>
        </w:rPr>
      </w:pPr>
      <w:r w:rsidRPr="00A974D3">
        <w:rPr>
          <w:lang w:val="vi-VN"/>
        </w:rPr>
        <w:t>Dựa trên kết quả thực thi Test Case bao phủ các phân hệ chức năng chính của Hệ thống Quản lý Homestay (QLHOMESTAY), nhóm kiểm thử đưa ra kết luận cuối cùng và các phân tích định lượng về chất lượng phần mềm như sau.</w:t>
      </w:r>
    </w:p>
    <w:p w14:paraId="658E2101" w14:textId="74FD65FE" w:rsidR="001F3446" w:rsidRPr="001F3446" w:rsidRDefault="001F3446" w:rsidP="001F3446">
      <w:pPr>
        <w:rPr>
          <w:b/>
          <w:bCs/>
          <w:lang w:val="vi-VN"/>
        </w:rPr>
      </w:pPr>
      <w:r w:rsidRPr="001F3446">
        <w:rPr>
          <w:b/>
          <w:bCs/>
          <w:lang w:val="vi-VN"/>
        </w:rPr>
        <w:t>Kết luận chung về chất lượng phần mềm</w:t>
      </w:r>
    </w:p>
    <w:p w14:paraId="18951C13" w14:textId="77777777" w:rsidR="001F3446" w:rsidRPr="001F3446" w:rsidRDefault="001F3446" w:rsidP="001F3446">
      <w:pPr>
        <w:rPr>
          <w:lang w:val="vi-VN"/>
        </w:rPr>
      </w:pPr>
      <w:r w:rsidRPr="001F3446">
        <w:rPr>
          <w:lang w:val="vi-VN"/>
        </w:rPr>
        <w:t>Căn cứ vào bộ tiêu chí chấp nhận sản phẩm (Acceptance Criteria) đã đề ra trong Kế hoạch kiểm thử, hệ thống QLHOMESTAY hiện tại được đánh giá là KHÔNG ĐẠT (FAIL) và CHƯA ĐỦ ĐIỀU KIỆN ĐỂ TRIỂN KHAI (NOT READY FOR DEPLOYMENT).</w:t>
      </w:r>
    </w:p>
    <w:p w14:paraId="2B62D048" w14:textId="77777777" w:rsidR="001F3446" w:rsidRPr="001F3446" w:rsidRDefault="001F3446" w:rsidP="001F3446">
      <w:pPr>
        <w:rPr>
          <w:lang w:val="vi-VN"/>
        </w:rPr>
      </w:pPr>
      <w:r w:rsidRPr="001F3446">
        <w:rPr>
          <w:lang w:val="vi-VN"/>
        </w:rPr>
        <w:t>Quyết định này dựa trên tỷ lệ lỗi nghiêm trọng (Critical/High Severity) vượt quá ngưỡng cho phép (tổng cộng 16 lỗi Critical và 147 lỗi High), cùng với sự vi phạm các nguyên tắc căn bản nhất trong thiết kế phần mềm quản lý dữ liệu. Mặc dù hệ thống đáp ứng được các luồng đi cơ bản (Happy Path) như đăng nhập hay xem phòng, nhưng lại sụp đổ hoàn toàn khi gặp các kịch bản dữ liệu thực tế, đặc biệt là trong khâu xác thực và bảo vệ tính toàn vẹn dữ liệu.</w:t>
      </w:r>
    </w:p>
    <w:p w14:paraId="08DD29A9" w14:textId="24F46F90" w:rsidR="001F3446" w:rsidRPr="00797C31" w:rsidRDefault="001F3446" w:rsidP="001F3446">
      <w:pPr>
        <w:rPr>
          <w:b/>
          <w:bCs/>
          <w:lang w:val="vi-VN"/>
        </w:rPr>
      </w:pPr>
      <w:r w:rsidRPr="00797C31">
        <w:rPr>
          <w:b/>
          <w:bCs/>
          <w:lang w:val="vi-VN"/>
        </w:rPr>
        <w:t>Phân tích các nguyên nhân trọng yếu dẫn đến đánh giá "Không Đạt"</w:t>
      </w:r>
    </w:p>
    <w:p w14:paraId="2793E128" w14:textId="77777777" w:rsidR="001F3446" w:rsidRPr="001F3446" w:rsidRDefault="001F3446" w:rsidP="001F3446">
      <w:pPr>
        <w:rPr>
          <w:lang w:val="vi-VN"/>
        </w:rPr>
      </w:pPr>
      <w:r w:rsidRPr="001F3446">
        <w:rPr>
          <w:lang w:val="vi-VN"/>
        </w:rPr>
        <w:t>Sự thất bại của phiên bản phần mềm hiện tại không đến từ sự thiếu hụt tính năng, mà đến từ sự lỏng lẻo, thiếu chặt chẽ trong việc xây dựng nền móng xử lý dữ liệu. Dưới đây là 3 nhóm nguyên nhân cốt lõi:</w:t>
      </w:r>
    </w:p>
    <w:p w14:paraId="6F318E2D" w14:textId="77777777" w:rsidR="001F3446" w:rsidRPr="007E5561" w:rsidRDefault="001F3446" w:rsidP="001F3446">
      <w:pPr>
        <w:rPr>
          <w:b/>
          <w:bCs/>
          <w:lang w:val="vi-VN"/>
        </w:rPr>
      </w:pPr>
      <w:r w:rsidRPr="007E5561">
        <w:rPr>
          <w:b/>
          <w:bCs/>
          <w:lang w:val="vi-VN"/>
        </w:rPr>
        <w:t>A. Sự sụp đổ của cơ chế Xác thực dữ liệu (Validation Failure)</w:t>
      </w:r>
    </w:p>
    <w:p w14:paraId="5B283B99" w14:textId="77777777" w:rsidR="001F3446" w:rsidRPr="001F3446" w:rsidRDefault="001F3446" w:rsidP="001F3446">
      <w:pPr>
        <w:rPr>
          <w:lang w:val="vi-VN"/>
        </w:rPr>
      </w:pPr>
      <w:r w:rsidRPr="001F3446">
        <w:rPr>
          <w:lang w:val="vi-VN"/>
        </w:rPr>
        <w:t>Hệ thống thể hiện sự thiếu nhất quán nghiêm trọng trong việc áp dụng các quy tắc kiểm tra dữ liệu đầu vào (Input Validation).</w:t>
      </w:r>
    </w:p>
    <w:p w14:paraId="3183421C" w14:textId="77777777" w:rsidR="001F3446" w:rsidRPr="001F3446" w:rsidRDefault="001F3446" w:rsidP="001F3446">
      <w:pPr>
        <w:rPr>
          <w:lang w:val="vi-VN"/>
        </w:rPr>
      </w:pPr>
      <w:r w:rsidRPr="001F3446">
        <w:rPr>
          <w:lang w:val="vi-VN"/>
        </w:rPr>
        <w:t xml:space="preserve">Tiêu chuẩn kép giữa "Thêm mới" và "Cập nhật": Trong khi chức năng Đăng ký (Create) có thực hiện một số kiểm tra cơ bản, thì chức năng Cập nhật hồ sơ (Update) lại mở cửa hoàn toàn cho dữ liệu rác. Việc hệ thống cho phép người dùng xóa bỏ mật khẩu, hoặc nhập các ký tự đặc biệt ($$$, @@@) vào trường Tên và Địa chỉ khi sửa </w:t>
      </w:r>
      <w:r w:rsidRPr="001F3446">
        <w:rPr>
          <w:lang w:val="vi-VN"/>
        </w:rPr>
        <w:lastRenderedPageBreak/>
        <w:t>hồ sơ là minh chứng cho việc logic Validation không được tái sử dụng hoặc thiết kế đồng bộ ở tầng Backend.</w:t>
      </w:r>
    </w:p>
    <w:p w14:paraId="138C0ABC" w14:textId="77777777" w:rsidR="001F3446" w:rsidRPr="001F3446" w:rsidRDefault="001F3446" w:rsidP="001F3446">
      <w:pPr>
        <w:rPr>
          <w:lang w:val="vi-VN"/>
        </w:rPr>
      </w:pPr>
      <w:r w:rsidRPr="001F3446">
        <w:rPr>
          <w:lang w:val="vi-VN"/>
        </w:rPr>
        <w:t>Thiếu Validation phía Server (Server-side Validation): Hầu hết các lỗi định dạng (như nhập chữ vào số điện thoại, nhập sai độ dài CCCD) chỉ được bắt hời hợt hoặc bị bỏ qua. Điều này cho thấy hệ thống đang phụ thuộc quá nhiều vào Validation ở giao diện (Frontend) hoặc hoàn toàn không có lớp phòng vệ này. Trong kỹ thuật phần mềm, việc thiếu Server-side validation là một lỗi sơ đẳng, tạo điều kiện cho việc tiêm nhiễm dữ liệu bẩn vào cơ sở dữ liệu.</w:t>
      </w:r>
    </w:p>
    <w:p w14:paraId="7E848A9C" w14:textId="77777777" w:rsidR="001F3446" w:rsidRPr="005801E9" w:rsidRDefault="001F3446" w:rsidP="001F3446">
      <w:pPr>
        <w:rPr>
          <w:b/>
          <w:bCs/>
          <w:lang w:val="vi-VN"/>
        </w:rPr>
      </w:pPr>
      <w:r w:rsidRPr="005801E9">
        <w:rPr>
          <w:b/>
          <w:bCs/>
          <w:lang w:val="vi-VN"/>
        </w:rPr>
        <w:t>B. Vi phạm nghiêm trọng tính Duy nhất và Toàn vẹn dữ liệu (Data Integrity Violation)</w:t>
      </w:r>
    </w:p>
    <w:p w14:paraId="3DC68B57" w14:textId="77777777" w:rsidR="001F3446" w:rsidRPr="001F3446" w:rsidRDefault="001F3446" w:rsidP="001F3446">
      <w:pPr>
        <w:rPr>
          <w:lang w:val="vi-VN"/>
        </w:rPr>
      </w:pPr>
      <w:r w:rsidRPr="001F3446">
        <w:rPr>
          <w:lang w:val="vi-VN"/>
        </w:rPr>
        <w:t>Đối với một hệ thống đặt phòng (Booking System), dữ liệu định danh khách hàng (Số điện thoại, Email, Căn cước công dân) là tài sản quan trọng nhất. Tuy nhiên, kết quả kiểm thử cho thấy hệ thống đã thất bại trong việc bảo vệ tài sản này:</w:t>
      </w:r>
    </w:p>
    <w:p w14:paraId="04DC6E70" w14:textId="77777777" w:rsidR="001F3446" w:rsidRPr="001F3446" w:rsidRDefault="001F3446" w:rsidP="001F3446">
      <w:pPr>
        <w:rPr>
          <w:lang w:val="vi-VN"/>
        </w:rPr>
      </w:pPr>
      <w:r w:rsidRPr="001F3446">
        <w:rPr>
          <w:lang w:val="vi-VN"/>
        </w:rPr>
        <w:t>Trùng lặp dữ liệu định danh (Duplicate Identity): Việc hệ thống cho phép tạo nhiều tài khoản với cùng một số CCCD (091205008887) hoặc cùng một Email là lỗi nghiêm trọng nhất (Critical Bug).</w:t>
      </w:r>
    </w:p>
    <w:p w14:paraId="17856C66" w14:textId="77777777" w:rsidR="001F3446" w:rsidRPr="001F3446" w:rsidRDefault="001F3446" w:rsidP="001F3446">
      <w:pPr>
        <w:rPr>
          <w:lang w:val="vi-VN"/>
        </w:rPr>
      </w:pPr>
      <w:r w:rsidRPr="001F3446">
        <w:rPr>
          <w:i/>
          <w:iCs/>
          <w:lang w:val="vi-VN"/>
        </w:rPr>
        <w:t>Hệ quả nghiệp vụ:</w:t>
      </w:r>
      <w:r w:rsidRPr="001F3446">
        <w:rPr>
          <w:lang w:val="vi-VN"/>
        </w:rPr>
        <w:t> Khi một khách hàng đến check-in, lễ tân sẽ không thể xác định được đâu là tài khoản chính chủ. Lịch sử đặt phòng sẽ bị phân tán trên nhiều tài khoản rác khác nhau.</w:t>
      </w:r>
    </w:p>
    <w:p w14:paraId="749C30E3" w14:textId="77777777" w:rsidR="001F3446" w:rsidRPr="001F3446" w:rsidRDefault="001F3446" w:rsidP="001F3446">
      <w:pPr>
        <w:rPr>
          <w:lang w:val="vi-VN"/>
        </w:rPr>
      </w:pPr>
      <w:r w:rsidRPr="001F3446">
        <w:rPr>
          <w:i/>
          <w:iCs/>
          <w:lang w:val="vi-VN"/>
        </w:rPr>
        <w:t>Rủi ro pháp lý:</w:t>
      </w:r>
      <w:r w:rsidRPr="001F3446">
        <w:rPr>
          <w:lang w:val="vi-VN"/>
        </w:rPr>
        <w:t> Việc lưu trữ trùng lặp CCCD gây khó khăn cho việc báo cáo tạm trú/tạm vắng với cơ quan chức năng, đồng thời tiềm ẩn rủi ro gian lận thương mại (một người hưởng khuyến mãi nhiều lần).</w:t>
      </w:r>
    </w:p>
    <w:p w14:paraId="270C5845" w14:textId="77777777" w:rsidR="001F3446" w:rsidRDefault="001F3446" w:rsidP="001F3446">
      <w:pPr>
        <w:rPr>
          <w:lang w:val="vi-VN"/>
        </w:rPr>
      </w:pPr>
      <w:r w:rsidRPr="001F3446">
        <w:rPr>
          <w:lang w:val="vi-VN"/>
        </w:rPr>
        <w:t>Nguyên nhân kỹ thuật: Lỗi này chỉ ra rằng Cơ sở dữ liệu (Database Schema) đang thiếu các ràng buộc UNIQUE CONSTRAINT trên các cột quan trọng, và tầng ứng dụng (Controller) thiếu hoàn toàn logic kiểm tra sự tồn tại (CheckExisting) trước khi ghi dữ liệu.</w:t>
      </w:r>
    </w:p>
    <w:p w14:paraId="3887AEF6" w14:textId="77777777" w:rsidR="00447C44" w:rsidRPr="001F3446" w:rsidRDefault="00447C44" w:rsidP="001F3446">
      <w:pPr>
        <w:rPr>
          <w:lang w:val="vi-VN"/>
        </w:rPr>
      </w:pPr>
    </w:p>
    <w:p w14:paraId="1FA326CF" w14:textId="77777777" w:rsidR="001F3446" w:rsidRPr="00447C44" w:rsidRDefault="001F3446" w:rsidP="001F3446">
      <w:pPr>
        <w:rPr>
          <w:b/>
          <w:bCs/>
          <w:lang w:val="vi-VN"/>
        </w:rPr>
      </w:pPr>
      <w:r w:rsidRPr="00447C44">
        <w:rPr>
          <w:b/>
          <w:bCs/>
          <w:lang w:val="vi-VN"/>
        </w:rPr>
        <w:lastRenderedPageBreak/>
        <w:t>C. Lỗ hổng trong quản lý Phiên làm việc và Bảo mật (Security &amp; Session Management)</w:t>
      </w:r>
    </w:p>
    <w:p w14:paraId="5114A193" w14:textId="77777777" w:rsidR="001F3446" w:rsidRPr="001F3446" w:rsidRDefault="001F3446" w:rsidP="001F3446">
      <w:pPr>
        <w:rPr>
          <w:lang w:val="vi-VN"/>
        </w:rPr>
      </w:pPr>
      <w:r w:rsidRPr="001F3446">
        <w:rPr>
          <w:lang w:val="vi-VN"/>
        </w:rPr>
        <w:t>Ngoài các lỗi về dữ liệu, hệ thống còn tồn tại lỗi bảo mật ảnh hưởng trực tiếp đến quyền riêng tư của khách hàng:</w:t>
      </w:r>
    </w:p>
    <w:p w14:paraId="1F875E18" w14:textId="77777777" w:rsidR="001F3446" w:rsidRPr="001F3446" w:rsidRDefault="001F3446" w:rsidP="001F3446">
      <w:pPr>
        <w:rPr>
          <w:lang w:val="vi-VN"/>
        </w:rPr>
      </w:pPr>
      <w:r w:rsidRPr="001F3446">
        <w:rPr>
          <w:lang w:val="vi-VN"/>
        </w:rPr>
        <w:t>Rò rỉ phiên (Session Leakage): Lỗi người dùng B nhìn thấy giỏ hàng/phiếu đặt phòng của người dùng A sau khi A đăng xuất là không thể chấp nhận được. Điều này cho thấy cơ chế quản lý Session/Cookie của hệ thống đang hoạt động sai lệch, không xóa sạch (Clear/Abandon) dữ liệu tạm khi kết thúc phiên.</w:t>
      </w:r>
    </w:p>
    <w:p w14:paraId="27318275" w14:textId="77777777" w:rsidR="001F3446" w:rsidRPr="001F3446" w:rsidRDefault="001F3446" w:rsidP="001F3446">
      <w:pPr>
        <w:rPr>
          <w:lang w:val="vi-VN"/>
        </w:rPr>
      </w:pPr>
      <w:r w:rsidRPr="001F3446">
        <w:rPr>
          <w:lang w:val="vi-VN"/>
        </w:rPr>
        <w:t>Rủi ro: Trong môi trường Homestay, nơi nhiều khách có thể dùng chung máy tính công cộng tại sảnh lễ tân để đặt dịch vụ, lỗi này sẽ dẫn đến việc lộ thông tin cá nhân và lịch trình di chuyển của khách hàng trước đó.</w:t>
      </w:r>
    </w:p>
    <w:p w14:paraId="31667DC6" w14:textId="0CF196D6" w:rsidR="001F3446" w:rsidRPr="00AC2B37" w:rsidRDefault="001F3446" w:rsidP="001F3446">
      <w:pPr>
        <w:rPr>
          <w:b/>
          <w:bCs/>
          <w:lang w:val="vi-VN"/>
        </w:rPr>
      </w:pPr>
      <w:r w:rsidRPr="00AC2B37">
        <w:rPr>
          <w:b/>
          <w:bCs/>
          <w:lang w:val="vi-VN"/>
        </w:rPr>
        <w:t>Đánh giá tác động nghiệp vụ (Business Impact Analysis)</w:t>
      </w:r>
    </w:p>
    <w:p w14:paraId="43F3E268" w14:textId="77777777" w:rsidR="001F3446" w:rsidRPr="001F3446" w:rsidRDefault="001F3446" w:rsidP="001F3446">
      <w:pPr>
        <w:rPr>
          <w:lang w:val="vi-VN"/>
        </w:rPr>
      </w:pPr>
      <w:r w:rsidRPr="001F3446">
        <w:rPr>
          <w:lang w:val="vi-VN"/>
        </w:rPr>
        <w:t>Nếu hệ thống này được đưa vào vận hành thực tế (Go-live) với trạng thái hiện tại, chủ Homestay sẽ đối mặt với các rủi ro sau:</w:t>
      </w:r>
    </w:p>
    <w:p w14:paraId="7E418293" w14:textId="77777777" w:rsidR="001F3446" w:rsidRPr="001F3446" w:rsidRDefault="001F3446" w:rsidP="001F3446">
      <w:pPr>
        <w:rPr>
          <w:lang w:val="vi-VN"/>
        </w:rPr>
      </w:pPr>
      <w:r w:rsidRPr="001F3446">
        <w:rPr>
          <w:lang w:val="vi-VN"/>
        </w:rPr>
        <w:t>Mất uy tín thương hiệu: Khách hàng sẽ mất niềm tin khi thấy thông tin cá nhân của mình bị sai lệch, hoặc hệ thống cho phép nhập liệu cẩu thả (như tên toàn số hoặc ký tự lạ).</w:t>
      </w:r>
    </w:p>
    <w:p w14:paraId="323B3697" w14:textId="77777777" w:rsidR="001F3446" w:rsidRPr="001F3446" w:rsidRDefault="001F3446" w:rsidP="001F3446">
      <w:pPr>
        <w:rPr>
          <w:lang w:val="vi-VN"/>
        </w:rPr>
      </w:pPr>
      <w:r w:rsidRPr="001F3446">
        <w:rPr>
          <w:lang w:val="vi-VN"/>
        </w:rPr>
        <w:t>Thiệt hại tài chính: Lỗi logic trạng thái (Khách hủy phòng nhưng Admin vẫn thấy "Đã nhận") sẽ dẫn đến việc giữ phòng ảo, từ chối khách mới, gây lãng phí công suất phòng (Vacancy loss).</w:t>
      </w:r>
    </w:p>
    <w:p w14:paraId="24AA1BFE" w14:textId="77777777" w:rsidR="001F3446" w:rsidRDefault="001F3446" w:rsidP="001F3446">
      <w:pPr>
        <w:rPr>
          <w:lang w:val="vi-VN"/>
        </w:rPr>
      </w:pPr>
      <w:r w:rsidRPr="001F3446">
        <w:rPr>
          <w:lang w:val="vi-VN"/>
        </w:rPr>
        <w:t>Chi phí sửa chữa (Maintenance Cost): Theo quy tắc 1-10-100 trong kiểm thử phần mềm, chi phí để sửa các lỗi dữ liệu trùng lặp khi hệ thống đã có dữ liệu thật sẽ tốn kém gấp 100 lần so với việc sửa ngay tại giai đoạn này (do phải thực hiện Data Cleaning và Migration).</w:t>
      </w:r>
    </w:p>
    <w:p w14:paraId="3EAD3804" w14:textId="77777777" w:rsidR="00113CD5" w:rsidRDefault="00113CD5" w:rsidP="001F3446">
      <w:pPr>
        <w:rPr>
          <w:lang w:val="vi-VN"/>
        </w:rPr>
      </w:pPr>
    </w:p>
    <w:p w14:paraId="4DADD632" w14:textId="77777777" w:rsidR="00113CD5" w:rsidRDefault="00113CD5" w:rsidP="001F3446">
      <w:pPr>
        <w:rPr>
          <w:lang w:val="vi-VN"/>
        </w:rPr>
      </w:pPr>
    </w:p>
    <w:p w14:paraId="7432BF16" w14:textId="77777777" w:rsidR="00113CD5" w:rsidRPr="001F3446" w:rsidRDefault="00113CD5" w:rsidP="001F3446">
      <w:pPr>
        <w:rPr>
          <w:lang w:val="vi-VN"/>
        </w:rPr>
      </w:pPr>
    </w:p>
    <w:p w14:paraId="2D00B0A6" w14:textId="3027AE2A" w:rsidR="001F3446" w:rsidRPr="00386231" w:rsidRDefault="001F3446" w:rsidP="001F3446">
      <w:pPr>
        <w:rPr>
          <w:b/>
          <w:bCs/>
          <w:lang w:val="vi-VN"/>
        </w:rPr>
      </w:pPr>
      <w:r w:rsidRPr="00386231">
        <w:rPr>
          <w:b/>
          <w:bCs/>
          <w:lang w:val="vi-VN"/>
        </w:rPr>
        <w:lastRenderedPageBreak/>
        <w:t>Kiến nghị và Điều kiện tiên quyết để nghiệm thu lại</w:t>
      </w:r>
    </w:p>
    <w:p w14:paraId="0E858DD3" w14:textId="77777777" w:rsidR="001F3446" w:rsidRPr="001F3446" w:rsidRDefault="001F3446" w:rsidP="001F3446">
      <w:pPr>
        <w:rPr>
          <w:lang w:val="vi-VN"/>
        </w:rPr>
      </w:pPr>
      <w:r w:rsidRPr="001F3446">
        <w:rPr>
          <w:lang w:val="vi-VN"/>
        </w:rPr>
        <w:t>Dựa trên các phân tích trên, nhóm kiểm thử đề xuất TỪ CHỐI NGHIỆM THU phiên bản hiện tại và yêu cầu đội ngũ phát triển thực hiện các biện pháp khắc phục bắt buộc sau đây (Mandatory Fixes):</w:t>
      </w:r>
    </w:p>
    <w:p w14:paraId="349E9000" w14:textId="77777777" w:rsidR="001F3446" w:rsidRPr="001F3446" w:rsidRDefault="001F3446" w:rsidP="001F3446">
      <w:pPr>
        <w:rPr>
          <w:lang w:val="vi-VN"/>
        </w:rPr>
      </w:pPr>
      <w:r w:rsidRPr="001F3446">
        <w:rPr>
          <w:lang w:val="vi-VN"/>
        </w:rPr>
        <w:t>Quy hoạch lại Cơ sở dữ liệu (Database Refactoring):</w:t>
      </w:r>
    </w:p>
    <w:p w14:paraId="42071A41" w14:textId="167B1ECC" w:rsidR="001F3446" w:rsidRPr="001F3446" w:rsidRDefault="001F3446" w:rsidP="001F3446">
      <w:pPr>
        <w:rPr>
          <w:lang w:val="vi-VN"/>
        </w:rPr>
      </w:pPr>
      <w:r w:rsidRPr="001F3446">
        <w:rPr>
          <w:lang w:val="vi-VN"/>
        </w:rPr>
        <w:t>Thêm ngay ràng buộc</w:t>
      </w:r>
      <w:r w:rsidR="00B03FEA">
        <w:rPr>
          <w:lang w:val="vi-VN"/>
        </w:rPr>
        <w:t xml:space="preserve"> </w:t>
      </w:r>
      <w:r w:rsidRPr="001F3446">
        <w:rPr>
          <w:lang w:val="vi-VN"/>
        </w:rPr>
        <w:t>UNIQUE</w:t>
      </w:r>
      <w:r w:rsidR="00B03FEA">
        <w:rPr>
          <w:lang w:val="vi-VN"/>
        </w:rPr>
        <w:t xml:space="preserve"> </w:t>
      </w:r>
      <w:r w:rsidRPr="001F3446">
        <w:rPr>
          <w:lang w:val="vi-VN"/>
        </w:rPr>
        <w:t>cho các trường:</w:t>
      </w:r>
      <w:r w:rsidR="00B03FEA">
        <w:rPr>
          <w:lang w:val="vi-VN"/>
        </w:rPr>
        <w:t xml:space="preserve"> </w:t>
      </w:r>
      <w:r w:rsidRPr="001F3446">
        <w:rPr>
          <w:lang w:val="vi-VN"/>
        </w:rPr>
        <w:t>CCCD,</w:t>
      </w:r>
      <w:r w:rsidR="00B03FEA">
        <w:rPr>
          <w:lang w:val="vi-VN"/>
        </w:rPr>
        <w:t xml:space="preserve"> </w:t>
      </w:r>
      <w:r w:rsidRPr="001F3446">
        <w:rPr>
          <w:lang w:val="vi-VN"/>
        </w:rPr>
        <w:t>SoDienThoai,</w:t>
      </w:r>
      <w:r w:rsidR="00B03FEA">
        <w:rPr>
          <w:lang w:val="vi-VN"/>
        </w:rPr>
        <w:t xml:space="preserve"> </w:t>
      </w:r>
      <w:r w:rsidRPr="001F3446">
        <w:rPr>
          <w:lang w:val="vi-VN"/>
        </w:rPr>
        <w:t>Email</w:t>
      </w:r>
      <w:r w:rsidR="00B03FEA">
        <w:rPr>
          <w:lang w:val="vi-VN"/>
        </w:rPr>
        <w:t xml:space="preserve"> </w:t>
      </w:r>
      <w:r w:rsidRPr="001F3446">
        <w:rPr>
          <w:lang w:val="vi-VN"/>
        </w:rPr>
        <w:t>trong bảng</w:t>
      </w:r>
      <w:r w:rsidR="00B03FEA">
        <w:rPr>
          <w:lang w:val="vi-VN"/>
        </w:rPr>
        <w:t xml:space="preserve"> </w:t>
      </w:r>
      <w:r w:rsidRPr="001F3446">
        <w:rPr>
          <w:lang w:val="vi-VN"/>
        </w:rPr>
        <w:t>KhachHang</w:t>
      </w:r>
      <w:r w:rsidR="00B03FEA">
        <w:rPr>
          <w:lang w:val="vi-VN"/>
        </w:rPr>
        <w:t xml:space="preserve"> </w:t>
      </w:r>
      <w:r w:rsidRPr="001F3446">
        <w:rPr>
          <w:lang w:val="vi-VN"/>
        </w:rPr>
        <w:t>và</w:t>
      </w:r>
      <w:r w:rsidR="00B03FEA">
        <w:rPr>
          <w:lang w:val="vi-VN"/>
        </w:rPr>
        <w:t xml:space="preserve"> </w:t>
      </w:r>
      <w:r w:rsidRPr="001F3446">
        <w:rPr>
          <w:lang w:val="vi-VN"/>
        </w:rPr>
        <w:t>NhanVien.</w:t>
      </w:r>
    </w:p>
    <w:p w14:paraId="258709AE" w14:textId="77777777" w:rsidR="001F3446" w:rsidRPr="001F3446" w:rsidRDefault="001F3446" w:rsidP="001F3446">
      <w:pPr>
        <w:rPr>
          <w:lang w:val="vi-VN"/>
        </w:rPr>
      </w:pPr>
      <w:r w:rsidRPr="001F3446">
        <w:rPr>
          <w:lang w:val="vi-VN"/>
        </w:rPr>
        <w:t>Rà soát lại các ràng buộc độ dài (LEN) và kiểu dữ liệu để đảm bảo khớp với đặc tả (ví dụ: SĐT phải là 10 số).</w:t>
      </w:r>
    </w:p>
    <w:p w14:paraId="488B186D" w14:textId="77777777" w:rsidR="001F3446" w:rsidRPr="001F3446" w:rsidRDefault="001F3446" w:rsidP="001F3446">
      <w:pPr>
        <w:rPr>
          <w:lang w:val="vi-VN"/>
        </w:rPr>
      </w:pPr>
      <w:r w:rsidRPr="001F3446">
        <w:rPr>
          <w:lang w:val="vi-VN"/>
        </w:rPr>
        <w:t>Gia cố tầng Validation (Backend Validation):</w:t>
      </w:r>
    </w:p>
    <w:p w14:paraId="1B34DAA0" w14:textId="77777777" w:rsidR="001F3446" w:rsidRPr="001F3446" w:rsidRDefault="001F3446" w:rsidP="001F3446">
      <w:pPr>
        <w:rPr>
          <w:lang w:val="vi-VN"/>
        </w:rPr>
      </w:pPr>
      <w:r w:rsidRPr="001F3446">
        <w:rPr>
          <w:lang w:val="vi-VN"/>
        </w:rPr>
        <w:t>Viết lại toàn bộ logic Validation trong Controller cho cả hai luồng Đăng ký và Cập nhật hồ sơ.</w:t>
      </w:r>
    </w:p>
    <w:p w14:paraId="55B3FB79" w14:textId="77777777" w:rsidR="001F3446" w:rsidRPr="001F3446" w:rsidRDefault="001F3446" w:rsidP="001F3446">
      <w:pPr>
        <w:rPr>
          <w:lang w:val="vi-VN"/>
        </w:rPr>
      </w:pPr>
      <w:r w:rsidRPr="001F3446">
        <w:rPr>
          <w:lang w:val="vi-VN"/>
        </w:rPr>
        <w:t>Sử dụng Data Annotations hoặc Fluent Validation trong.NET để đảm bảo mọi dữ liệu đầu vào đều được kiểm tra chặt chẽ (No empty, Regex for Phone/Email, No special chars for Name).</w:t>
      </w:r>
    </w:p>
    <w:p w14:paraId="74C33881" w14:textId="77777777" w:rsidR="001F3446" w:rsidRPr="001F3446" w:rsidRDefault="001F3446" w:rsidP="001F3446">
      <w:pPr>
        <w:rPr>
          <w:lang w:val="vi-VN"/>
        </w:rPr>
      </w:pPr>
      <w:r w:rsidRPr="001F3446">
        <w:rPr>
          <w:lang w:val="vi-VN"/>
        </w:rPr>
        <w:t>Thực hiện hàm Trim() (cắt khoảng trắng) cho tất cả các trường nhập liệu dạng chuỗi trước khi lưu.</w:t>
      </w:r>
    </w:p>
    <w:p w14:paraId="005BAE1E" w14:textId="77777777" w:rsidR="001F3446" w:rsidRPr="001F3446" w:rsidRDefault="001F3446" w:rsidP="001F3446">
      <w:pPr>
        <w:rPr>
          <w:lang w:val="vi-VN"/>
        </w:rPr>
      </w:pPr>
      <w:r w:rsidRPr="001F3446">
        <w:rPr>
          <w:lang w:val="vi-VN"/>
        </w:rPr>
        <w:t>Sửa lỗi Bảo mật Session:</w:t>
      </w:r>
    </w:p>
    <w:p w14:paraId="5833751C" w14:textId="77777777" w:rsidR="001F3446" w:rsidRPr="001F3446" w:rsidRDefault="001F3446" w:rsidP="001F3446">
      <w:pPr>
        <w:rPr>
          <w:lang w:val="vi-VN"/>
        </w:rPr>
      </w:pPr>
      <w:r w:rsidRPr="001F3446">
        <w:rPr>
          <w:lang w:val="vi-VN"/>
        </w:rPr>
        <w:t>Viết lại quy trình Đăng xuất (Logout): Đảm bảo gọi lệnh Session.Abandon(), xóa AuthCookie và xóa sạch các biến session cục bộ (như Cart, BookingData).</w:t>
      </w:r>
    </w:p>
    <w:p w14:paraId="4920A690" w14:textId="77777777" w:rsidR="001F3446" w:rsidRPr="001F3446" w:rsidRDefault="001F3446" w:rsidP="001F3446">
      <w:pPr>
        <w:rPr>
          <w:lang w:val="vi-VN"/>
        </w:rPr>
      </w:pPr>
      <w:r w:rsidRPr="001F3446">
        <w:rPr>
          <w:lang w:val="vi-VN"/>
        </w:rPr>
        <w:t>Thực hiện Kiểm thử hồi quy (Regression Testing):</w:t>
      </w:r>
    </w:p>
    <w:p w14:paraId="04A2C00D" w14:textId="77777777" w:rsidR="001F3446" w:rsidRPr="001F3446" w:rsidRDefault="001F3446" w:rsidP="001F3446">
      <w:pPr>
        <w:rPr>
          <w:lang w:val="vi-VN"/>
        </w:rPr>
      </w:pPr>
      <w:r w:rsidRPr="001F3446">
        <w:rPr>
          <w:lang w:val="vi-VN"/>
        </w:rPr>
        <w:t>Sau khi sửa lỗi, bắt buộc phải chạy lại toàn bộ 325 Test Case để đảm bảo việc sửa lỗi không sinh ra lỗi mới (Side effects).</w:t>
      </w:r>
    </w:p>
    <w:p w14:paraId="72AE6F1D" w14:textId="77777777" w:rsidR="001F3446" w:rsidRPr="001F3446" w:rsidRDefault="001F3446" w:rsidP="001F3446">
      <w:pPr>
        <w:rPr>
          <w:lang w:val="vi-VN"/>
        </w:rPr>
      </w:pPr>
      <w:r w:rsidRPr="001F3446">
        <w:rPr>
          <w:lang w:val="vi-VN"/>
        </w:rPr>
        <w:t xml:space="preserve">Chỉ khi nào các lỗi loại Critical và High được khắc phục triệt để và tỷ lệ Pass đạt tối thiểu 95%, hệ thống mới được xem xét để chuyển sang giai đoạn Kiểm thử chấp nhận người dùng (UAT). Báo cáo này đóng vai trò là rào chắn chất lượng </w:t>
      </w:r>
      <w:r w:rsidRPr="001F3446">
        <w:rPr>
          <w:lang w:val="vi-VN"/>
        </w:rPr>
        <w:lastRenderedPageBreak/>
        <w:t>(Quality Gate), ngăn chặn việc phát hành một sản phẩm phần mềm chưa hoàn thiện ra thị trường.</w:t>
      </w:r>
    </w:p>
    <w:p w14:paraId="12BD4A79" w14:textId="2F10F82E" w:rsidR="009E6D66" w:rsidRDefault="009E6D66">
      <w:pPr>
        <w:spacing w:after="0" w:line="240" w:lineRule="auto"/>
        <w:ind w:firstLine="0"/>
        <w:jc w:val="left"/>
        <w:rPr>
          <w:lang w:val="vi-VN"/>
        </w:rPr>
      </w:pPr>
      <w:r>
        <w:rPr>
          <w:lang w:val="vi-VN"/>
        </w:rPr>
        <w:br w:type="page"/>
      </w:r>
    </w:p>
    <w:p w14:paraId="390DB62F" w14:textId="1DFAD6FF" w:rsidR="00A974D3" w:rsidRDefault="009E6D66" w:rsidP="009E6D66">
      <w:pPr>
        <w:pStyle w:val="Kiu1"/>
        <w:rPr>
          <w:lang w:val="vi-VN"/>
        </w:rPr>
      </w:pPr>
      <w:r>
        <w:rPr>
          <w:lang w:val="vi-VN"/>
        </w:rPr>
        <w:lastRenderedPageBreak/>
        <w:t>TÀI LIỆU THAM KHẢO</w:t>
      </w:r>
    </w:p>
    <w:p w14:paraId="303FA372" w14:textId="77777777" w:rsidR="00892967" w:rsidRPr="00892967" w:rsidRDefault="00892967" w:rsidP="00892967">
      <w:r w:rsidRPr="00892967">
        <w:t xml:space="preserve">[1] IEEE Computer Society, </w:t>
      </w:r>
      <w:r w:rsidRPr="00892967">
        <w:rPr>
          <w:i/>
          <w:iCs/>
        </w:rPr>
        <w:t>IEEE Standard for Software and System Test Documentation</w:t>
      </w:r>
      <w:r w:rsidRPr="00892967">
        <w:t>, IEEE Std 829-2008, 2008.</w:t>
      </w:r>
    </w:p>
    <w:p w14:paraId="146E152C" w14:textId="77777777" w:rsidR="00892967" w:rsidRPr="00892967" w:rsidRDefault="00892967" w:rsidP="00892967">
      <w:r w:rsidRPr="00892967">
        <w:t xml:space="preserve">[2] R. S. Pressman, </w:t>
      </w:r>
      <w:r w:rsidRPr="00892967">
        <w:rPr>
          <w:i/>
          <w:iCs/>
        </w:rPr>
        <w:t>Software Engineering: A Practitioner's Approach</w:t>
      </w:r>
      <w:r w:rsidRPr="00892967">
        <w:t>, 7th ed. New York: McGraw-Hill, 2010.</w:t>
      </w:r>
    </w:p>
    <w:p w14:paraId="5E2EFAC5" w14:textId="77777777" w:rsidR="00892967" w:rsidRPr="00892967" w:rsidRDefault="00892967" w:rsidP="00892967">
      <w:r w:rsidRPr="00892967">
        <w:t xml:space="preserve">[3] I. Sommerville, </w:t>
      </w:r>
      <w:r w:rsidRPr="00892967">
        <w:rPr>
          <w:i/>
          <w:iCs/>
        </w:rPr>
        <w:t>Software Engineering</w:t>
      </w:r>
      <w:r w:rsidRPr="00892967">
        <w:t>, 9th ed. Boston: Pearson, 2010.</w:t>
      </w:r>
    </w:p>
    <w:p w14:paraId="4B5743D6" w14:textId="77777777" w:rsidR="00892967" w:rsidRPr="00892967" w:rsidRDefault="00892967" w:rsidP="00892967">
      <w:r w:rsidRPr="00892967">
        <w:t xml:space="preserve">[4] Rex Black, </w:t>
      </w:r>
      <w:r w:rsidRPr="00892967">
        <w:rPr>
          <w:i/>
          <w:iCs/>
        </w:rPr>
        <w:t>Pragmatic Software Testing: Becoming an Effective and Efficient Test Professional</w:t>
      </w:r>
      <w:r w:rsidRPr="00892967">
        <w:t>, Indianapolis: Wiley Publishing, 2007.</w:t>
      </w:r>
    </w:p>
    <w:p w14:paraId="6DD254A3" w14:textId="77777777" w:rsidR="00892967" w:rsidRPr="00892967" w:rsidRDefault="00892967" w:rsidP="00892967">
      <w:r w:rsidRPr="00892967">
        <w:t xml:space="preserve">[5] SeleniumHQ, "Selenium Documentation," </w:t>
      </w:r>
      <w:r w:rsidRPr="00892967">
        <w:rPr>
          <w:i/>
          <w:iCs/>
        </w:rPr>
        <w:t>Selenium: Browser Automation</w:t>
      </w:r>
      <w:r w:rsidRPr="00892967">
        <w:t xml:space="preserve">, [Online]. Available: </w:t>
      </w:r>
      <w:hyperlink r:id="rId40" w:tgtFrame="_blank" w:history="1">
        <w:r w:rsidRPr="00892967">
          <w:rPr>
            <w:rStyle w:val="Hyperlink"/>
          </w:rPr>
          <w:t>https://www.selenium.dev/documentation/</w:t>
        </w:r>
      </w:hyperlink>
      <w:r w:rsidRPr="00892967">
        <w:t>. [Accessed: Mar. 2026].</w:t>
      </w:r>
    </w:p>
    <w:p w14:paraId="3905E0A2" w14:textId="77777777" w:rsidR="00892967" w:rsidRPr="00892967" w:rsidRDefault="00892967" w:rsidP="00892967">
      <w:r w:rsidRPr="00892967">
        <w:t xml:space="preserve">[6] .NET Foundation, "NUnit Documentation," </w:t>
      </w:r>
      <w:r w:rsidRPr="00892967">
        <w:rPr>
          <w:i/>
          <w:iCs/>
        </w:rPr>
        <w:t>NUnit Testing Framework</w:t>
      </w:r>
      <w:r w:rsidRPr="00892967">
        <w:t xml:space="preserve">, [Online]. Available: </w:t>
      </w:r>
      <w:hyperlink r:id="rId41" w:tgtFrame="_blank" w:history="1">
        <w:r w:rsidRPr="00892967">
          <w:rPr>
            <w:rStyle w:val="Hyperlink"/>
          </w:rPr>
          <w:t>https://docs.nunit.org/</w:t>
        </w:r>
      </w:hyperlink>
      <w:r w:rsidRPr="00892967">
        <w:t>. [Accessed: Mar. 2026].</w:t>
      </w:r>
    </w:p>
    <w:p w14:paraId="31878497" w14:textId="77777777" w:rsidR="00892967" w:rsidRPr="00892967" w:rsidRDefault="00892967" w:rsidP="00892967">
      <w:r w:rsidRPr="00892967">
        <w:t xml:space="preserve">[7] SonarSource, "SonarQube Documentation," </w:t>
      </w:r>
      <w:r w:rsidRPr="00892967">
        <w:rPr>
          <w:i/>
          <w:iCs/>
        </w:rPr>
        <w:t>Clean Code Solution</w:t>
      </w:r>
      <w:r w:rsidRPr="00892967">
        <w:t xml:space="preserve">, [Online]. Available: </w:t>
      </w:r>
      <w:hyperlink r:id="rId42" w:tgtFrame="_blank" w:history="1">
        <w:r w:rsidRPr="00892967">
          <w:rPr>
            <w:rStyle w:val="Hyperlink"/>
          </w:rPr>
          <w:t>https://docs.sonarsource.com/sonarqube/</w:t>
        </w:r>
      </w:hyperlink>
      <w:r w:rsidRPr="00892967">
        <w:t>. [Accessed: Mar. 2026].</w:t>
      </w:r>
    </w:p>
    <w:p w14:paraId="70A941C8" w14:textId="77777777" w:rsidR="009E6D66" w:rsidRPr="00A974D3" w:rsidRDefault="009E6D66" w:rsidP="009E6D66">
      <w:pPr>
        <w:rPr>
          <w:lang w:val="vi-VN"/>
        </w:rPr>
      </w:pPr>
    </w:p>
    <w:sectPr w:rsidR="009E6D66" w:rsidRPr="00A974D3" w:rsidSect="001A3D76">
      <w:headerReference w:type="default" r:id="rId43"/>
      <w:pgSz w:w="11906" w:h="16838" w:code="9"/>
      <w:pgMar w:top="1699" w:right="1138" w:bottom="1699" w:left="1987" w:header="1282" w:footer="12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CEFD" w14:textId="77777777" w:rsidR="004A465E" w:rsidRDefault="004A465E">
      <w:pPr>
        <w:spacing w:line="240" w:lineRule="auto"/>
      </w:pPr>
      <w:r>
        <w:separator/>
      </w:r>
    </w:p>
  </w:endnote>
  <w:endnote w:type="continuationSeparator" w:id="0">
    <w:p w14:paraId="0EA9DEC6" w14:textId="77777777" w:rsidR="004A465E" w:rsidRDefault="004A46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5426528"/>
      <w:docPartObj>
        <w:docPartGallery w:val="Page Numbers (Bottom of Page)"/>
        <w:docPartUnique/>
      </w:docPartObj>
    </w:sdtPr>
    <w:sdtContent>
      <w:p w14:paraId="7237871A" w14:textId="55C4B67C" w:rsidR="001361D4" w:rsidRDefault="001361D4" w:rsidP="001361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286856" w14:textId="77777777" w:rsidR="001361D4" w:rsidRDefault="001361D4" w:rsidP="001361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474525"/>
      <w:docPartObj>
        <w:docPartGallery w:val="Page Numbers (Bottom of Page)"/>
        <w:docPartUnique/>
      </w:docPartObj>
    </w:sdtPr>
    <w:sdtContent>
      <w:p w14:paraId="68FFE56B" w14:textId="0F8FFB99" w:rsidR="001361D4" w:rsidRDefault="001361D4" w:rsidP="00BD32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2B305B" w14:textId="1D23AD1C" w:rsidR="00E77A31" w:rsidRDefault="00E77A31" w:rsidP="001361D4">
    <w:pPr>
      <w:pStyle w:val="Footer"/>
      <w:ind w:right="360"/>
      <w:jc w:val="right"/>
    </w:pPr>
  </w:p>
  <w:p w14:paraId="199D914D" w14:textId="77777777" w:rsidR="00E77A31" w:rsidRDefault="00E77A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1787204"/>
      <w:docPartObj>
        <w:docPartGallery w:val="Page Numbers (Bottom of Page)"/>
        <w:docPartUnique/>
      </w:docPartObj>
    </w:sdtPr>
    <w:sdtContent>
      <w:p w14:paraId="76374FB7" w14:textId="7911AEAF" w:rsidR="001361D4" w:rsidRDefault="001361D4" w:rsidP="00BD32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47</w:t>
        </w:r>
        <w:r>
          <w:rPr>
            <w:rStyle w:val="PageNumber"/>
          </w:rPr>
          <w:fldChar w:fldCharType="end"/>
        </w:r>
      </w:p>
    </w:sdtContent>
  </w:sdt>
  <w:p w14:paraId="1D1665F1" w14:textId="2D8F86E8" w:rsidR="00414EF0" w:rsidRPr="006143B3" w:rsidRDefault="00F34EFB" w:rsidP="001361D4">
    <w:pPr>
      <w:pStyle w:val="Footer"/>
      <w:ind w:right="360" w:firstLine="0"/>
    </w:pPr>
    <w:r>
      <w:rPr>
        <w:noProof/>
        <w:lang w:val="vi-VN"/>
      </w:rPr>
      <mc:AlternateContent>
        <mc:Choice Requires="wps">
          <w:drawing>
            <wp:anchor distT="0" distB="0" distL="114300" distR="114300" simplePos="0" relativeHeight="251674624" behindDoc="0" locked="0" layoutInCell="1" allowOverlap="1" wp14:anchorId="78966B9F" wp14:editId="4E989CC1">
              <wp:simplePos x="0" y="0"/>
              <wp:positionH relativeFrom="column">
                <wp:posOffset>0</wp:posOffset>
              </wp:positionH>
              <wp:positionV relativeFrom="paragraph">
                <wp:posOffset>-66675</wp:posOffset>
              </wp:positionV>
              <wp:extent cx="5591175" cy="0"/>
              <wp:effectExtent l="0" t="19050" r="28575" b="19050"/>
              <wp:wrapNone/>
              <wp:docPr id="1681036625"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ckThi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DBCCE2" id="Đường nối Thẳng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5.25pt" to="440.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" strokecolor="black [3200]" strokeweight="3.5pt">
              <v:stroke linestyle="thickThin"/>
            </v:line>
          </w:pict>
        </mc:Fallback>
      </mc:AlternateContent>
    </w:r>
    <w:r w:rsidR="006143B3" w:rsidRPr="008406FA">
      <w:rPr>
        <w:lang w:val="vi-VN"/>
      </w:rPr>
      <w:ptab w:relativeTo="margin" w:alignment="right" w:leader="none"/>
    </w:r>
    <w:r w:rsidR="006143B3">
      <w:rPr>
        <w:lang w:val="vi-VN"/>
      </w:rPr>
      <w:t xml:space="preserve">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747A" w14:textId="77777777" w:rsidR="004A465E" w:rsidRDefault="004A465E">
      <w:pPr>
        <w:spacing w:after="0"/>
      </w:pPr>
      <w:r>
        <w:separator/>
      </w:r>
    </w:p>
  </w:footnote>
  <w:footnote w:type="continuationSeparator" w:id="0">
    <w:p w14:paraId="319BB255" w14:textId="77777777" w:rsidR="004A465E" w:rsidRDefault="004A46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1BC9" w14:textId="4AAB62D1" w:rsidR="00414EF0" w:rsidRPr="006143B3" w:rsidRDefault="00414EF0">
    <w:pPr>
      <w:pStyle w:val="Header"/>
      <w:rPr>
        <w:b/>
        <w:bCs/>
        <w:i/>
        <w:iCs/>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34A4" w14:textId="3CBC8BB7" w:rsidR="002976ED" w:rsidRPr="00D854FA" w:rsidRDefault="001E2720">
    <w:pPr>
      <w:pStyle w:val="Header"/>
      <w:rPr>
        <w:b/>
        <w:bCs/>
        <w:i/>
        <w:iCs/>
        <w:u w:val="single"/>
        <w:lang w:val="vi-VN"/>
      </w:rPr>
    </w:pPr>
    <w:r>
      <w:rPr>
        <w:noProof/>
        <w:lang w:val="vi-VN"/>
      </w:rPr>
      <mc:AlternateContent>
        <mc:Choice Requires="wps">
          <w:drawing>
            <wp:anchor distT="0" distB="0" distL="114300" distR="114300" simplePos="0" relativeHeight="251666432" behindDoc="0" locked="0" layoutInCell="1" allowOverlap="1" wp14:anchorId="1C834E74" wp14:editId="0D265707">
              <wp:simplePos x="0" y="0"/>
              <wp:positionH relativeFrom="column">
                <wp:posOffset>-5080</wp:posOffset>
              </wp:positionH>
              <wp:positionV relativeFrom="paragraph">
                <wp:posOffset>233045</wp:posOffset>
              </wp:positionV>
              <wp:extent cx="5591175" cy="0"/>
              <wp:effectExtent l="0" t="19050" r="28575" b="19050"/>
              <wp:wrapNone/>
              <wp:docPr id="854713748"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3264D7" id="Đường nối Thẳng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" strokecolor="black [3200]" strokeweight="3.5pt">
              <v:stroke linestyle="thinThick"/>
            </v:line>
          </w:pict>
        </mc:Fallback>
      </mc:AlternateContent>
    </w:r>
    <w:r w:rsidR="000D7E41">
      <w:rPr>
        <w:noProof/>
        <w:lang w:val="vi-VN"/>
      </w:rPr>
      <w:t xml:space="preserve">ĐẢM BẢO CHẤT LƯỢNG PHẦN MỀM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B23F" w14:textId="386EF9DE" w:rsidR="00BA4B52" w:rsidRPr="00BA4B52" w:rsidRDefault="00BA4B52">
    <w:pPr>
      <w:pStyle w:val="Header"/>
      <w:rPr>
        <w:b/>
        <w:bCs/>
        <w:i/>
        <w:iCs/>
        <w:u w:val="single"/>
        <w:lang w:val="vi-VN"/>
      </w:rPr>
    </w:pPr>
    <w:r>
      <w:rPr>
        <w:noProof/>
        <w:lang w:val="vi-VN"/>
      </w:rPr>
      <mc:AlternateContent>
        <mc:Choice Requires="wps">
          <w:drawing>
            <wp:anchor distT="0" distB="0" distL="114300" distR="114300" simplePos="0" relativeHeight="251676672" behindDoc="0" locked="0" layoutInCell="1" allowOverlap="1" wp14:anchorId="7504C1EC" wp14:editId="52906CED">
              <wp:simplePos x="0" y="0"/>
              <wp:positionH relativeFrom="column">
                <wp:posOffset>-5080</wp:posOffset>
              </wp:positionH>
              <wp:positionV relativeFrom="paragraph">
                <wp:posOffset>233045</wp:posOffset>
              </wp:positionV>
              <wp:extent cx="5591175" cy="0"/>
              <wp:effectExtent l="0" t="19050" r="28575" b="19050"/>
              <wp:wrapNone/>
              <wp:docPr id="1377230077"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0635B7" id="Đường nối Thẳng 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" strokecolor="black [3200]" strokeweight="3.5pt">
              <v:stroke linestyle="thinThick"/>
            </v:line>
          </w:pict>
        </mc:Fallback>
      </mc:AlternateContent>
    </w:r>
    <w:r w:rsidR="000D7E41">
      <w:rPr>
        <w:noProof/>
        <w:lang w:val="vi-VN"/>
      </w:rPr>
      <w:t>ĐẢM BẢO CHẤT LƯỢNG PHẦN MỀM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8DD6" w14:textId="16A52204" w:rsidR="00B16FED" w:rsidRPr="002976ED" w:rsidRDefault="001E2720" w:rsidP="000D7E41">
    <w:pPr>
      <w:pStyle w:val="Header"/>
      <w:rPr>
        <w:b/>
        <w:bCs/>
        <w:i/>
        <w:iCs/>
        <w:u w:val="single"/>
        <w:lang w:val="vi-VN"/>
      </w:rPr>
    </w:pPr>
    <w:r>
      <w:rPr>
        <w:noProof/>
        <w:lang w:val="vi-VN"/>
      </w:rPr>
      <mc:AlternateContent>
        <mc:Choice Requires="wps">
          <w:drawing>
            <wp:anchor distT="0" distB="0" distL="114300" distR="114300" simplePos="0" relativeHeight="251668480" behindDoc="0" locked="0" layoutInCell="1" allowOverlap="1" wp14:anchorId="606120A2" wp14:editId="4C635A99">
              <wp:simplePos x="0" y="0"/>
              <wp:positionH relativeFrom="column">
                <wp:posOffset>0</wp:posOffset>
              </wp:positionH>
              <wp:positionV relativeFrom="paragraph">
                <wp:posOffset>228600</wp:posOffset>
              </wp:positionV>
              <wp:extent cx="5591175" cy="0"/>
              <wp:effectExtent l="0" t="19050" r="28575" b="19050"/>
              <wp:wrapNone/>
              <wp:docPr id="20160486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A21876" id="Đường nối Thẳng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8pt" to="440.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" strokecolor="black [3200]" strokeweight="3.5pt">
              <v:stroke linestyle="thinThick"/>
            </v:line>
          </w:pict>
        </mc:Fallback>
      </mc:AlternateContent>
    </w:r>
    <w:r w:rsidR="000D7E41">
      <w:rPr>
        <w:noProof/>
        <w:lang w:val="vi-VN"/>
      </w:rPr>
      <mc:AlternateContent>
        <mc:Choice Requires="wps">
          <w:drawing>
            <wp:anchor distT="0" distB="0" distL="114300" distR="114300" simplePos="0" relativeHeight="251678720" behindDoc="0" locked="0" layoutInCell="1" allowOverlap="1" wp14:anchorId="24CA65E3" wp14:editId="03B3753C">
              <wp:simplePos x="0" y="0"/>
              <wp:positionH relativeFrom="column">
                <wp:posOffset>-5080</wp:posOffset>
              </wp:positionH>
              <wp:positionV relativeFrom="paragraph">
                <wp:posOffset>233045</wp:posOffset>
              </wp:positionV>
              <wp:extent cx="5591175" cy="0"/>
              <wp:effectExtent l="0" t="19050" r="28575" b="19050"/>
              <wp:wrapNone/>
              <wp:docPr id="1550027461"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B02C742" id="Đường nối Thẳng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" strokecolor="black [3200]" strokeweight="3.5pt">
              <v:stroke linestyle="thinThick"/>
            </v:line>
          </w:pict>
        </mc:Fallback>
      </mc:AlternateContent>
    </w:r>
    <w:r w:rsidR="000D7E41">
      <w:rPr>
        <w:noProof/>
        <w:lang w:val="vi-VN"/>
      </w:rPr>
      <w:t>ĐẢM BẢO CHẤT LƯỢNG PHẦN MỀM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1566" w14:textId="381F10FC" w:rsidR="00AF56CD" w:rsidRPr="000D7E41" w:rsidRDefault="000D7E41" w:rsidP="000D7E41">
    <w:pPr>
      <w:pStyle w:val="Header"/>
      <w:rPr>
        <w:b/>
        <w:bCs/>
        <w:i/>
        <w:iCs/>
        <w:u w:val="single"/>
        <w:lang w:val="vi-VN"/>
      </w:rPr>
    </w:pPr>
    <w:r>
      <w:rPr>
        <w:noProof/>
        <w:lang w:val="vi-VN"/>
      </w:rPr>
      <mc:AlternateContent>
        <mc:Choice Requires="wps">
          <w:drawing>
            <wp:anchor distT="0" distB="0" distL="114300" distR="114300" simplePos="0" relativeHeight="251680768" behindDoc="0" locked="0" layoutInCell="1" allowOverlap="1" wp14:anchorId="42AFEAF8" wp14:editId="71D5F4D9">
              <wp:simplePos x="0" y="0"/>
              <wp:positionH relativeFrom="column">
                <wp:posOffset>-5080</wp:posOffset>
              </wp:positionH>
              <wp:positionV relativeFrom="paragraph">
                <wp:posOffset>233045</wp:posOffset>
              </wp:positionV>
              <wp:extent cx="5591175" cy="0"/>
              <wp:effectExtent l="0" t="19050" r="28575" b="19050"/>
              <wp:wrapNone/>
              <wp:docPr id="1295511530"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31B29D3" id="Đường nối Thẳng 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" strokecolor="black [3200]" strokeweight="3.5pt">
              <v:stroke linestyle="thinThick"/>
            </v:line>
          </w:pict>
        </mc:Fallback>
      </mc:AlternateContent>
    </w:r>
    <w:r>
      <w:rPr>
        <w:noProof/>
        <w:lang w:val="vi-VN"/>
      </w:rPr>
      <w:t>ĐẢM BẢO CHẤT LƯỢNG PHẦN MỀM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799E" w14:textId="193E893E" w:rsidR="00A506C4" w:rsidRPr="000D7E41" w:rsidRDefault="000D7E41" w:rsidP="000D7E41">
    <w:pPr>
      <w:pStyle w:val="Header"/>
      <w:rPr>
        <w:b/>
        <w:bCs/>
        <w:i/>
        <w:iCs/>
        <w:u w:val="single"/>
        <w:lang w:val="vi-VN"/>
      </w:rPr>
    </w:pPr>
    <w:r>
      <w:rPr>
        <w:noProof/>
        <w:lang w:val="vi-VN"/>
      </w:rPr>
      <mc:AlternateContent>
        <mc:Choice Requires="wps">
          <w:drawing>
            <wp:anchor distT="0" distB="0" distL="114300" distR="114300" simplePos="0" relativeHeight="251682816" behindDoc="0" locked="0" layoutInCell="1" allowOverlap="1" wp14:anchorId="62927FB0" wp14:editId="293960AD">
              <wp:simplePos x="0" y="0"/>
              <wp:positionH relativeFrom="column">
                <wp:posOffset>-5080</wp:posOffset>
              </wp:positionH>
              <wp:positionV relativeFrom="paragraph">
                <wp:posOffset>233045</wp:posOffset>
              </wp:positionV>
              <wp:extent cx="5591175" cy="0"/>
              <wp:effectExtent l="0" t="19050" r="28575" b="19050"/>
              <wp:wrapNone/>
              <wp:docPr id="219309818"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9ECFD8D" id="Đường nối Thẳng 1"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" strokecolor="black [3200]" strokeweight="3.5pt">
              <v:stroke linestyle="thinThick"/>
            </v:line>
          </w:pict>
        </mc:Fallback>
      </mc:AlternateContent>
    </w:r>
    <w:r>
      <w:rPr>
        <w:noProof/>
        <w:lang w:val="vi-VN"/>
      </w:rPr>
      <w:t>ĐẢM BẢO CHẤT LƯỢNG PHẦN MỀM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1A8A" w14:textId="1614E691" w:rsidR="001B6B39" w:rsidRPr="001B6B39" w:rsidRDefault="001B6B39" w:rsidP="001B6B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8A637F"/>
    <w:multiLevelType w:val="hybridMultilevel"/>
    <w:tmpl w:val="AB682E72"/>
    <w:name w:val="999"/>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09162FF"/>
    <w:multiLevelType w:val="hybridMultilevel"/>
    <w:tmpl w:val="13786008"/>
    <w:name w:val="999222222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0CE4327"/>
    <w:multiLevelType w:val="hybridMultilevel"/>
    <w:tmpl w:val="3C308104"/>
    <w:lvl w:ilvl="0" w:tplc="E550EB98">
      <w:start w:val="1"/>
      <w:numFmt w:val="bullet"/>
      <w:lvlText w:val=""/>
      <w:lvlJc w:val="left"/>
      <w:pPr>
        <w:ind w:left="720" w:hanging="360"/>
      </w:pPr>
      <w:rPr>
        <w:rFonts w:ascii="Symbol" w:hAnsi="Symbol" w:hint="default"/>
      </w:rPr>
    </w:lvl>
    <w:lvl w:ilvl="1" w:tplc="CC58C26E">
      <w:start w:val="1"/>
      <w:numFmt w:val="bullet"/>
      <w:lvlText w:val="o"/>
      <w:lvlJc w:val="left"/>
      <w:pPr>
        <w:ind w:left="1440" w:hanging="360"/>
      </w:pPr>
      <w:rPr>
        <w:rFonts w:ascii="Courier New" w:hAnsi="Courier New" w:hint="default"/>
      </w:rPr>
    </w:lvl>
    <w:lvl w:ilvl="2" w:tplc="81DC78FA">
      <w:start w:val="1"/>
      <w:numFmt w:val="bullet"/>
      <w:lvlText w:val=""/>
      <w:lvlJc w:val="left"/>
      <w:pPr>
        <w:ind w:left="2160" w:hanging="360"/>
      </w:pPr>
      <w:rPr>
        <w:rFonts w:ascii="Wingdings" w:hAnsi="Wingdings" w:hint="default"/>
      </w:rPr>
    </w:lvl>
    <w:lvl w:ilvl="3" w:tplc="AF140706">
      <w:start w:val="1"/>
      <w:numFmt w:val="bullet"/>
      <w:lvlText w:val=""/>
      <w:lvlJc w:val="left"/>
      <w:pPr>
        <w:ind w:left="2880" w:hanging="360"/>
      </w:pPr>
      <w:rPr>
        <w:rFonts w:ascii="Symbol" w:hAnsi="Symbol" w:hint="default"/>
      </w:rPr>
    </w:lvl>
    <w:lvl w:ilvl="4" w:tplc="BAC25C66">
      <w:start w:val="1"/>
      <w:numFmt w:val="bullet"/>
      <w:lvlText w:val="o"/>
      <w:lvlJc w:val="left"/>
      <w:pPr>
        <w:ind w:left="3600" w:hanging="360"/>
      </w:pPr>
      <w:rPr>
        <w:rFonts w:ascii="Courier New" w:hAnsi="Courier New" w:hint="default"/>
      </w:rPr>
    </w:lvl>
    <w:lvl w:ilvl="5" w:tplc="0AB2C14E">
      <w:start w:val="1"/>
      <w:numFmt w:val="bullet"/>
      <w:lvlText w:val=""/>
      <w:lvlJc w:val="left"/>
      <w:pPr>
        <w:ind w:left="4320" w:hanging="360"/>
      </w:pPr>
      <w:rPr>
        <w:rFonts w:ascii="Wingdings" w:hAnsi="Wingdings" w:hint="default"/>
      </w:rPr>
    </w:lvl>
    <w:lvl w:ilvl="6" w:tplc="3F7E4970">
      <w:start w:val="1"/>
      <w:numFmt w:val="bullet"/>
      <w:lvlText w:val=""/>
      <w:lvlJc w:val="left"/>
      <w:pPr>
        <w:ind w:left="5040" w:hanging="360"/>
      </w:pPr>
      <w:rPr>
        <w:rFonts w:ascii="Symbol" w:hAnsi="Symbol" w:hint="default"/>
      </w:rPr>
    </w:lvl>
    <w:lvl w:ilvl="7" w:tplc="E342E5F2">
      <w:start w:val="1"/>
      <w:numFmt w:val="bullet"/>
      <w:lvlText w:val="o"/>
      <w:lvlJc w:val="left"/>
      <w:pPr>
        <w:ind w:left="5760" w:hanging="360"/>
      </w:pPr>
      <w:rPr>
        <w:rFonts w:ascii="Courier New" w:hAnsi="Courier New" w:hint="default"/>
      </w:rPr>
    </w:lvl>
    <w:lvl w:ilvl="8" w:tplc="F146B716">
      <w:start w:val="1"/>
      <w:numFmt w:val="bullet"/>
      <w:lvlText w:val=""/>
      <w:lvlJc w:val="left"/>
      <w:pPr>
        <w:ind w:left="6480" w:hanging="360"/>
      </w:pPr>
      <w:rPr>
        <w:rFonts w:ascii="Wingdings" w:hAnsi="Wingdings" w:hint="default"/>
      </w:rPr>
    </w:lvl>
  </w:abstractNum>
  <w:abstractNum w:abstractNumId="9" w15:restartNumberingAfterBreak="0">
    <w:nsid w:val="00FF629C"/>
    <w:multiLevelType w:val="hybridMultilevel"/>
    <w:tmpl w:val="5046124E"/>
    <w:lvl w:ilvl="0" w:tplc="B128E6FA">
      <w:start w:val="1"/>
      <w:numFmt w:val="decimal"/>
      <w:pStyle w:val="Heading3"/>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14D16CD"/>
    <w:multiLevelType w:val="multilevel"/>
    <w:tmpl w:val="FBE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AA0EA9"/>
    <w:multiLevelType w:val="multilevel"/>
    <w:tmpl w:val="396A266C"/>
    <w:styleLink w:val="Style1"/>
    <w:lvl w:ilvl="0">
      <w:start w:val="1"/>
      <w:numFmt w:val="decimal"/>
      <w:lvlText w:val="5.%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9937D65"/>
    <w:multiLevelType w:val="multilevel"/>
    <w:tmpl w:val="A5EC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0C6C71"/>
    <w:multiLevelType w:val="hybridMultilevel"/>
    <w:tmpl w:val="0792D410"/>
    <w:lvl w:ilvl="0" w:tplc="4F2E2584">
      <w:start w:val="1"/>
      <w:numFmt w:val="decimal"/>
      <w:pStyle w:val="Kiu15"/>
      <w:lvlText w:val="4.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0D232D91"/>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6C2645"/>
    <w:multiLevelType w:val="hybridMultilevel"/>
    <w:tmpl w:val="BB821494"/>
    <w:name w:val="99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F915D36"/>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9442C0"/>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96005D"/>
    <w:multiLevelType w:val="hybridMultilevel"/>
    <w:tmpl w:val="F0EAE26A"/>
    <w:lvl w:ilvl="0" w:tplc="85325872">
      <w:start w:val="1"/>
      <w:numFmt w:val="decimal"/>
      <w:pStyle w:val="Kiu4"/>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24769DC"/>
    <w:multiLevelType w:val="hybridMultilevel"/>
    <w:tmpl w:val="E6D04B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4512BA7"/>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311A29"/>
    <w:multiLevelType w:val="multilevel"/>
    <w:tmpl w:val="9BC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6D8075C"/>
    <w:multiLevelType w:val="multilevel"/>
    <w:tmpl w:val="AC8024CE"/>
    <w:lvl w:ilvl="0">
      <w:start w:val="1"/>
      <w:numFmt w:val="decimal"/>
      <w:pStyle w:val="Heading1"/>
      <w:lvlText w:val="CHƯƠNG %1:"/>
      <w:lvlJc w:val="left"/>
      <w:pPr>
        <w:ind w:left="357" w:hanging="357"/>
      </w:pPr>
      <w:rPr>
        <w:rFonts w:ascii="Times New Roman" w:hAnsi="Times New Roman" w:hint="default"/>
        <w:b/>
        <w:i w:val="0"/>
        <w:caps/>
        <w:sz w:val="30"/>
      </w:rPr>
    </w:lvl>
    <w:lvl w:ilvl="1">
      <w:start w:val="1"/>
      <w:numFmt w:val="decimal"/>
      <w:pStyle w:val="Heading2"/>
      <w:lvlText w:val="1.%2."/>
      <w:lvlJc w:val="left"/>
      <w:pPr>
        <w:ind w:left="360" w:hanging="360"/>
      </w:pPr>
      <w:rPr>
        <w:rFonts w:hint="default"/>
      </w:rPr>
    </w:lvl>
    <w:lvl w:ilvl="2">
      <w:start w:val="1"/>
      <w:numFmt w:val="decimal"/>
      <w:lvlText w:val="%3.%1.%2."/>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A30542D"/>
    <w:multiLevelType w:val="hybridMultilevel"/>
    <w:tmpl w:val="5CB62286"/>
    <w:lvl w:ilvl="0" w:tplc="C4C8A8F0">
      <w:start w:val="1"/>
      <w:numFmt w:val="decimal"/>
      <w:pStyle w:val="Kiu5"/>
      <w:lvlText w:val="5.%1."/>
      <w:lvlJc w:val="left"/>
      <w:pPr>
        <w:ind w:left="357" w:hanging="357"/>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2D1EC2"/>
    <w:multiLevelType w:val="hybridMultilevel"/>
    <w:tmpl w:val="72E4041A"/>
    <w:lvl w:ilvl="0" w:tplc="341091C8">
      <w:start w:val="1"/>
      <w:numFmt w:val="decimal"/>
      <w:lvlText w:val="2.%1."/>
      <w:lvlJc w:val="left"/>
      <w:pPr>
        <w:tabs>
          <w:tab w:val="num" w:pos="720"/>
        </w:tabs>
        <w:ind w:left="720" w:hanging="360"/>
      </w:pPr>
      <w:rPr>
        <w:sz w:val="20"/>
      </w:rPr>
    </w:lvl>
    <w:lvl w:ilvl="1" w:tplc="3EC8DDB6">
      <w:start w:val="1"/>
      <w:numFmt w:val="bullet"/>
      <w:lvlText w:val="o"/>
      <w:lvlJc w:val="left"/>
      <w:pPr>
        <w:tabs>
          <w:tab w:val="num" w:pos="1440"/>
        </w:tabs>
        <w:ind w:left="1440" w:hanging="360"/>
      </w:pPr>
      <w:rPr>
        <w:rFonts w:ascii="Courier New" w:hAnsi="Courier New" w:hint="default"/>
        <w:sz w:val="20"/>
      </w:rPr>
    </w:lvl>
    <w:lvl w:ilvl="2" w:tplc="514A0A1C" w:tentative="1">
      <w:start w:val="1"/>
      <w:numFmt w:val="bullet"/>
      <w:lvlText w:val=""/>
      <w:lvlJc w:val="left"/>
      <w:pPr>
        <w:tabs>
          <w:tab w:val="num" w:pos="2160"/>
        </w:tabs>
        <w:ind w:left="2160" w:hanging="360"/>
      </w:pPr>
      <w:rPr>
        <w:rFonts w:ascii="Wingdings" w:hAnsi="Wingdings" w:hint="default"/>
        <w:sz w:val="20"/>
      </w:rPr>
    </w:lvl>
    <w:lvl w:ilvl="3" w:tplc="22789FAE" w:tentative="1">
      <w:start w:val="1"/>
      <w:numFmt w:val="bullet"/>
      <w:lvlText w:val=""/>
      <w:lvlJc w:val="left"/>
      <w:pPr>
        <w:tabs>
          <w:tab w:val="num" w:pos="2880"/>
        </w:tabs>
        <w:ind w:left="2880" w:hanging="360"/>
      </w:pPr>
      <w:rPr>
        <w:rFonts w:ascii="Wingdings" w:hAnsi="Wingdings" w:hint="default"/>
        <w:sz w:val="20"/>
      </w:rPr>
    </w:lvl>
    <w:lvl w:ilvl="4" w:tplc="763C55B8" w:tentative="1">
      <w:start w:val="1"/>
      <w:numFmt w:val="bullet"/>
      <w:lvlText w:val=""/>
      <w:lvlJc w:val="left"/>
      <w:pPr>
        <w:tabs>
          <w:tab w:val="num" w:pos="3600"/>
        </w:tabs>
        <w:ind w:left="3600" w:hanging="360"/>
      </w:pPr>
      <w:rPr>
        <w:rFonts w:ascii="Wingdings" w:hAnsi="Wingdings" w:hint="default"/>
        <w:sz w:val="20"/>
      </w:rPr>
    </w:lvl>
    <w:lvl w:ilvl="5" w:tplc="C9FC4D6A" w:tentative="1">
      <w:start w:val="1"/>
      <w:numFmt w:val="bullet"/>
      <w:lvlText w:val=""/>
      <w:lvlJc w:val="left"/>
      <w:pPr>
        <w:tabs>
          <w:tab w:val="num" w:pos="4320"/>
        </w:tabs>
        <w:ind w:left="4320" w:hanging="360"/>
      </w:pPr>
      <w:rPr>
        <w:rFonts w:ascii="Wingdings" w:hAnsi="Wingdings" w:hint="default"/>
        <w:sz w:val="20"/>
      </w:rPr>
    </w:lvl>
    <w:lvl w:ilvl="6" w:tplc="442CE140" w:tentative="1">
      <w:start w:val="1"/>
      <w:numFmt w:val="bullet"/>
      <w:lvlText w:val=""/>
      <w:lvlJc w:val="left"/>
      <w:pPr>
        <w:tabs>
          <w:tab w:val="num" w:pos="5040"/>
        </w:tabs>
        <w:ind w:left="5040" w:hanging="360"/>
      </w:pPr>
      <w:rPr>
        <w:rFonts w:ascii="Wingdings" w:hAnsi="Wingdings" w:hint="default"/>
        <w:sz w:val="20"/>
      </w:rPr>
    </w:lvl>
    <w:lvl w:ilvl="7" w:tplc="0D2EEC6C" w:tentative="1">
      <w:start w:val="1"/>
      <w:numFmt w:val="bullet"/>
      <w:lvlText w:val=""/>
      <w:lvlJc w:val="left"/>
      <w:pPr>
        <w:tabs>
          <w:tab w:val="num" w:pos="5760"/>
        </w:tabs>
        <w:ind w:left="5760" w:hanging="360"/>
      </w:pPr>
      <w:rPr>
        <w:rFonts w:ascii="Wingdings" w:hAnsi="Wingdings" w:hint="default"/>
        <w:sz w:val="20"/>
      </w:rPr>
    </w:lvl>
    <w:lvl w:ilvl="8" w:tplc="7AD4BD74"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83E39"/>
    <w:multiLevelType w:val="multilevel"/>
    <w:tmpl w:val="8F6484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CBD3C05"/>
    <w:multiLevelType w:val="hybridMultilevel"/>
    <w:tmpl w:val="91B20612"/>
    <w:name w:val="999222222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1E0B88FA"/>
    <w:multiLevelType w:val="hybridMultilevel"/>
    <w:tmpl w:val="B054FBAC"/>
    <w:lvl w:ilvl="0" w:tplc="BCD0011C">
      <w:start w:val="1"/>
      <w:numFmt w:val="bullet"/>
      <w:lvlText w:val=""/>
      <w:lvlJc w:val="left"/>
      <w:pPr>
        <w:ind w:left="1800" w:hanging="360"/>
      </w:pPr>
      <w:rPr>
        <w:rFonts w:ascii="Symbol" w:hAnsi="Symbol" w:hint="default"/>
      </w:rPr>
    </w:lvl>
    <w:lvl w:ilvl="1" w:tplc="CBB2F718">
      <w:start w:val="1"/>
      <w:numFmt w:val="bullet"/>
      <w:lvlText w:val="o"/>
      <w:lvlJc w:val="left"/>
      <w:pPr>
        <w:ind w:left="2520" w:hanging="360"/>
      </w:pPr>
      <w:rPr>
        <w:rFonts w:ascii="Courier New" w:hAnsi="Courier New" w:hint="default"/>
      </w:rPr>
    </w:lvl>
    <w:lvl w:ilvl="2" w:tplc="00BECEB2">
      <w:start w:val="1"/>
      <w:numFmt w:val="bullet"/>
      <w:lvlText w:val=""/>
      <w:lvlJc w:val="left"/>
      <w:pPr>
        <w:ind w:left="3240" w:hanging="360"/>
      </w:pPr>
      <w:rPr>
        <w:rFonts w:ascii="Wingdings" w:hAnsi="Wingdings" w:hint="default"/>
      </w:rPr>
    </w:lvl>
    <w:lvl w:ilvl="3" w:tplc="097C4D84">
      <w:start w:val="1"/>
      <w:numFmt w:val="bullet"/>
      <w:lvlText w:val=""/>
      <w:lvlJc w:val="left"/>
      <w:pPr>
        <w:ind w:left="3960" w:hanging="360"/>
      </w:pPr>
      <w:rPr>
        <w:rFonts w:ascii="Symbol" w:hAnsi="Symbol" w:hint="default"/>
      </w:rPr>
    </w:lvl>
    <w:lvl w:ilvl="4" w:tplc="2B384C54">
      <w:start w:val="1"/>
      <w:numFmt w:val="bullet"/>
      <w:lvlText w:val="o"/>
      <w:lvlJc w:val="left"/>
      <w:pPr>
        <w:ind w:left="4680" w:hanging="360"/>
      </w:pPr>
      <w:rPr>
        <w:rFonts w:ascii="Courier New" w:hAnsi="Courier New" w:hint="default"/>
      </w:rPr>
    </w:lvl>
    <w:lvl w:ilvl="5" w:tplc="A93CCCF2">
      <w:start w:val="1"/>
      <w:numFmt w:val="bullet"/>
      <w:lvlText w:val=""/>
      <w:lvlJc w:val="left"/>
      <w:pPr>
        <w:ind w:left="5400" w:hanging="360"/>
      </w:pPr>
      <w:rPr>
        <w:rFonts w:ascii="Wingdings" w:hAnsi="Wingdings" w:hint="default"/>
      </w:rPr>
    </w:lvl>
    <w:lvl w:ilvl="6" w:tplc="1182F1D0">
      <w:start w:val="1"/>
      <w:numFmt w:val="bullet"/>
      <w:lvlText w:val=""/>
      <w:lvlJc w:val="left"/>
      <w:pPr>
        <w:ind w:left="6120" w:hanging="360"/>
      </w:pPr>
      <w:rPr>
        <w:rFonts w:ascii="Symbol" w:hAnsi="Symbol" w:hint="default"/>
      </w:rPr>
    </w:lvl>
    <w:lvl w:ilvl="7" w:tplc="3ABA75E0">
      <w:start w:val="1"/>
      <w:numFmt w:val="bullet"/>
      <w:lvlText w:val="o"/>
      <w:lvlJc w:val="left"/>
      <w:pPr>
        <w:ind w:left="6840" w:hanging="360"/>
      </w:pPr>
      <w:rPr>
        <w:rFonts w:ascii="Courier New" w:hAnsi="Courier New" w:hint="default"/>
      </w:rPr>
    </w:lvl>
    <w:lvl w:ilvl="8" w:tplc="9072FDC2">
      <w:start w:val="1"/>
      <w:numFmt w:val="bullet"/>
      <w:lvlText w:val=""/>
      <w:lvlJc w:val="left"/>
      <w:pPr>
        <w:ind w:left="7560" w:hanging="360"/>
      </w:pPr>
      <w:rPr>
        <w:rFonts w:ascii="Wingdings" w:hAnsi="Wingdings" w:hint="default"/>
      </w:rPr>
    </w:lvl>
  </w:abstractNum>
  <w:abstractNum w:abstractNumId="28" w15:restartNumberingAfterBreak="0">
    <w:nsid w:val="1F7D2AD2"/>
    <w:multiLevelType w:val="hybridMultilevel"/>
    <w:tmpl w:val="CC022824"/>
    <w:name w:val="99922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1126455"/>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1F90AF1"/>
    <w:multiLevelType w:val="hybridMultilevel"/>
    <w:tmpl w:val="1722EA3A"/>
    <w:name w:val="9992222222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232A2A77"/>
    <w:multiLevelType w:val="hybridMultilevel"/>
    <w:tmpl w:val="53346696"/>
    <w:lvl w:ilvl="0" w:tplc="E10C2BE2">
      <w:start w:val="1"/>
      <w:numFmt w:val="decimal"/>
      <w:pStyle w:val="Kiu9"/>
      <w:lvlText w:val="3.1.%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233A1697"/>
    <w:multiLevelType w:val="hybridMultilevel"/>
    <w:tmpl w:val="A16880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25D358C3"/>
    <w:multiLevelType w:val="hybridMultilevel"/>
    <w:tmpl w:val="7346A48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27565911"/>
    <w:multiLevelType w:val="hybridMultilevel"/>
    <w:tmpl w:val="EF04F4E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964816"/>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604E03"/>
    <w:multiLevelType w:val="multilevel"/>
    <w:tmpl w:val="2F009D92"/>
    <w:name w:val="9992222"/>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7" w15:restartNumberingAfterBreak="0">
    <w:nsid w:val="2CB13860"/>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4917AD"/>
    <w:multiLevelType w:val="hybridMultilevel"/>
    <w:tmpl w:val="191CAB62"/>
    <w:lvl w:ilvl="0" w:tplc="3FF88C7A">
      <w:start w:val="1"/>
      <w:numFmt w:val="decimal"/>
      <w:pStyle w:val="Kiu3"/>
      <w:lvlText w:val="3.%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2EB600BD"/>
    <w:multiLevelType w:val="hybridMultilevel"/>
    <w:tmpl w:val="B054241C"/>
    <w:lvl w:ilvl="0" w:tplc="C90A2DE2">
      <w:start w:val="1"/>
      <w:numFmt w:val="bullet"/>
      <w:lvlText w:val="o"/>
      <w:lvlJc w:val="left"/>
      <w:pPr>
        <w:ind w:left="1440" w:hanging="360"/>
      </w:pPr>
      <w:rPr>
        <w:rFonts w:ascii="Courier New" w:hAnsi="Courier New" w:hint="default"/>
      </w:rPr>
    </w:lvl>
    <w:lvl w:ilvl="1" w:tplc="8B5007BE">
      <w:start w:val="1"/>
      <w:numFmt w:val="bullet"/>
      <w:lvlText w:val="o"/>
      <w:lvlJc w:val="left"/>
      <w:pPr>
        <w:ind w:left="2160" w:hanging="360"/>
      </w:pPr>
      <w:rPr>
        <w:rFonts w:ascii="Courier New" w:hAnsi="Courier New" w:hint="default"/>
      </w:rPr>
    </w:lvl>
    <w:lvl w:ilvl="2" w:tplc="5CC8CD0A">
      <w:start w:val="1"/>
      <w:numFmt w:val="bullet"/>
      <w:lvlText w:val=""/>
      <w:lvlJc w:val="left"/>
      <w:pPr>
        <w:ind w:left="2880" w:hanging="360"/>
      </w:pPr>
      <w:rPr>
        <w:rFonts w:ascii="Wingdings" w:hAnsi="Wingdings" w:hint="default"/>
      </w:rPr>
    </w:lvl>
    <w:lvl w:ilvl="3" w:tplc="9F3C2CB2">
      <w:start w:val="1"/>
      <w:numFmt w:val="bullet"/>
      <w:lvlText w:val=""/>
      <w:lvlJc w:val="left"/>
      <w:pPr>
        <w:ind w:left="3600" w:hanging="360"/>
      </w:pPr>
      <w:rPr>
        <w:rFonts w:ascii="Symbol" w:hAnsi="Symbol" w:hint="default"/>
      </w:rPr>
    </w:lvl>
    <w:lvl w:ilvl="4" w:tplc="F7507306">
      <w:start w:val="1"/>
      <w:numFmt w:val="bullet"/>
      <w:lvlText w:val="o"/>
      <w:lvlJc w:val="left"/>
      <w:pPr>
        <w:ind w:left="4320" w:hanging="360"/>
      </w:pPr>
      <w:rPr>
        <w:rFonts w:ascii="Courier New" w:hAnsi="Courier New" w:hint="default"/>
      </w:rPr>
    </w:lvl>
    <w:lvl w:ilvl="5" w:tplc="0D3AEE40">
      <w:start w:val="1"/>
      <w:numFmt w:val="bullet"/>
      <w:lvlText w:val=""/>
      <w:lvlJc w:val="left"/>
      <w:pPr>
        <w:ind w:left="5040" w:hanging="360"/>
      </w:pPr>
      <w:rPr>
        <w:rFonts w:ascii="Wingdings" w:hAnsi="Wingdings" w:hint="default"/>
      </w:rPr>
    </w:lvl>
    <w:lvl w:ilvl="6" w:tplc="C8A4DC7A">
      <w:start w:val="1"/>
      <w:numFmt w:val="bullet"/>
      <w:lvlText w:val=""/>
      <w:lvlJc w:val="left"/>
      <w:pPr>
        <w:ind w:left="5760" w:hanging="360"/>
      </w:pPr>
      <w:rPr>
        <w:rFonts w:ascii="Symbol" w:hAnsi="Symbol" w:hint="default"/>
      </w:rPr>
    </w:lvl>
    <w:lvl w:ilvl="7" w:tplc="DDD6103C">
      <w:start w:val="1"/>
      <w:numFmt w:val="bullet"/>
      <w:lvlText w:val="o"/>
      <w:lvlJc w:val="left"/>
      <w:pPr>
        <w:ind w:left="6480" w:hanging="360"/>
      </w:pPr>
      <w:rPr>
        <w:rFonts w:ascii="Courier New" w:hAnsi="Courier New" w:hint="default"/>
      </w:rPr>
    </w:lvl>
    <w:lvl w:ilvl="8" w:tplc="16900AAA">
      <w:start w:val="1"/>
      <w:numFmt w:val="bullet"/>
      <w:lvlText w:val=""/>
      <w:lvlJc w:val="left"/>
      <w:pPr>
        <w:ind w:left="7200" w:hanging="360"/>
      </w:pPr>
      <w:rPr>
        <w:rFonts w:ascii="Wingdings" w:hAnsi="Wingdings" w:hint="default"/>
      </w:rPr>
    </w:lvl>
  </w:abstractNum>
  <w:abstractNum w:abstractNumId="40" w15:restartNumberingAfterBreak="0">
    <w:nsid w:val="2F3B292F"/>
    <w:multiLevelType w:val="hybridMultilevel"/>
    <w:tmpl w:val="3B92B8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30D2195B"/>
    <w:multiLevelType w:val="hybridMultilevel"/>
    <w:tmpl w:val="1DCC79A8"/>
    <w:lvl w:ilvl="0" w:tplc="B7221604">
      <w:start w:val="1"/>
      <w:numFmt w:val="bullet"/>
      <w:lvlText w:val=""/>
      <w:lvlJc w:val="left"/>
      <w:pPr>
        <w:ind w:left="720" w:hanging="360"/>
      </w:pPr>
      <w:rPr>
        <w:rFonts w:ascii="Symbol" w:hAnsi="Symbol" w:hint="default"/>
      </w:rPr>
    </w:lvl>
    <w:lvl w:ilvl="1" w:tplc="ED301214">
      <w:start w:val="1"/>
      <w:numFmt w:val="bullet"/>
      <w:lvlText w:val="o"/>
      <w:lvlJc w:val="left"/>
      <w:pPr>
        <w:ind w:left="1440" w:hanging="360"/>
      </w:pPr>
      <w:rPr>
        <w:rFonts w:ascii="Courier New" w:hAnsi="Courier New" w:hint="default"/>
      </w:rPr>
    </w:lvl>
    <w:lvl w:ilvl="2" w:tplc="CB8C5192">
      <w:start w:val="1"/>
      <w:numFmt w:val="bullet"/>
      <w:lvlText w:val=""/>
      <w:lvlJc w:val="left"/>
      <w:pPr>
        <w:ind w:left="2160" w:hanging="360"/>
      </w:pPr>
      <w:rPr>
        <w:rFonts w:ascii="Wingdings" w:hAnsi="Wingdings" w:hint="default"/>
      </w:rPr>
    </w:lvl>
    <w:lvl w:ilvl="3" w:tplc="B16C2FAA">
      <w:start w:val="1"/>
      <w:numFmt w:val="bullet"/>
      <w:lvlText w:val=""/>
      <w:lvlJc w:val="left"/>
      <w:pPr>
        <w:ind w:left="2880" w:hanging="360"/>
      </w:pPr>
      <w:rPr>
        <w:rFonts w:ascii="Symbol" w:hAnsi="Symbol" w:hint="default"/>
      </w:rPr>
    </w:lvl>
    <w:lvl w:ilvl="4" w:tplc="F69C60B2">
      <w:start w:val="1"/>
      <w:numFmt w:val="bullet"/>
      <w:lvlText w:val="o"/>
      <w:lvlJc w:val="left"/>
      <w:pPr>
        <w:ind w:left="3600" w:hanging="360"/>
      </w:pPr>
      <w:rPr>
        <w:rFonts w:ascii="Courier New" w:hAnsi="Courier New" w:hint="default"/>
      </w:rPr>
    </w:lvl>
    <w:lvl w:ilvl="5" w:tplc="F7DA1A70">
      <w:start w:val="1"/>
      <w:numFmt w:val="bullet"/>
      <w:lvlText w:val=""/>
      <w:lvlJc w:val="left"/>
      <w:pPr>
        <w:ind w:left="4320" w:hanging="360"/>
      </w:pPr>
      <w:rPr>
        <w:rFonts w:ascii="Wingdings" w:hAnsi="Wingdings" w:hint="default"/>
      </w:rPr>
    </w:lvl>
    <w:lvl w:ilvl="6" w:tplc="B4D6FB5E">
      <w:start w:val="1"/>
      <w:numFmt w:val="bullet"/>
      <w:lvlText w:val=""/>
      <w:lvlJc w:val="left"/>
      <w:pPr>
        <w:ind w:left="5040" w:hanging="360"/>
      </w:pPr>
      <w:rPr>
        <w:rFonts w:ascii="Symbol" w:hAnsi="Symbol" w:hint="default"/>
      </w:rPr>
    </w:lvl>
    <w:lvl w:ilvl="7" w:tplc="E702B370">
      <w:start w:val="1"/>
      <w:numFmt w:val="bullet"/>
      <w:lvlText w:val="o"/>
      <w:lvlJc w:val="left"/>
      <w:pPr>
        <w:ind w:left="5760" w:hanging="360"/>
      </w:pPr>
      <w:rPr>
        <w:rFonts w:ascii="Courier New" w:hAnsi="Courier New" w:hint="default"/>
      </w:rPr>
    </w:lvl>
    <w:lvl w:ilvl="8" w:tplc="5D88C202">
      <w:start w:val="1"/>
      <w:numFmt w:val="bullet"/>
      <w:lvlText w:val=""/>
      <w:lvlJc w:val="left"/>
      <w:pPr>
        <w:ind w:left="6480" w:hanging="360"/>
      </w:pPr>
      <w:rPr>
        <w:rFonts w:ascii="Wingdings" w:hAnsi="Wingdings" w:hint="default"/>
      </w:rPr>
    </w:lvl>
  </w:abstractNum>
  <w:abstractNum w:abstractNumId="42" w15:restartNumberingAfterBreak="0">
    <w:nsid w:val="355B23C3"/>
    <w:multiLevelType w:val="multilevel"/>
    <w:tmpl w:val="3912C8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8AA0023"/>
    <w:multiLevelType w:val="hybridMultilevel"/>
    <w:tmpl w:val="EC96F946"/>
    <w:lvl w:ilvl="0" w:tplc="773239C4">
      <w:start w:val="1"/>
      <w:numFmt w:val="decimal"/>
      <w:pStyle w:val="Kiu10"/>
      <w:lvlText w:val="3.2.%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9A663D5"/>
    <w:multiLevelType w:val="hybridMultilevel"/>
    <w:tmpl w:val="40EC3362"/>
    <w:name w:val="999222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3A504C6B"/>
    <w:multiLevelType w:val="hybridMultilevel"/>
    <w:tmpl w:val="C9985006"/>
    <w:lvl w:ilvl="0" w:tplc="ADB80F92">
      <w:start w:val="1"/>
      <w:numFmt w:val="decimal"/>
      <w:lvlText w:val="3.%1."/>
      <w:lvlJc w:val="left"/>
      <w:pPr>
        <w:tabs>
          <w:tab w:val="num" w:pos="720"/>
        </w:tabs>
        <w:ind w:left="720" w:hanging="360"/>
      </w:pPr>
      <w:rPr>
        <w:sz w:val="20"/>
      </w:rPr>
    </w:lvl>
    <w:lvl w:ilvl="1" w:tplc="98A8CAB0">
      <w:start w:val="1"/>
      <w:numFmt w:val="bullet"/>
      <w:lvlText w:val="o"/>
      <w:lvlJc w:val="left"/>
      <w:pPr>
        <w:tabs>
          <w:tab w:val="num" w:pos="1440"/>
        </w:tabs>
        <w:ind w:left="1440" w:hanging="360"/>
      </w:pPr>
      <w:rPr>
        <w:rFonts w:ascii="Courier New" w:hAnsi="Courier New" w:hint="default"/>
        <w:sz w:val="20"/>
      </w:rPr>
    </w:lvl>
    <w:lvl w:ilvl="2" w:tplc="7FBA6C9A" w:tentative="1">
      <w:start w:val="1"/>
      <w:numFmt w:val="bullet"/>
      <w:lvlText w:val=""/>
      <w:lvlJc w:val="left"/>
      <w:pPr>
        <w:tabs>
          <w:tab w:val="num" w:pos="2160"/>
        </w:tabs>
        <w:ind w:left="2160" w:hanging="360"/>
      </w:pPr>
      <w:rPr>
        <w:rFonts w:ascii="Wingdings" w:hAnsi="Wingdings" w:hint="default"/>
        <w:sz w:val="20"/>
      </w:rPr>
    </w:lvl>
    <w:lvl w:ilvl="3" w:tplc="E4A08DE0" w:tentative="1">
      <w:start w:val="1"/>
      <w:numFmt w:val="bullet"/>
      <w:lvlText w:val=""/>
      <w:lvlJc w:val="left"/>
      <w:pPr>
        <w:tabs>
          <w:tab w:val="num" w:pos="2880"/>
        </w:tabs>
        <w:ind w:left="2880" w:hanging="360"/>
      </w:pPr>
      <w:rPr>
        <w:rFonts w:ascii="Wingdings" w:hAnsi="Wingdings" w:hint="default"/>
        <w:sz w:val="20"/>
      </w:rPr>
    </w:lvl>
    <w:lvl w:ilvl="4" w:tplc="5FC21140" w:tentative="1">
      <w:start w:val="1"/>
      <w:numFmt w:val="bullet"/>
      <w:lvlText w:val=""/>
      <w:lvlJc w:val="left"/>
      <w:pPr>
        <w:tabs>
          <w:tab w:val="num" w:pos="3600"/>
        </w:tabs>
        <w:ind w:left="3600" w:hanging="360"/>
      </w:pPr>
      <w:rPr>
        <w:rFonts w:ascii="Wingdings" w:hAnsi="Wingdings" w:hint="default"/>
        <w:sz w:val="20"/>
      </w:rPr>
    </w:lvl>
    <w:lvl w:ilvl="5" w:tplc="4B6869DE" w:tentative="1">
      <w:start w:val="1"/>
      <w:numFmt w:val="bullet"/>
      <w:lvlText w:val=""/>
      <w:lvlJc w:val="left"/>
      <w:pPr>
        <w:tabs>
          <w:tab w:val="num" w:pos="4320"/>
        </w:tabs>
        <w:ind w:left="4320" w:hanging="360"/>
      </w:pPr>
      <w:rPr>
        <w:rFonts w:ascii="Wingdings" w:hAnsi="Wingdings" w:hint="default"/>
        <w:sz w:val="20"/>
      </w:rPr>
    </w:lvl>
    <w:lvl w:ilvl="6" w:tplc="018A5EEC" w:tentative="1">
      <w:start w:val="1"/>
      <w:numFmt w:val="bullet"/>
      <w:lvlText w:val=""/>
      <w:lvlJc w:val="left"/>
      <w:pPr>
        <w:tabs>
          <w:tab w:val="num" w:pos="5040"/>
        </w:tabs>
        <w:ind w:left="5040" w:hanging="360"/>
      </w:pPr>
      <w:rPr>
        <w:rFonts w:ascii="Wingdings" w:hAnsi="Wingdings" w:hint="default"/>
        <w:sz w:val="20"/>
      </w:rPr>
    </w:lvl>
    <w:lvl w:ilvl="7" w:tplc="D968139A" w:tentative="1">
      <w:start w:val="1"/>
      <w:numFmt w:val="bullet"/>
      <w:lvlText w:val=""/>
      <w:lvlJc w:val="left"/>
      <w:pPr>
        <w:tabs>
          <w:tab w:val="num" w:pos="5760"/>
        </w:tabs>
        <w:ind w:left="5760" w:hanging="360"/>
      </w:pPr>
      <w:rPr>
        <w:rFonts w:ascii="Wingdings" w:hAnsi="Wingdings" w:hint="default"/>
        <w:sz w:val="20"/>
      </w:rPr>
    </w:lvl>
    <w:lvl w:ilvl="8" w:tplc="70B8CD8C"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DC402F"/>
    <w:multiLevelType w:val="multilevel"/>
    <w:tmpl w:val="3AAE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331DAE"/>
    <w:multiLevelType w:val="multilevel"/>
    <w:tmpl w:val="93F8F7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3D7C0C7A"/>
    <w:multiLevelType w:val="hybridMultilevel"/>
    <w:tmpl w:val="FCA280B8"/>
    <w:lvl w:ilvl="0" w:tplc="FFFFFFFF">
      <w:start w:val="1"/>
      <w:numFmt w:val="decimal"/>
      <w:lvlText w:val="3.%1."/>
      <w:lvlJc w:val="left"/>
      <w:pPr>
        <w:ind w:left="720" w:hanging="360"/>
      </w:pPr>
      <w:rPr>
        <w:rFonts w:hint="default"/>
      </w:rPr>
    </w:lvl>
    <w:lvl w:ilvl="1" w:tplc="04090001">
      <w:start w:val="1"/>
      <w:numFmt w:val="bullet"/>
      <w:lvlText w:val=""/>
      <w:lvlJc w:val="left"/>
      <w:pPr>
        <w:ind w:left="1287"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E5CDC8E"/>
    <w:multiLevelType w:val="hybridMultilevel"/>
    <w:tmpl w:val="D7E2B278"/>
    <w:lvl w:ilvl="0" w:tplc="1A50EAA8">
      <w:start w:val="1"/>
      <w:numFmt w:val="bullet"/>
      <w:lvlText w:val=""/>
      <w:lvlJc w:val="left"/>
      <w:pPr>
        <w:ind w:left="360" w:hanging="360"/>
      </w:pPr>
      <w:rPr>
        <w:rFonts w:ascii="Symbol" w:hAnsi="Symbol" w:hint="default"/>
      </w:rPr>
    </w:lvl>
    <w:lvl w:ilvl="1" w:tplc="C0F6423A">
      <w:start w:val="1"/>
      <w:numFmt w:val="bullet"/>
      <w:lvlText w:val="o"/>
      <w:lvlJc w:val="left"/>
      <w:pPr>
        <w:ind w:left="1080" w:hanging="360"/>
      </w:pPr>
      <w:rPr>
        <w:rFonts w:ascii="Courier New" w:hAnsi="Courier New" w:hint="default"/>
      </w:rPr>
    </w:lvl>
    <w:lvl w:ilvl="2" w:tplc="0944D418">
      <w:start w:val="1"/>
      <w:numFmt w:val="bullet"/>
      <w:lvlText w:val=""/>
      <w:lvlJc w:val="left"/>
      <w:pPr>
        <w:ind w:left="1800" w:hanging="360"/>
      </w:pPr>
      <w:rPr>
        <w:rFonts w:ascii="Wingdings" w:hAnsi="Wingdings" w:hint="default"/>
      </w:rPr>
    </w:lvl>
    <w:lvl w:ilvl="3" w:tplc="5AE0A712">
      <w:start w:val="1"/>
      <w:numFmt w:val="bullet"/>
      <w:lvlText w:val=""/>
      <w:lvlJc w:val="left"/>
      <w:pPr>
        <w:ind w:left="2520" w:hanging="360"/>
      </w:pPr>
      <w:rPr>
        <w:rFonts w:ascii="Symbol" w:hAnsi="Symbol" w:hint="default"/>
      </w:rPr>
    </w:lvl>
    <w:lvl w:ilvl="4" w:tplc="E0A26110">
      <w:start w:val="1"/>
      <w:numFmt w:val="bullet"/>
      <w:lvlText w:val="o"/>
      <w:lvlJc w:val="left"/>
      <w:pPr>
        <w:ind w:left="3240" w:hanging="360"/>
      </w:pPr>
      <w:rPr>
        <w:rFonts w:ascii="Courier New" w:hAnsi="Courier New" w:hint="default"/>
      </w:rPr>
    </w:lvl>
    <w:lvl w:ilvl="5" w:tplc="3F1A5D2E">
      <w:start w:val="1"/>
      <w:numFmt w:val="bullet"/>
      <w:lvlText w:val=""/>
      <w:lvlJc w:val="left"/>
      <w:pPr>
        <w:ind w:left="3960" w:hanging="360"/>
      </w:pPr>
      <w:rPr>
        <w:rFonts w:ascii="Wingdings" w:hAnsi="Wingdings" w:hint="default"/>
      </w:rPr>
    </w:lvl>
    <w:lvl w:ilvl="6" w:tplc="07825F20">
      <w:start w:val="1"/>
      <w:numFmt w:val="bullet"/>
      <w:lvlText w:val=""/>
      <w:lvlJc w:val="left"/>
      <w:pPr>
        <w:ind w:left="4680" w:hanging="360"/>
      </w:pPr>
      <w:rPr>
        <w:rFonts w:ascii="Symbol" w:hAnsi="Symbol" w:hint="default"/>
      </w:rPr>
    </w:lvl>
    <w:lvl w:ilvl="7" w:tplc="ABA6AAB4">
      <w:start w:val="1"/>
      <w:numFmt w:val="bullet"/>
      <w:lvlText w:val="o"/>
      <w:lvlJc w:val="left"/>
      <w:pPr>
        <w:ind w:left="5400" w:hanging="360"/>
      </w:pPr>
      <w:rPr>
        <w:rFonts w:ascii="Courier New" w:hAnsi="Courier New" w:hint="default"/>
      </w:rPr>
    </w:lvl>
    <w:lvl w:ilvl="8" w:tplc="69961DE8">
      <w:start w:val="1"/>
      <w:numFmt w:val="bullet"/>
      <w:lvlText w:val=""/>
      <w:lvlJc w:val="left"/>
      <w:pPr>
        <w:ind w:left="6120" w:hanging="360"/>
      </w:pPr>
      <w:rPr>
        <w:rFonts w:ascii="Wingdings" w:hAnsi="Wingdings" w:hint="default"/>
      </w:rPr>
    </w:lvl>
  </w:abstractNum>
  <w:abstractNum w:abstractNumId="50" w15:restartNumberingAfterBreak="0">
    <w:nsid w:val="3E7E35C3"/>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D94725"/>
    <w:multiLevelType w:val="hybridMultilevel"/>
    <w:tmpl w:val="F836C210"/>
    <w:lvl w:ilvl="0" w:tplc="848A408E">
      <w:start w:val="1"/>
      <w:numFmt w:val="decimal"/>
      <w:pStyle w:val="Kiu14"/>
      <w:lvlText w:val="4.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3F770B9E"/>
    <w:multiLevelType w:val="hybridMultilevel"/>
    <w:tmpl w:val="CEFE7208"/>
    <w:lvl w:ilvl="0" w:tplc="B1C0B028">
      <w:start w:val="1"/>
      <w:numFmt w:val="decimal"/>
      <w:pStyle w:val="Kiu6"/>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3FDC1E2A"/>
    <w:multiLevelType w:val="hybridMultilevel"/>
    <w:tmpl w:val="A6FE0F74"/>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11D401A"/>
    <w:multiLevelType w:val="multilevel"/>
    <w:tmpl w:val="2CA4E7BA"/>
    <w:lvl w:ilvl="0">
      <w:start w:val="1"/>
      <w:numFmt w:val="decimal"/>
      <w:lvlText w:val="5.%1."/>
      <w:lvlJc w:val="left"/>
      <w:pPr>
        <w:ind w:left="720" w:hanging="360"/>
      </w:pPr>
      <w:rPr>
        <w:rFonts w:ascii="Times New Roman" w:hAnsi="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44172CD8"/>
    <w:multiLevelType w:val="hybridMultilevel"/>
    <w:tmpl w:val="A25C245A"/>
    <w:lvl w:ilvl="0" w:tplc="137E462C">
      <w:start w:val="1"/>
      <w:numFmt w:val="bullet"/>
      <w:lvlText w:val=""/>
      <w:lvlJc w:val="left"/>
      <w:pPr>
        <w:ind w:left="720" w:hanging="360"/>
      </w:pPr>
      <w:rPr>
        <w:rFonts w:ascii="Symbol" w:hAnsi="Symbol" w:hint="default"/>
      </w:rPr>
    </w:lvl>
    <w:lvl w:ilvl="1" w:tplc="6EF08F80">
      <w:start w:val="1"/>
      <w:numFmt w:val="bullet"/>
      <w:lvlText w:val="o"/>
      <w:lvlJc w:val="left"/>
      <w:pPr>
        <w:ind w:left="1440" w:hanging="360"/>
      </w:pPr>
      <w:rPr>
        <w:rFonts w:ascii="Courier New" w:hAnsi="Courier New" w:hint="default"/>
      </w:rPr>
    </w:lvl>
    <w:lvl w:ilvl="2" w:tplc="B1BE44EC">
      <w:start w:val="1"/>
      <w:numFmt w:val="bullet"/>
      <w:lvlText w:val=""/>
      <w:lvlJc w:val="left"/>
      <w:pPr>
        <w:ind w:left="2160" w:hanging="360"/>
      </w:pPr>
      <w:rPr>
        <w:rFonts w:ascii="Wingdings" w:hAnsi="Wingdings" w:hint="default"/>
      </w:rPr>
    </w:lvl>
    <w:lvl w:ilvl="3" w:tplc="7CDCAAD8">
      <w:start w:val="1"/>
      <w:numFmt w:val="bullet"/>
      <w:lvlText w:val=""/>
      <w:lvlJc w:val="left"/>
      <w:pPr>
        <w:ind w:left="2880" w:hanging="360"/>
      </w:pPr>
      <w:rPr>
        <w:rFonts w:ascii="Symbol" w:hAnsi="Symbol" w:hint="default"/>
      </w:rPr>
    </w:lvl>
    <w:lvl w:ilvl="4" w:tplc="8FB21750">
      <w:start w:val="1"/>
      <w:numFmt w:val="bullet"/>
      <w:lvlText w:val="o"/>
      <w:lvlJc w:val="left"/>
      <w:pPr>
        <w:ind w:left="3600" w:hanging="360"/>
      </w:pPr>
      <w:rPr>
        <w:rFonts w:ascii="Courier New" w:hAnsi="Courier New" w:hint="default"/>
      </w:rPr>
    </w:lvl>
    <w:lvl w:ilvl="5" w:tplc="ADA8968E">
      <w:start w:val="1"/>
      <w:numFmt w:val="bullet"/>
      <w:lvlText w:val=""/>
      <w:lvlJc w:val="left"/>
      <w:pPr>
        <w:ind w:left="4320" w:hanging="360"/>
      </w:pPr>
      <w:rPr>
        <w:rFonts w:ascii="Wingdings" w:hAnsi="Wingdings" w:hint="default"/>
      </w:rPr>
    </w:lvl>
    <w:lvl w:ilvl="6" w:tplc="29121DF8">
      <w:start w:val="1"/>
      <w:numFmt w:val="bullet"/>
      <w:lvlText w:val=""/>
      <w:lvlJc w:val="left"/>
      <w:pPr>
        <w:ind w:left="5040" w:hanging="360"/>
      </w:pPr>
      <w:rPr>
        <w:rFonts w:ascii="Symbol" w:hAnsi="Symbol" w:hint="default"/>
      </w:rPr>
    </w:lvl>
    <w:lvl w:ilvl="7" w:tplc="22A8E45C">
      <w:start w:val="1"/>
      <w:numFmt w:val="bullet"/>
      <w:lvlText w:val="o"/>
      <w:lvlJc w:val="left"/>
      <w:pPr>
        <w:ind w:left="5760" w:hanging="360"/>
      </w:pPr>
      <w:rPr>
        <w:rFonts w:ascii="Courier New" w:hAnsi="Courier New" w:hint="default"/>
      </w:rPr>
    </w:lvl>
    <w:lvl w:ilvl="8" w:tplc="22EAB2B4">
      <w:start w:val="1"/>
      <w:numFmt w:val="bullet"/>
      <w:lvlText w:val=""/>
      <w:lvlJc w:val="left"/>
      <w:pPr>
        <w:ind w:left="6480" w:hanging="360"/>
      </w:pPr>
      <w:rPr>
        <w:rFonts w:ascii="Wingdings" w:hAnsi="Wingdings" w:hint="default"/>
      </w:rPr>
    </w:lvl>
  </w:abstractNum>
  <w:abstractNum w:abstractNumId="56" w15:restartNumberingAfterBreak="0">
    <w:nsid w:val="44B47AD5"/>
    <w:multiLevelType w:val="hybridMultilevel"/>
    <w:tmpl w:val="F20EB968"/>
    <w:lvl w:ilvl="0" w:tplc="75C8F880">
      <w:start w:val="1"/>
      <w:numFmt w:val="decimal"/>
      <w:pStyle w:val="Kiu8"/>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CC55EBC"/>
    <w:multiLevelType w:val="hybridMultilevel"/>
    <w:tmpl w:val="502E4324"/>
    <w:lvl w:ilvl="0" w:tplc="3600F798">
      <w:start w:val="1"/>
      <w:numFmt w:val="decimal"/>
      <w:pStyle w:val="Kiu13"/>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4DB6D473"/>
    <w:multiLevelType w:val="hybridMultilevel"/>
    <w:tmpl w:val="05366648"/>
    <w:lvl w:ilvl="0" w:tplc="4E9ADD48">
      <w:start w:val="1"/>
      <w:numFmt w:val="bullet"/>
      <w:lvlText w:val=""/>
      <w:lvlJc w:val="left"/>
      <w:pPr>
        <w:ind w:left="1800" w:hanging="360"/>
      </w:pPr>
      <w:rPr>
        <w:rFonts w:ascii="Symbol" w:hAnsi="Symbol" w:hint="default"/>
      </w:rPr>
    </w:lvl>
    <w:lvl w:ilvl="1" w:tplc="B4DE28D8">
      <w:start w:val="1"/>
      <w:numFmt w:val="bullet"/>
      <w:lvlText w:val="o"/>
      <w:lvlJc w:val="left"/>
      <w:pPr>
        <w:ind w:left="2520" w:hanging="360"/>
      </w:pPr>
      <w:rPr>
        <w:rFonts w:ascii="Courier New" w:hAnsi="Courier New" w:hint="default"/>
      </w:rPr>
    </w:lvl>
    <w:lvl w:ilvl="2" w:tplc="366AD880">
      <w:start w:val="1"/>
      <w:numFmt w:val="bullet"/>
      <w:lvlText w:val=""/>
      <w:lvlJc w:val="left"/>
      <w:pPr>
        <w:ind w:left="3240" w:hanging="360"/>
      </w:pPr>
      <w:rPr>
        <w:rFonts w:ascii="Wingdings" w:hAnsi="Wingdings" w:hint="default"/>
      </w:rPr>
    </w:lvl>
    <w:lvl w:ilvl="3" w:tplc="59DE16E2">
      <w:start w:val="1"/>
      <w:numFmt w:val="bullet"/>
      <w:lvlText w:val=""/>
      <w:lvlJc w:val="left"/>
      <w:pPr>
        <w:ind w:left="3960" w:hanging="360"/>
      </w:pPr>
      <w:rPr>
        <w:rFonts w:ascii="Symbol" w:hAnsi="Symbol" w:hint="default"/>
      </w:rPr>
    </w:lvl>
    <w:lvl w:ilvl="4" w:tplc="3AC4E1D4">
      <w:start w:val="1"/>
      <w:numFmt w:val="bullet"/>
      <w:lvlText w:val="o"/>
      <w:lvlJc w:val="left"/>
      <w:pPr>
        <w:ind w:left="4680" w:hanging="360"/>
      </w:pPr>
      <w:rPr>
        <w:rFonts w:ascii="Courier New" w:hAnsi="Courier New" w:hint="default"/>
      </w:rPr>
    </w:lvl>
    <w:lvl w:ilvl="5" w:tplc="427ACA76">
      <w:start w:val="1"/>
      <w:numFmt w:val="bullet"/>
      <w:lvlText w:val=""/>
      <w:lvlJc w:val="left"/>
      <w:pPr>
        <w:ind w:left="5400" w:hanging="360"/>
      </w:pPr>
      <w:rPr>
        <w:rFonts w:ascii="Wingdings" w:hAnsi="Wingdings" w:hint="default"/>
      </w:rPr>
    </w:lvl>
    <w:lvl w:ilvl="6" w:tplc="94DAECF2">
      <w:start w:val="1"/>
      <w:numFmt w:val="bullet"/>
      <w:lvlText w:val=""/>
      <w:lvlJc w:val="left"/>
      <w:pPr>
        <w:ind w:left="6120" w:hanging="360"/>
      </w:pPr>
      <w:rPr>
        <w:rFonts w:ascii="Symbol" w:hAnsi="Symbol" w:hint="default"/>
      </w:rPr>
    </w:lvl>
    <w:lvl w:ilvl="7" w:tplc="7D42EF06">
      <w:start w:val="1"/>
      <w:numFmt w:val="bullet"/>
      <w:lvlText w:val="o"/>
      <w:lvlJc w:val="left"/>
      <w:pPr>
        <w:ind w:left="6840" w:hanging="360"/>
      </w:pPr>
      <w:rPr>
        <w:rFonts w:ascii="Courier New" w:hAnsi="Courier New" w:hint="default"/>
      </w:rPr>
    </w:lvl>
    <w:lvl w:ilvl="8" w:tplc="38CA2A52">
      <w:start w:val="1"/>
      <w:numFmt w:val="bullet"/>
      <w:lvlText w:val=""/>
      <w:lvlJc w:val="left"/>
      <w:pPr>
        <w:ind w:left="7560" w:hanging="360"/>
      </w:pPr>
      <w:rPr>
        <w:rFonts w:ascii="Wingdings" w:hAnsi="Wingdings" w:hint="default"/>
      </w:rPr>
    </w:lvl>
  </w:abstractNum>
  <w:abstractNum w:abstractNumId="59" w15:restartNumberingAfterBreak="0">
    <w:nsid w:val="4E7D4EE3"/>
    <w:multiLevelType w:val="hybridMultilevel"/>
    <w:tmpl w:val="D48A317A"/>
    <w:lvl w:ilvl="0" w:tplc="877AB40E">
      <w:start w:val="1"/>
      <w:numFmt w:val="decimal"/>
      <w:pStyle w:val="Kiu2"/>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02B39B1"/>
    <w:multiLevelType w:val="hybridMultilevel"/>
    <w:tmpl w:val="B3B493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8E32B1"/>
    <w:multiLevelType w:val="multilevel"/>
    <w:tmpl w:val="C932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F1A42D"/>
    <w:multiLevelType w:val="hybridMultilevel"/>
    <w:tmpl w:val="923C977E"/>
    <w:lvl w:ilvl="0" w:tplc="3238F25C">
      <w:start w:val="1"/>
      <w:numFmt w:val="bullet"/>
      <w:lvlText w:val=""/>
      <w:lvlJc w:val="left"/>
      <w:pPr>
        <w:ind w:left="1800" w:hanging="360"/>
      </w:pPr>
      <w:rPr>
        <w:rFonts w:ascii="Symbol" w:hAnsi="Symbol" w:hint="default"/>
      </w:rPr>
    </w:lvl>
    <w:lvl w:ilvl="1" w:tplc="5984B652">
      <w:start w:val="1"/>
      <w:numFmt w:val="bullet"/>
      <w:lvlText w:val="o"/>
      <w:lvlJc w:val="left"/>
      <w:pPr>
        <w:ind w:left="2520" w:hanging="360"/>
      </w:pPr>
      <w:rPr>
        <w:rFonts w:ascii="Courier New" w:hAnsi="Courier New" w:hint="default"/>
      </w:rPr>
    </w:lvl>
    <w:lvl w:ilvl="2" w:tplc="FCCCC5DA">
      <w:start w:val="1"/>
      <w:numFmt w:val="bullet"/>
      <w:lvlText w:val=""/>
      <w:lvlJc w:val="left"/>
      <w:pPr>
        <w:ind w:left="3240" w:hanging="360"/>
      </w:pPr>
      <w:rPr>
        <w:rFonts w:ascii="Wingdings" w:hAnsi="Wingdings" w:hint="default"/>
      </w:rPr>
    </w:lvl>
    <w:lvl w:ilvl="3" w:tplc="AEEC23B4">
      <w:start w:val="1"/>
      <w:numFmt w:val="bullet"/>
      <w:lvlText w:val=""/>
      <w:lvlJc w:val="left"/>
      <w:pPr>
        <w:ind w:left="3960" w:hanging="360"/>
      </w:pPr>
      <w:rPr>
        <w:rFonts w:ascii="Symbol" w:hAnsi="Symbol" w:hint="default"/>
      </w:rPr>
    </w:lvl>
    <w:lvl w:ilvl="4" w:tplc="15DE58F6">
      <w:start w:val="1"/>
      <w:numFmt w:val="bullet"/>
      <w:lvlText w:val="o"/>
      <w:lvlJc w:val="left"/>
      <w:pPr>
        <w:ind w:left="4680" w:hanging="360"/>
      </w:pPr>
      <w:rPr>
        <w:rFonts w:ascii="Courier New" w:hAnsi="Courier New" w:hint="default"/>
      </w:rPr>
    </w:lvl>
    <w:lvl w:ilvl="5" w:tplc="6F36060A">
      <w:start w:val="1"/>
      <w:numFmt w:val="bullet"/>
      <w:lvlText w:val=""/>
      <w:lvlJc w:val="left"/>
      <w:pPr>
        <w:ind w:left="5400" w:hanging="360"/>
      </w:pPr>
      <w:rPr>
        <w:rFonts w:ascii="Wingdings" w:hAnsi="Wingdings" w:hint="default"/>
      </w:rPr>
    </w:lvl>
    <w:lvl w:ilvl="6" w:tplc="21367E3E">
      <w:start w:val="1"/>
      <w:numFmt w:val="bullet"/>
      <w:lvlText w:val=""/>
      <w:lvlJc w:val="left"/>
      <w:pPr>
        <w:ind w:left="6120" w:hanging="360"/>
      </w:pPr>
      <w:rPr>
        <w:rFonts w:ascii="Symbol" w:hAnsi="Symbol" w:hint="default"/>
      </w:rPr>
    </w:lvl>
    <w:lvl w:ilvl="7" w:tplc="7464BEB0">
      <w:start w:val="1"/>
      <w:numFmt w:val="bullet"/>
      <w:lvlText w:val="o"/>
      <w:lvlJc w:val="left"/>
      <w:pPr>
        <w:ind w:left="6840" w:hanging="360"/>
      </w:pPr>
      <w:rPr>
        <w:rFonts w:ascii="Courier New" w:hAnsi="Courier New" w:hint="default"/>
      </w:rPr>
    </w:lvl>
    <w:lvl w:ilvl="8" w:tplc="D67CF3D2">
      <w:start w:val="1"/>
      <w:numFmt w:val="bullet"/>
      <w:lvlText w:val=""/>
      <w:lvlJc w:val="left"/>
      <w:pPr>
        <w:ind w:left="7560" w:hanging="360"/>
      </w:pPr>
      <w:rPr>
        <w:rFonts w:ascii="Wingdings" w:hAnsi="Wingdings" w:hint="default"/>
      </w:rPr>
    </w:lvl>
  </w:abstractNum>
  <w:abstractNum w:abstractNumId="63" w15:restartNumberingAfterBreak="0">
    <w:nsid w:val="555E3E4A"/>
    <w:multiLevelType w:val="hybridMultilevel"/>
    <w:tmpl w:val="A0BCF1F6"/>
    <w:name w:val="999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7B04CC9"/>
    <w:multiLevelType w:val="hybridMultilevel"/>
    <w:tmpl w:val="0A4EC120"/>
    <w:lvl w:ilvl="0" w:tplc="800A6D7C">
      <w:start w:val="1"/>
      <w:numFmt w:val="decimal"/>
      <w:pStyle w:val="6"/>
      <w:lvlText w:val="6.%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A042601"/>
    <w:multiLevelType w:val="hybridMultilevel"/>
    <w:tmpl w:val="E646CA08"/>
    <w:lvl w:ilvl="0" w:tplc="52EC8B28">
      <w:start w:val="1"/>
      <w:numFmt w:val="decimal"/>
      <w:pStyle w:val="Kiu12"/>
      <w:lvlText w:val="3.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5A6760A1"/>
    <w:multiLevelType w:val="hybridMultilevel"/>
    <w:tmpl w:val="DB6AF7BC"/>
    <w:lvl w:ilvl="0" w:tplc="7E20120C">
      <w:start w:val="1"/>
      <w:numFmt w:val="decimal"/>
      <w:pStyle w:val="Kiu11"/>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5AC823BD"/>
    <w:multiLevelType w:val="hybridMultilevel"/>
    <w:tmpl w:val="1682C292"/>
    <w:lvl w:ilvl="0" w:tplc="F2B49958">
      <w:start w:val="1"/>
      <w:numFmt w:val="decimal"/>
      <w:lvlText w:val="%1."/>
      <w:lvlJc w:val="left"/>
      <w:pPr>
        <w:ind w:left="1800" w:hanging="360"/>
      </w:pPr>
    </w:lvl>
    <w:lvl w:ilvl="1" w:tplc="485694AE">
      <w:start w:val="1"/>
      <w:numFmt w:val="lowerLetter"/>
      <w:lvlText w:val="%2."/>
      <w:lvlJc w:val="left"/>
      <w:pPr>
        <w:ind w:left="2520" w:hanging="360"/>
      </w:pPr>
    </w:lvl>
    <w:lvl w:ilvl="2" w:tplc="51EE8744">
      <w:start w:val="1"/>
      <w:numFmt w:val="lowerRoman"/>
      <w:lvlText w:val="%3."/>
      <w:lvlJc w:val="right"/>
      <w:pPr>
        <w:ind w:left="3240" w:hanging="180"/>
      </w:pPr>
    </w:lvl>
    <w:lvl w:ilvl="3" w:tplc="B6AED962">
      <w:start w:val="1"/>
      <w:numFmt w:val="decimal"/>
      <w:lvlText w:val="%4."/>
      <w:lvlJc w:val="left"/>
      <w:pPr>
        <w:ind w:left="3960" w:hanging="360"/>
      </w:pPr>
    </w:lvl>
    <w:lvl w:ilvl="4" w:tplc="27CC0864">
      <w:start w:val="1"/>
      <w:numFmt w:val="lowerLetter"/>
      <w:lvlText w:val="%5."/>
      <w:lvlJc w:val="left"/>
      <w:pPr>
        <w:ind w:left="4680" w:hanging="360"/>
      </w:pPr>
    </w:lvl>
    <w:lvl w:ilvl="5" w:tplc="5AB8C724">
      <w:start w:val="1"/>
      <w:numFmt w:val="lowerRoman"/>
      <w:lvlText w:val="%6."/>
      <w:lvlJc w:val="right"/>
      <w:pPr>
        <w:ind w:left="5400" w:hanging="180"/>
      </w:pPr>
    </w:lvl>
    <w:lvl w:ilvl="6" w:tplc="4A8C373A">
      <w:start w:val="1"/>
      <w:numFmt w:val="decimal"/>
      <w:lvlText w:val="%7."/>
      <w:lvlJc w:val="left"/>
      <w:pPr>
        <w:ind w:left="6120" w:hanging="360"/>
      </w:pPr>
    </w:lvl>
    <w:lvl w:ilvl="7" w:tplc="F9F6FC1A">
      <w:start w:val="1"/>
      <w:numFmt w:val="lowerLetter"/>
      <w:lvlText w:val="%8."/>
      <w:lvlJc w:val="left"/>
      <w:pPr>
        <w:ind w:left="6840" w:hanging="360"/>
      </w:pPr>
    </w:lvl>
    <w:lvl w:ilvl="8" w:tplc="19263E2E">
      <w:start w:val="1"/>
      <w:numFmt w:val="lowerRoman"/>
      <w:lvlText w:val="%9."/>
      <w:lvlJc w:val="right"/>
      <w:pPr>
        <w:ind w:left="7560" w:hanging="180"/>
      </w:pPr>
    </w:lvl>
  </w:abstractNum>
  <w:abstractNum w:abstractNumId="68" w15:restartNumberingAfterBreak="0">
    <w:nsid w:val="5B91246E"/>
    <w:multiLevelType w:val="multilevel"/>
    <w:tmpl w:val="8C0E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54B4858"/>
    <w:multiLevelType w:val="multilevel"/>
    <w:tmpl w:val="9AD0B818"/>
    <w:styleLink w:val="CurrentList1"/>
    <w:lvl w:ilvl="0">
      <w:start w:val="1"/>
      <w:numFmt w:val="decimal"/>
      <w:lvlText w:val="5.%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5833216"/>
    <w:multiLevelType w:val="hybridMultilevel"/>
    <w:tmpl w:val="166A3A3E"/>
    <w:name w:val="99922"/>
    <w:lvl w:ilvl="0" w:tplc="A8F2FC7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8E6F4A"/>
    <w:multiLevelType w:val="hybridMultilevel"/>
    <w:tmpl w:val="8FB2249A"/>
    <w:name w:val="99922222222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67B00982"/>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81D865F"/>
    <w:multiLevelType w:val="hybridMultilevel"/>
    <w:tmpl w:val="74AA122A"/>
    <w:lvl w:ilvl="0" w:tplc="55F4E10E">
      <w:start w:val="1"/>
      <w:numFmt w:val="bullet"/>
      <w:lvlText w:val=""/>
      <w:lvlJc w:val="left"/>
      <w:pPr>
        <w:ind w:left="1800" w:hanging="360"/>
      </w:pPr>
      <w:rPr>
        <w:rFonts w:ascii="Symbol" w:hAnsi="Symbol" w:hint="default"/>
      </w:rPr>
    </w:lvl>
    <w:lvl w:ilvl="1" w:tplc="6DA25A8A">
      <w:start w:val="1"/>
      <w:numFmt w:val="bullet"/>
      <w:lvlText w:val="o"/>
      <w:lvlJc w:val="left"/>
      <w:pPr>
        <w:ind w:left="2520" w:hanging="360"/>
      </w:pPr>
      <w:rPr>
        <w:rFonts w:ascii="Courier New" w:hAnsi="Courier New" w:hint="default"/>
      </w:rPr>
    </w:lvl>
    <w:lvl w:ilvl="2" w:tplc="F4A4B890">
      <w:start w:val="1"/>
      <w:numFmt w:val="bullet"/>
      <w:lvlText w:val=""/>
      <w:lvlJc w:val="left"/>
      <w:pPr>
        <w:ind w:left="3240" w:hanging="360"/>
      </w:pPr>
      <w:rPr>
        <w:rFonts w:ascii="Wingdings" w:hAnsi="Wingdings" w:hint="default"/>
      </w:rPr>
    </w:lvl>
    <w:lvl w:ilvl="3" w:tplc="1F2422A0">
      <w:start w:val="1"/>
      <w:numFmt w:val="bullet"/>
      <w:lvlText w:val=""/>
      <w:lvlJc w:val="left"/>
      <w:pPr>
        <w:ind w:left="3960" w:hanging="360"/>
      </w:pPr>
      <w:rPr>
        <w:rFonts w:ascii="Symbol" w:hAnsi="Symbol" w:hint="default"/>
      </w:rPr>
    </w:lvl>
    <w:lvl w:ilvl="4" w:tplc="C832DAC0">
      <w:start w:val="1"/>
      <w:numFmt w:val="bullet"/>
      <w:lvlText w:val="o"/>
      <w:lvlJc w:val="left"/>
      <w:pPr>
        <w:ind w:left="4680" w:hanging="360"/>
      </w:pPr>
      <w:rPr>
        <w:rFonts w:ascii="Courier New" w:hAnsi="Courier New" w:hint="default"/>
      </w:rPr>
    </w:lvl>
    <w:lvl w:ilvl="5" w:tplc="87CE8782">
      <w:start w:val="1"/>
      <w:numFmt w:val="bullet"/>
      <w:lvlText w:val=""/>
      <w:lvlJc w:val="left"/>
      <w:pPr>
        <w:ind w:left="5400" w:hanging="360"/>
      </w:pPr>
      <w:rPr>
        <w:rFonts w:ascii="Wingdings" w:hAnsi="Wingdings" w:hint="default"/>
      </w:rPr>
    </w:lvl>
    <w:lvl w:ilvl="6" w:tplc="0326386C">
      <w:start w:val="1"/>
      <w:numFmt w:val="bullet"/>
      <w:lvlText w:val=""/>
      <w:lvlJc w:val="left"/>
      <w:pPr>
        <w:ind w:left="6120" w:hanging="360"/>
      </w:pPr>
      <w:rPr>
        <w:rFonts w:ascii="Symbol" w:hAnsi="Symbol" w:hint="default"/>
      </w:rPr>
    </w:lvl>
    <w:lvl w:ilvl="7" w:tplc="0D9C9EC0">
      <w:start w:val="1"/>
      <w:numFmt w:val="bullet"/>
      <w:lvlText w:val="o"/>
      <w:lvlJc w:val="left"/>
      <w:pPr>
        <w:ind w:left="6840" w:hanging="360"/>
      </w:pPr>
      <w:rPr>
        <w:rFonts w:ascii="Courier New" w:hAnsi="Courier New" w:hint="default"/>
      </w:rPr>
    </w:lvl>
    <w:lvl w:ilvl="8" w:tplc="A7389452">
      <w:start w:val="1"/>
      <w:numFmt w:val="bullet"/>
      <w:lvlText w:val=""/>
      <w:lvlJc w:val="left"/>
      <w:pPr>
        <w:ind w:left="7560" w:hanging="360"/>
      </w:pPr>
      <w:rPr>
        <w:rFonts w:ascii="Wingdings" w:hAnsi="Wingdings" w:hint="default"/>
      </w:rPr>
    </w:lvl>
  </w:abstractNum>
  <w:abstractNum w:abstractNumId="74" w15:restartNumberingAfterBreak="0">
    <w:nsid w:val="69039086"/>
    <w:multiLevelType w:val="hybridMultilevel"/>
    <w:tmpl w:val="79681C96"/>
    <w:lvl w:ilvl="0" w:tplc="09404BE8">
      <w:start w:val="1"/>
      <w:numFmt w:val="bullet"/>
      <w:lvlText w:val=""/>
      <w:lvlJc w:val="left"/>
      <w:pPr>
        <w:ind w:left="720" w:hanging="360"/>
      </w:pPr>
      <w:rPr>
        <w:rFonts w:ascii="Symbol" w:hAnsi="Symbol" w:hint="default"/>
      </w:rPr>
    </w:lvl>
    <w:lvl w:ilvl="1" w:tplc="61F44A24">
      <w:start w:val="1"/>
      <w:numFmt w:val="bullet"/>
      <w:lvlText w:val="o"/>
      <w:lvlJc w:val="left"/>
      <w:pPr>
        <w:ind w:left="1440" w:hanging="360"/>
      </w:pPr>
      <w:rPr>
        <w:rFonts w:ascii="Courier New" w:hAnsi="Courier New" w:hint="default"/>
      </w:rPr>
    </w:lvl>
    <w:lvl w:ilvl="2" w:tplc="B1C4245C">
      <w:start w:val="1"/>
      <w:numFmt w:val="bullet"/>
      <w:lvlText w:val=""/>
      <w:lvlJc w:val="left"/>
      <w:pPr>
        <w:ind w:left="2160" w:hanging="360"/>
      </w:pPr>
      <w:rPr>
        <w:rFonts w:ascii="Wingdings" w:hAnsi="Wingdings" w:hint="default"/>
      </w:rPr>
    </w:lvl>
    <w:lvl w:ilvl="3" w:tplc="5C965A42">
      <w:start w:val="1"/>
      <w:numFmt w:val="bullet"/>
      <w:lvlText w:val=""/>
      <w:lvlJc w:val="left"/>
      <w:pPr>
        <w:ind w:left="2880" w:hanging="360"/>
      </w:pPr>
      <w:rPr>
        <w:rFonts w:ascii="Symbol" w:hAnsi="Symbol" w:hint="default"/>
      </w:rPr>
    </w:lvl>
    <w:lvl w:ilvl="4" w:tplc="164CC0EA">
      <w:start w:val="1"/>
      <w:numFmt w:val="bullet"/>
      <w:lvlText w:val="o"/>
      <w:lvlJc w:val="left"/>
      <w:pPr>
        <w:ind w:left="3600" w:hanging="360"/>
      </w:pPr>
      <w:rPr>
        <w:rFonts w:ascii="Courier New" w:hAnsi="Courier New" w:hint="default"/>
      </w:rPr>
    </w:lvl>
    <w:lvl w:ilvl="5" w:tplc="8BDAC80A">
      <w:start w:val="1"/>
      <w:numFmt w:val="bullet"/>
      <w:lvlText w:val=""/>
      <w:lvlJc w:val="left"/>
      <w:pPr>
        <w:ind w:left="4320" w:hanging="360"/>
      </w:pPr>
      <w:rPr>
        <w:rFonts w:ascii="Wingdings" w:hAnsi="Wingdings" w:hint="default"/>
      </w:rPr>
    </w:lvl>
    <w:lvl w:ilvl="6" w:tplc="DBBEBD92">
      <w:start w:val="1"/>
      <w:numFmt w:val="bullet"/>
      <w:lvlText w:val=""/>
      <w:lvlJc w:val="left"/>
      <w:pPr>
        <w:ind w:left="5040" w:hanging="360"/>
      </w:pPr>
      <w:rPr>
        <w:rFonts w:ascii="Symbol" w:hAnsi="Symbol" w:hint="default"/>
      </w:rPr>
    </w:lvl>
    <w:lvl w:ilvl="7" w:tplc="400EC4CA">
      <w:start w:val="1"/>
      <w:numFmt w:val="bullet"/>
      <w:lvlText w:val="o"/>
      <w:lvlJc w:val="left"/>
      <w:pPr>
        <w:ind w:left="5760" w:hanging="360"/>
      </w:pPr>
      <w:rPr>
        <w:rFonts w:ascii="Courier New" w:hAnsi="Courier New" w:hint="default"/>
      </w:rPr>
    </w:lvl>
    <w:lvl w:ilvl="8" w:tplc="F74260A6">
      <w:start w:val="1"/>
      <w:numFmt w:val="bullet"/>
      <w:lvlText w:val=""/>
      <w:lvlJc w:val="left"/>
      <w:pPr>
        <w:ind w:left="6480" w:hanging="360"/>
      </w:pPr>
      <w:rPr>
        <w:rFonts w:ascii="Wingdings" w:hAnsi="Wingdings" w:hint="default"/>
      </w:rPr>
    </w:lvl>
  </w:abstractNum>
  <w:abstractNum w:abstractNumId="75" w15:restartNumberingAfterBreak="0">
    <w:nsid w:val="6A615EEE"/>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AD4763A"/>
    <w:multiLevelType w:val="hybridMultilevel"/>
    <w:tmpl w:val="D5CECB32"/>
    <w:lvl w:ilvl="0" w:tplc="EEB4092E">
      <w:start w:val="1"/>
      <w:numFmt w:val="bullet"/>
      <w:lvlText w:val=""/>
      <w:lvlJc w:val="left"/>
      <w:pPr>
        <w:ind w:left="720" w:hanging="360"/>
      </w:pPr>
      <w:rPr>
        <w:rFonts w:ascii="Symbol" w:hAnsi="Symbol" w:hint="default"/>
      </w:rPr>
    </w:lvl>
    <w:lvl w:ilvl="1" w:tplc="7E10907C">
      <w:start w:val="1"/>
      <w:numFmt w:val="bullet"/>
      <w:lvlText w:val="o"/>
      <w:lvlJc w:val="left"/>
      <w:pPr>
        <w:ind w:left="1440" w:hanging="360"/>
      </w:pPr>
      <w:rPr>
        <w:rFonts w:ascii="Courier New" w:hAnsi="Courier New" w:hint="default"/>
      </w:rPr>
    </w:lvl>
    <w:lvl w:ilvl="2" w:tplc="68BA440E">
      <w:start w:val="1"/>
      <w:numFmt w:val="bullet"/>
      <w:lvlText w:val=""/>
      <w:lvlJc w:val="left"/>
      <w:pPr>
        <w:ind w:left="2160" w:hanging="360"/>
      </w:pPr>
      <w:rPr>
        <w:rFonts w:ascii="Wingdings" w:hAnsi="Wingdings" w:hint="default"/>
      </w:rPr>
    </w:lvl>
    <w:lvl w:ilvl="3" w:tplc="23E2F7FA">
      <w:start w:val="1"/>
      <w:numFmt w:val="bullet"/>
      <w:lvlText w:val=""/>
      <w:lvlJc w:val="left"/>
      <w:pPr>
        <w:ind w:left="2880" w:hanging="360"/>
      </w:pPr>
      <w:rPr>
        <w:rFonts w:ascii="Symbol" w:hAnsi="Symbol" w:hint="default"/>
      </w:rPr>
    </w:lvl>
    <w:lvl w:ilvl="4" w:tplc="CCD0E08C">
      <w:start w:val="1"/>
      <w:numFmt w:val="bullet"/>
      <w:lvlText w:val="o"/>
      <w:lvlJc w:val="left"/>
      <w:pPr>
        <w:ind w:left="3600" w:hanging="360"/>
      </w:pPr>
      <w:rPr>
        <w:rFonts w:ascii="Courier New" w:hAnsi="Courier New" w:hint="default"/>
      </w:rPr>
    </w:lvl>
    <w:lvl w:ilvl="5" w:tplc="0E68EAF2">
      <w:start w:val="1"/>
      <w:numFmt w:val="bullet"/>
      <w:lvlText w:val=""/>
      <w:lvlJc w:val="left"/>
      <w:pPr>
        <w:ind w:left="4320" w:hanging="360"/>
      </w:pPr>
      <w:rPr>
        <w:rFonts w:ascii="Wingdings" w:hAnsi="Wingdings" w:hint="default"/>
      </w:rPr>
    </w:lvl>
    <w:lvl w:ilvl="6" w:tplc="C6F8D624">
      <w:start w:val="1"/>
      <w:numFmt w:val="bullet"/>
      <w:lvlText w:val=""/>
      <w:lvlJc w:val="left"/>
      <w:pPr>
        <w:ind w:left="5040" w:hanging="360"/>
      </w:pPr>
      <w:rPr>
        <w:rFonts w:ascii="Symbol" w:hAnsi="Symbol" w:hint="default"/>
      </w:rPr>
    </w:lvl>
    <w:lvl w:ilvl="7" w:tplc="A4668FE8">
      <w:start w:val="1"/>
      <w:numFmt w:val="bullet"/>
      <w:lvlText w:val="o"/>
      <w:lvlJc w:val="left"/>
      <w:pPr>
        <w:ind w:left="5760" w:hanging="360"/>
      </w:pPr>
      <w:rPr>
        <w:rFonts w:ascii="Courier New" w:hAnsi="Courier New" w:hint="default"/>
      </w:rPr>
    </w:lvl>
    <w:lvl w:ilvl="8" w:tplc="5100FD84">
      <w:start w:val="1"/>
      <w:numFmt w:val="bullet"/>
      <w:lvlText w:val=""/>
      <w:lvlJc w:val="left"/>
      <w:pPr>
        <w:ind w:left="6480" w:hanging="360"/>
      </w:pPr>
      <w:rPr>
        <w:rFonts w:ascii="Wingdings" w:hAnsi="Wingdings" w:hint="default"/>
      </w:rPr>
    </w:lvl>
  </w:abstractNum>
  <w:abstractNum w:abstractNumId="77" w15:restartNumberingAfterBreak="0">
    <w:nsid w:val="6BBE1A35"/>
    <w:multiLevelType w:val="hybridMultilevel"/>
    <w:tmpl w:val="A492F732"/>
    <w:lvl w:ilvl="0" w:tplc="F690A572">
      <w:start w:val="1"/>
      <w:numFmt w:val="decimal"/>
      <w:pStyle w:val="7"/>
      <w:lvlText w:val="7.%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986406"/>
    <w:multiLevelType w:val="hybridMultilevel"/>
    <w:tmpl w:val="F66E6A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6CC463D6"/>
    <w:multiLevelType w:val="multilevel"/>
    <w:tmpl w:val="0A4EC120"/>
    <w:styleLink w:val="CurrentList2"/>
    <w:lvl w:ilvl="0">
      <w:start w:val="1"/>
      <w:numFmt w:val="decimal"/>
      <w:lvlText w:val="6.%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70CF7523"/>
    <w:multiLevelType w:val="hybridMultilevel"/>
    <w:tmpl w:val="6C0225CE"/>
    <w:lvl w:ilvl="0" w:tplc="B5AE82B8">
      <w:start w:val="1"/>
      <w:numFmt w:val="bullet"/>
      <w:lvlText w:val=""/>
      <w:lvlJc w:val="left"/>
      <w:pPr>
        <w:ind w:left="360" w:hanging="360"/>
      </w:pPr>
      <w:rPr>
        <w:rFonts w:ascii="Symbol" w:hAnsi="Symbol" w:hint="default"/>
      </w:rPr>
    </w:lvl>
    <w:lvl w:ilvl="1" w:tplc="43E8B040">
      <w:start w:val="1"/>
      <w:numFmt w:val="bullet"/>
      <w:lvlText w:val="o"/>
      <w:lvlJc w:val="left"/>
      <w:pPr>
        <w:ind w:left="1080" w:hanging="360"/>
      </w:pPr>
      <w:rPr>
        <w:rFonts w:ascii="Courier New" w:hAnsi="Courier New" w:hint="default"/>
      </w:rPr>
    </w:lvl>
    <w:lvl w:ilvl="2" w:tplc="10062ECA">
      <w:start w:val="1"/>
      <w:numFmt w:val="bullet"/>
      <w:lvlText w:val=""/>
      <w:lvlJc w:val="left"/>
      <w:pPr>
        <w:ind w:left="1800" w:hanging="360"/>
      </w:pPr>
      <w:rPr>
        <w:rFonts w:ascii="Wingdings" w:hAnsi="Wingdings" w:hint="default"/>
      </w:rPr>
    </w:lvl>
    <w:lvl w:ilvl="3" w:tplc="62246E58">
      <w:start w:val="1"/>
      <w:numFmt w:val="bullet"/>
      <w:lvlText w:val=""/>
      <w:lvlJc w:val="left"/>
      <w:pPr>
        <w:ind w:left="2520" w:hanging="360"/>
      </w:pPr>
      <w:rPr>
        <w:rFonts w:ascii="Symbol" w:hAnsi="Symbol" w:hint="default"/>
      </w:rPr>
    </w:lvl>
    <w:lvl w:ilvl="4" w:tplc="886AC450">
      <w:start w:val="1"/>
      <w:numFmt w:val="bullet"/>
      <w:lvlText w:val="o"/>
      <w:lvlJc w:val="left"/>
      <w:pPr>
        <w:ind w:left="3240" w:hanging="360"/>
      </w:pPr>
      <w:rPr>
        <w:rFonts w:ascii="Courier New" w:hAnsi="Courier New" w:hint="default"/>
      </w:rPr>
    </w:lvl>
    <w:lvl w:ilvl="5" w:tplc="A7A26642">
      <w:start w:val="1"/>
      <w:numFmt w:val="bullet"/>
      <w:lvlText w:val=""/>
      <w:lvlJc w:val="left"/>
      <w:pPr>
        <w:ind w:left="3960" w:hanging="360"/>
      </w:pPr>
      <w:rPr>
        <w:rFonts w:ascii="Wingdings" w:hAnsi="Wingdings" w:hint="default"/>
      </w:rPr>
    </w:lvl>
    <w:lvl w:ilvl="6" w:tplc="521C6A40">
      <w:start w:val="1"/>
      <w:numFmt w:val="bullet"/>
      <w:lvlText w:val=""/>
      <w:lvlJc w:val="left"/>
      <w:pPr>
        <w:ind w:left="4680" w:hanging="360"/>
      </w:pPr>
      <w:rPr>
        <w:rFonts w:ascii="Symbol" w:hAnsi="Symbol" w:hint="default"/>
      </w:rPr>
    </w:lvl>
    <w:lvl w:ilvl="7" w:tplc="759E941A">
      <w:start w:val="1"/>
      <w:numFmt w:val="bullet"/>
      <w:lvlText w:val="o"/>
      <w:lvlJc w:val="left"/>
      <w:pPr>
        <w:ind w:left="5400" w:hanging="360"/>
      </w:pPr>
      <w:rPr>
        <w:rFonts w:ascii="Courier New" w:hAnsi="Courier New" w:hint="default"/>
      </w:rPr>
    </w:lvl>
    <w:lvl w:ilvl="8" w:tplc="48684B4C">
      <w:start w:val="1"/>
      <w:numFmt w:val="bullet"/>
      <w:lvlText w:val=""/>
      <w:lvlJc w:val="left"/>
      <w:pPr>
        <w:ind w:left="6120" w:hanging="360"/>
      </w:pPr>
      <w:rPr>
        <w:rFonts w:ascii="Wingdings" w:hAnsi="Wingdings" w:hint="default"/>
      </w:rPr>
    </w:lvl>
  </w:abstractNum>
  <w:abstractNum w:abstractNumId="81" w15:restartNumberingAfterBreak="0">
    <w:nsid w:val="710D3F27"/>
    <w:multiLevelType w:val="multilevel"/>
    <w:tmpl w:val="D3E6B6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76B26D20"/>
    <w:multiLevelType w:val="multilevel"/>
    <w:tmpl w:val="41EC82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76C12172"/>
    <w:multiLevelType w:val="hybridMultilevel"/>
    <w:tmpl w:val="4BC2A1EA"/>
    <w:name w:val="99922222222"/>
    <w:lvl w:ilvl="0" w:tplc="04090017">
      <w:start w:val="1"/>
      <w:numFmt w:val="lowerLetter"/>
      <w:lvlText w:val="%1)"/>
      <w:lvlJc w:val="left"/>
      <w:pPr>
        <w:ind w:left="720"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4" w15:restartNumberingAfterBreak="0">
    <w:nsid w:val="77C47786"/>
    <w:multiLevelType w:val="hybridMultilevel"/>
    <w:tmpl w:val="F3E2C290"/>
    <w:lvl w:ilvl="0" w:tplc="8E001240">
      <w:start w:val="1"/>
      <w:numFmt w:val="decimal"/>
      <w:pStyle w:val="Kiu7"/>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7A2E1A3C"/>
    <w:multiLevelType w:val="hybridMultilevel"/>
    <w:tmpl w:val="559233A2"/>
    <w:lvl w:ilvl="0" w:tplc="33F6D070">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AC1161C"/>
    <w:multiLevelType w:val="multilevel"/>
    <w:tmpl w:val="F0EAE26A"/>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B8D24A8"/>
    <w:multiLevelType w:val="hybridMultilevel"/>
    <w:tmpl w:val="62BC53A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0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D9E6980"/>
    <w:multiLevelType w:val="multilevel"/>
    <w:tmpl w:val="537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C12E57"/>
    <w:multiLevelType w:val="multilevel"/>
    <w:tmpl w:val="EB4424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66282523">
    <w:abstractNumId w:val="5"/>
  </w:num>
  <w:num w:numId="2" w16cid:durableId="1118186822">
    <w:abstractNumId w:val="3"/>
  </w:num>
  <w:num w:numId="3" w16cid:durableId="1621716715">
    <w:abstractNumId w:val="2"/>
  </w:num>
  <w:num w:numId="4" w16cid:durableId="1155027512">
    <w:abstractNumId w:val="4"/>
  </w:num>
  <w:num w:numId="5" w16cid:durableId="1111129342">
    <w:abstractNumId w:val="1"/>
  </w:num>
  <w:num w:numId="6" w16cid:durableId="20593777">
    <w:abstractNumId w:val="0"/>
  </w:num>
  <w:num w:numId="7" w16cid:durableId="1514682315">
    <w:abstractNumId w:val="22"/>
  </w:num>
  <w:num w:numId="8" w16cid:durableId="204871969">
    <w:abstractNumId w:val="59"/>
  </w:num>
  <w:num w:numId="9" w16cid:durableId="1537036534">
    <w:abstractNumId w:val="38"/>
  </w:num>
  <w:num w:numId="10" w16cid:durableId="369963635">
    <w:abstractNumId w:val="18"/>
  </w:num>
  <w:num w:numId="11" w16cid:durableId="1297373468">
    <w:abstractNumId w:val="54"/>
  </w:num>
  <w:num w:numId="12" w16cid:durableId="1189098729">
    <w:abstractNumId w:val="9"/>
  </w:num>
  <w:num w:numId="13" w16cid:durableId="1186289067">
    <w:abstractNumId w:val="52"/>
  </w:num>
  <w:num w:numId="14" w16cid:durableId="1782257611">
    <w:abstractNumId w:val="84"/>
  </w:num>
  <w:num w:numId="15" w16cid:durableId="1106657649">
    <w:abstractNumId w:val="56"/>
  </w:num>
  <w:num w:numId="16" w16cid:durableId="740055693">
    <w:abstractNumId w:val="31"/>
  </w:num>
  <w:num w:numId="17" w16cid:durableId="1093208075">
    <w:abstractNumId w:val="43"/>
  </w:num>
  <w:num w:numId="18" w16cid:durableId="347413914">
    <w:abstractNumId w:val="66"/>
  </w:num>
  <w:num w:numId="19" w16cid:durableId="1019621844">
    <w:abstractNumId w:val="65"/>
  </w:num>
  <w:num w:numId="20" w16cid:durableId="2065248063">
    <w:abstractNumId w:val="57"/>
  </w:num>
  <w:num w:numId="21" w16cid:durableId="283776356">
    <w:abstractNumId w:val="51"/>
  </w:num>
  <w:num w:numId="22" w16cid:durableId="1120882005">
    <w:abstractNumId w:val="13"/>
  </w:num>
  <w:num w:numId="23" w16cid:durableId="1390887168">
    <w:abstractNumId w:val="12"/>
  </w:num>
  <w:num w:numId="24" w16cid:durableId="134497101">
    <w:abstractNumId w:val="21"/>
  </w:num>
  <w:num w:numId="25" w16cid:durableId="1588270809">
    <w:abstractNumId w:val="40"/>
  </w:num>
  <w:num w:numId="26" w16cid:durableId="1591281750">
    <w:abstractNumId w:val="10"/>
  </w:num>
  <w:num w:numId="27" w16cid:durableId="552155731">
    <w:abstractNumId w:val="46"/>
  </w:num>
  <w:num w:numId="28" w16cid:durableId="801732617">
    <w:abstractNumId w:val="68"/>
  </w:num>
  <w:num w:numId="29" w16cid:durableId="370231626">
    <w:abstractNumId w:val="42"/>
  </w:num>
  <w:num w:numId="30" w16cid:durableId="1143231120">
    <w:abstractNumId w:val="16"/>
  </w:num>
  <w:num w:numId="31" w16cid:durableId="1158155434">
    <w:abstractNumId w:val="19"/>
  </w:num>
  <w:num w:numId="32" w16cid:durableId="1639455805">
    <w:abstractNumId w:val="20"/>
  </w:num>
  <w:num w:numId="33" w16cid:durableId="371151485">
    <w:abstractNumId w:val="88"/>
  </w:num>
  <w:num w:numId="34" w16cid:durableId="1088111082">
    <w:abstractNumId w:val="89"/>
  </w:num>
  <w:num w:numId="35" w16cid:durableId="1443838122">
    <w:abstractNumId w:val="82"/>
  </w:num>
  <w:num w:numId="36" w16cid:durableId="406079242">
    <w:abstractNumId w:val="81"/>
  </w:num>
  <w:num w:numId="37" w16cid:durableId="1893885868">
    <w:abstractNumId w:val="25"/>
  </w:num>
  <w:num w:numId="38" w16cid:durableId="1365208970">
    <w:abstractNumId w:val="47"/>
  </w:num>
  <w:num w:numId="39" w16cid:durableId="204635338">
    <w:abstractNumId w:val="33"/>
  </w:num>
  <w:num w:numId="40" w16cid:durableId="205919579">
    <w:abstractNumId w:val="37"/>
  </w:num>
  <w:num w:numId="41" w16cid:durableId="1575235078">
    <w:abstractNumId w:val="14"/>
  </w:num>
  <w:num w:numId="42" w16cid:durableId="2074574338">
    <w:abstractNumId w:val="72"/>
  </w:num>
  <w:num w:numId="43" w16cid:durableId="263342879">
    <w:abstractNumId w:val="75"/>
  </w:num>
  <w:num w:numId="44" w16cid:durableId="349451951">
    <w:abstractNumId w:val="17"/>
  </w:num>
  <w:num w:numId="45" w16cid:durableId="770008869">
    <w:abstractNumId w:val="50"/>
  </w:num>
  <w:num w:numId="46" w16cid:durableId="1404836873">
    <w:abstractNumId w:val="29"/>
  </w:num>
  <w:num w:numId="47" w16cid:durableId="815872853">
    <w:abstractNumId w:val="35"/>
  </w:num>
  <w:num w:numId="48" w16cid:durableId="447240272">
    <w:abstractNumId w:val="74"/>
  </w:num>
  <w:num w:numId="49" w16cid:durableId="731732144">
    <w:abstractNumId w:val="41"/>
  </w:num>
  <w:num w:numId="50" w16cid:durableId="1500804044">
    <w:abstractNumId w:val="32"/>
  </w:num>
  <w:num w:numId="51" w16cid:durableId="59597672">
    <w:abstractNumId w:val="8"/>
  </w:num>
  <w:num w:numId="52" w16cid:durableId="2050958837">
    <w:abstractNumId w:val="78"/>
  </w:num>
  <w:num w:numId="53" w16cid:durableId="979575962">
    <w:abstractNumId w:val="80"/>
  </w:num>
  <w:num w:numId="54" w16cid:durableId="976837133">
    <w:abstractNumId w:val="6"/>
  </w:num>
  <w:num w:numId="55" w16cid:durableId="1063988713">
    <w:abstractNumId w:val="49"/>
  </w:num>
  <w:num w:numId="56" w16cid:durableId="1732999833">
    <w:abstractNumId w:val="15"/>
  </w:num>
  <w:num w:numId="57" w16cid:durableId="1469662291">
    <w:abstractNumId w:val="70"/>
  </w:num>
  <w:num w:numId="58" w16cid:durableId="371463107">
    <w:abstractNumId w:val="62"/>
  </w:num>
  <w:num w:numId="59" w16cid:durableId="742919620">
    <w:abstractNumId w:val="63"/>
  </w:num>
  <w:num w:numId="60" w16cid:durableId="1006132640">
    <w:abstractNumId w:val="67"/>
  </w:num>
  <w:num w:numId="61" w16cid:durableId="2105756552">
    <w:abstractNumId w:val="87"/>
  </w:num>
  <w:num w:numId="62" w16cid:durableId="1935362360">
    <w:abstractNumId w:val="36"/>
  </w:num>
  <w:num w:numId="63" w16cid:durableId="680357619">
    <w:abstractNumId w:val="73"/>
  </w:num>
  <w:num w:numId="64" w16cid:durableId="1924604186">
    <w:abstractNumId w:val="27"/>
  </w:num>
  <w:num w:numId="65" w16cid:durableId="1995718210">
    <w:abstractNumId w:val="58"/>
  </w:num>
  <w:num w:numId="66" w16cid:durableId="1546867254">
    <w:abstractNumId w:val="28"/>
  </w:num>
  <w:num w:numId="67" w16cid:durableId="1346983562">
    <w:abstractNumId w:val="44"/>
  </w:num>
  <w:num w:numId="68" w16cid:durableId="1989556163">
    <w:abstractNumId w:val="7"/>
  </w:num>
  <w:num w:numId="69" w16cid:durableId="687291731">
    <w:abstractNumId w:val="39"/>
  </w:num>
  <w:num w:numId="70" w16cid:durableId="1520311755">
    <w:abstractNumId w:val="61"/>
  </w:num>
  <w:num w:numId="71" w16cid:durableId="996347634">
    <w:abstractNumId w:val="34"/>
  </w:num>
  <w:num w:numId="72" w16cid:durableId="734935558">
    <w:abstractNumId w:val="85"/>
  </w:num>
  <w:num w:numId="73" w16cid:durableId="1006981605">
    <w:abstractNumId w:val="83"/>
  </w:num>
  <w:num w:numId="74" w16cid:durableId="1863548148">
    <w:abstractNumId w:val="53"/>
  </w:num>
  <w:num w:numId="75" w16cid:durableId="1352225704">
    <w:abstractNumId w:val="26"/>
  </w:num>
  <w:num w:numId="76" w16cid:durableId="2080783964">
    <w:abstractNumId w:val="30"/>
  </w:num>
  <w:num w:numId="77" w16cid:durableId="1655526678">
    <w:abstractNumId w:val="71"/>
  </w:num>
  <w:num w:numId="78" w16cid:durableId="914629577">
    <w:abstractNumId w:val="45"/>
  </w:num>
  <w:num w:numId="79" w16cid:durableId="1664355997">
    <w:abstractNumId w:val="24"/>
  </w:num>
  <w:num w:numId="80" w16cid:durableId="1635259486">
    <w:abstractNumId w:val="48"/>
  </w:num>
  <w:num w:numId="81" w16cid:durableId="1321470897">
    <w:abstractNumId w:val="86"/>
  </w:num>
  <w:num w:numId="82" w16cid:durableId="535967843">
    <w:abstractNumId w:val="11"/>
  </w:num>
  <w:num w:numId="83" w16cid:durableId="128789517">
    <w:abstractNumId w:val="23"/>
  </w:num>
  <w:num w:numId="84" w16cid:durableId="260337306">
    <w:abstractNumId w:val="69"/>
  </w:num>
  <w:num w:numId="85" w16cid:durableId="1341083765">
    <w:abstractNumId w:val="64"/>
  </w:num>
  <w:num w:numId="86" w16cid:durableId="1239705604">
    <w:abstractNumId w:val="79"/>
  </w:num>
  <w:num w:numId="87" w16cid:durableId="733049042">
    <w:abstractNumId w:val="77"/>
  </w:num>
  <w:num w:numId="88" w16cid:durableId="969287240">
    <w:abstractNumId w:val="60"/>
  </w:num>
  <w:num w:numId="89" w16cid:durableId="1909994920">
    <w:abstractNumId w:val="55"/>
  </w:num>
  <w:num w:numId="90" w16cid:durableId="69079871">
    <w:abstractNumId w:val="7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65"/>
    <w:rsid w:val="00000189"/>
    <w:rsid w:val="00001A3C"/>
    <w:rsid w:val="00005388"/>
    <w:rsid w:val="000056D6"/>
    <w:rsid w:val="00006ECF"/>
    <w:rsid w:val="00007643"/>
    <w:rsid w:val="000121BD"/>
    <w:rsid w:val="0001311F"/>
    <w:rsid w:val="00014E4C"/>
    <w:rsid w:val="00015E3A"/>
    <w:rsid w:val="00017057"/>
    <w:rsid w:val="0001766B"/>
    <w:rsid w:val="00020652"/>
    <w:rsid w:val="0002375F"/>
    <w:rsid w:val="00023CFC"/>
    <w:rsid w:val="00030BA4"/>
    <w:rsid w:val="00034616"/>
    <w:rsid w:val="00037F96"/>
    <w:rsid w:val="000464E3"/>
    <w:rsid w:val="000517C9"/>
    <w:rsid w:val="00054458"/>
    <w:rsid w:val="000605EB"/>
    <w:rsid w:val="00060608"/>
    <w:rsid w:val="0006063C"/>
    <w:rsid w:val="00060A78"/>
    <w:rsid w:val="0006167F"/>
    <w:rsid w:val="00061E7C"/>
    <w:rsid w:val="00063AB5"/>
    <w:rsid w:val="00064569"/>
    <w:rsid w:val="00064C1D"/>
    <w:rsid w:val="00065446"/>
    <w:rsid w:val="00071681"/>
    <w:rsid w:val="00071B99"/>
    <w:rsid w:val="0007301A"/>
    <w:rsid w:val="0007538E"/>
    <w:rsid w:val="0008042B"/>
    <w:rsid w:val="000827F0"/>
    <w:rsid w:val="00084F85"/>
    <w:rsid w:val="000858D2"/>
    <w:rsid w:val="00085DB6"/>
    <w:rsid w:val="00087BBA"/>
    <w:rsid w:val="0009081A"/>
    <w:rsid w:val="00092E84"/>
    <w:rsid w:val="000930A7"/>
    <w:rsid w:val="00093703"/>
    <w:rsid w:val="00093B14"/>
    <w:rsid w:val="00096B93"/>
    <w:rsid w:val="000975D2"/>
    <w:rsid w:val="000A088E"/>
    <w:rsid w:val="000B144A"/>
    <w:rsid w:val="000B4AE4"/>
    <w:rsid w:val="000B54CF"/>
    <w:rsid w:val="000B76B6"/>
    <w:rsid w:val="000C1157"/>
    <w:rsid w:val="000C19A3"/>
    <w:rsid w:val="000C2AF1"/>
    <w:rsid w:val="000C5EE5"/>
    <w:rsid w:val="000C77CB"/>
    <w:rsid w:val="000D2075"/>
    <w:rsid w:val="000D2AEC"/>
    <w:rsid w:val="000D3084"/>
    <w:rsid w:val="000D323A"/>
    <w:rsid w:val="000D4EAD"/>
    <w:rsid w:val="000D66F2"/>
    <w:rsid w:val="000D7A2C"/>
    <w:rsid w:val="000D7E41"/>
    <w:rsid w:val="000E03B0"/>
    <w:rsid w:val="000E0D0F"/>
    <w:rsid w:val="000E2FD0"/>
    <w:rsid w:val="000E446B"/>
    <w:rsid w:val="000F01FA"/>
    <w:rsid w:val="000F2E8F"/>
    <w:rsid w:val="000F41E0"/>
    <w:rsid w:val="000F618D"/>
    <w:rsid w:val="001000EA"/>
    <w:rsid w:val="00100F88"/>
    <w:rsid w:val="00103232"/>
    <w:rsid w:val="00112921"/>
    <w:rsid w:val="00112BE3"/>
    <w:rsid w:val="00113CD5"/>
    <w:rsid w:val="0012097E"/>
    <w:rsid w:val="00121D89"/>
    <w:rsid w:val="00124644"/>
    <w:rsid w:val="00124F80"/>
    <w:rsid w:val="0013123B"/>
    <w:rsid w:val="00131AC6"/>
    <w:rsid w:val="00133086"/>
    <w:rsid w:val="00135076"/>
    <w:rsid w:val="00135A8A"/>
    <w:rsid w:val="0013612E"/>
    <w:rsid w:val="001361D4"/>
    <w:rsid w:val="00136A89"/>
    <w:rsid w:val="001406D6"/>
    <w:rsid w:val="00140D62"/>
    <w:rsid w:val="00141017"/>
    <w:rsid w:val="001467EC"/>
    <w:rsid w:val="0015074B"/>
    <w:rsid w:val="001542B3"/>
    <w:rsid w:val="0015500D"/>
    <w:rsid w:val="00156252"/>
    <w:rsid w:val="0016223D"/>
    <w:rsid w:val="001654BC"/>
    <w:rsid w:val="0017422A"/>
    <w:rsid w:val="001746B5"/>
    <w:rsid w:val="001765E5"/>
    <w:rsid w:val="001765F3"/>
    <w:rsid w:val="0018005A"/>
    <w:rsid w:val="00182F37"/>
    <w:rsid w:val="00186357"/>
    <w:rsid w:val="0019188B"/>
    <w:rsid w:val="001A0B3F"/>
    <w:rsid w:val="001A3D53"/>
    <w:rsid w:val="001A3D76"/>
    <w:rsid w:val="001A5F7B"/>
    <w:rsid w:val="001B3121"/>
    <w:rsid w:val="001B5007"/>
    <w:rsid w:val="001B6B39"/>
    <w:rsid w:val="001C2AA9"/>
    <w:rsid w:val="001C5A19"/>
    <w:rsid w:val="001D0AF7"/>
    <w:rsid w:val="001D2C38"/>
    <w:rsid w:val="001D40BE"/>
    <w:rsid w:val="001D7A84"/>
    <w:rsid w:val="001D7F87"/>
    <w:rsid w:val="001E2720"/>
    <w:rsid w:val="001E6BD7"/>
    <w:rsid w:val="001F31A1"/>
    <w:rsid w:val="001F3446"/>
    <w:rsid w:val="001F5C5D"/>
    <w:rsid w:val="001F6DFD"/>
    <w:rsid w:val="00200A65"/>
    <w:rsid w:val="00205A8D"/>
    <w:rsid w:val="002102E8"/>
    <w:rsid w:val="00210587"/>
    <w:rsid w:val="0021279A"/>
    <w:rsid w:val="00212F47"/>
    <w:rsid w:val="0021340F"/>
    <w:rsid w:val="00213736"/>
    <w:rsid w:val="00214070"/>
    <w:rsid w:val="002158D6"/>
    <w:rsid w:val="0021625B"/>
    <w:rsid w:val="00216920"/>
    <w:rsid w:val="00217F74"/>
    <w:rsid w:val="00220998"/>
    <w:rsid w:val="002217E6"/>
    <w:rsid w:val="002221A7"/>
    <w:rsid w:val="00222871"/>
    <w:rsid w:val="0022361F"/>
    <w:rsid w:val="00223770"/>
    <w:rsid w:val="00224D03"/>
    <w:rsid w:val="00230E5F"/>
    <w:rsid w:val="0023328E"/>
    <w:rsid w:val="00233F9E"/>
    <w:rsid w:val="002341F9"/>
    <w:rsid w:val="00235423"/>
    <w:rsid w:val="00237660"/>
    <w:rsid w:val="002426E8"/>
    <w:rsid w:val="00242F5A"/>
    <w:rsid w:val="00245383"/>
    <w:rsid w:val="00246534"/>
    <w:rsid w:val="002478E8"/>
    <w:rsid w:val="00247CF5"/>
    <w:rsid w:val="002516D8"/>
    <w:rsid w:val="00251795"/>
    <w:rsid w:val="0025271C"/>
    <w:rsid w:val="00255D39"/>
    <w:rsid w:val="002562F4"/>
    <w:rsid w:val="00257AE1"/>
    <w:rsid w:val="00260733"/>
    <w:rsid w:val="0026178A"/>
    <w:rsid w:val="00262F02"/>
    <w:rsid w:val="00263891"/>
    <w:rsid w:val="002655DF"/>
    <w:rsid w:val="0027068F"/>
    <w:rsid w:val="002739C7"/>
    <w:rsid w:val="002750FF"/>
    <w:rsid w:val="00276F83"/>
    <w:rsid w:val="002813A9"/>
    <w:rsid w:val="00281AFE"/>
    <w:rsid w:val="002820BA"/>
    <w:rsid w:val="00290BD6"/>
    <w:rsid w:val="002918D2"/>
    <w:rsid w:val="00292839"/>
    <w:rsid w:val="00294133"/>
    <w:rsid w:val="00294484"/>
    <w:rsid w:val="00294698"/>
    <w:rsid w:val="0029639D"/>
    <w:rsid w:val="00297229"/>
    <w:rsid w:val="002976ED"/>
    <w:rsid w:val="002A3A86"/>
    <w:rsid w:val="002A4CF5"/>
    <w:rsid w:val="002A67E4"/>
    <w:rsid w:val="002A7EB9"/>
    <w:rsid w:val="002B221E"/>
    <w:rsid w:val="002B2D2E"/>
    <w:rsid w:val="002B306C"/>
    <w:rsid w:val="002B4094"/>
    <w:rsid w:val="002B6248"/>
    <w:rsid w:val="002B6485"/>
    <w:rsid w:val="002C2E3E"/>
    <w:rsid w:val="002D0590"/>
    <w:rsid w:val="002D2775"/>
    <w:rsid w:val="002D42AB"/>
    <w:rsid w:val="002D5937"/>
    <w:rsid w:val="002D7A4B"/>
    <w:rsid w:val="002E06DE"/>
    <w:rsid w:val="002F0D36"/>
    <w:rsid w:val="002F239C"/>
    <w:rsid w:val="002F2AD5"/>
    <w:rsid w:val="002F5246"/>
    <w:rsid w:val="002F6424"/>
    <w:rsid w:val="0030094D"/>
    <w:rsid w:val="0030102B"/>
    <w:rsid w:val="00301B01"/>
    <w:rsid w:val="00311FC6"/>
    <w:rsid w:val="00312D79"/>
    <w:rsid w:val="00315969"/>
    <w:rsid w:val="00320821"/>
    <w:rsid w:val="0032134A"/>
    <w:rsid w:val="00321D95"/>
    <w:rsid w:val="0032489C"/>
    <w:rsid w:val="00326F90"/>
    <w:rsid w:val="00332AB0"/>
    <w:rsid w:val="00342431"/>
    <w:rsid w:val="00343B0A"/>
    <w:rsid w:val="00346348"/>
    <w:rsid w:val="00355DC7"/>
    <w:rsid w:val="00356234"/>
    <w:rsid w:val="00360586"/>
    <w:rsid w:val="003612AF"/>
    <w:rsid w:val="00361CD7"/>
    <w:rsid w:val="0036524F"/>
    <w:rsid w:val="00371950"/>
    <w:rsid w:val="00373D98"/>
    <w:rsid w:val="00374476"/>
    <w:rsid w:val="00381854"/>
    <w:rsid w:val="003819BD"/>
    <w:rsid w:val="00385866"/>
    <w:rsid w:val="00386231"/>
    <w:rsid w:val="00386F71"/>
    <w:rsid w:val="00394CD3"/>
    <w:rsid w:val="00395E5D"/>
    <w:rsid w:val="003A11BF"/>
    <w:rsid w:val="003A35CD"/>
    <w:rsid w:val="003A42DE"/>
    <w:rsid w:val="003A4BC9"/>
    <w:rsid w:val="003A5C05"/>
    <w:rsid w:val="003A6D50"/>
    <w:rsid w:val="003B164E"/>
    <w:rsid w:val="003B3C13"/>
    <w:rsid w:val="003B3FED"/>
    <w:rsid w:val="003B4193"/>
    <w:rsid w:val="003B4704"/>
    <w:rsid w:val="003B6E08"/>
    <w:rsid w:val="003B7836"/>
    <w:rsid w:val="003C02B3"/>
    <w:rsid w:val="003C14DC"/>
    <w:rsid w:val="003C18BB"/>
    <w:rsid w:val="003C4C2E"/>
    <w:rsid w:val="003D205F"/>
    <w:rsid w:val="003D4A03"/>
    <w:rsid w:val="003D77C6"/>
    <w:rsid w:val="003E17AB"/>
    <w:rsid w:val="003E34C1"/>
    <w:rsid w:val="003E48AE"/>
    <w:rsid w:val="003E4B64"/>
    <w:rsid w:val="003E5A61"/>
    <w:rsid w:val="003E7089"/>
    <w:rsid w:val="003E790E"/>
    <w:rsid w:val="003F10B9"/>
    <w:rsid w:val="003F1964"/>
    <w:rsid w:val="003F1C8F"/>
    <w:rsid w:val="003F3547"/>
    <w:rsid w:val="0040003C"/>
    <w:rsid w:val="00400732"/>
    <w:rsid w:val="004010B6"/>
    <w:rsid w:val="00410ADC"/>
    <w:rsid w:val="00414EF0"/>
    <w:rsid w:val="00415489"/>
    <w:rsid w:val="004162E4"/>
    <w:rsid w:val="004223B1"/>
    <w:rsid w:val="004257A4"/>
    <w:rsid w:val="00427288"/>
    <w:rsid w:val="00430EDE"/>
    <w:rsid w:val="00445BD7"/>
    <w:rsid w:val="0044642E"/>
    <w:rsid w:val="0044644E"/>
    <w:rsid w:val="00447C44"/>
    <w:rsid w:val="004511D0"/>
    <w:rsid w:val="0045214C"/>
    <w:rsid w:val="004542B2"/>
    <w:rsid w:val="00455D8B"/>
    <w:rsid w:val="00461E79"/>
    <w:rsid w:val="00462550"/>
    <w:rsid w:val="00465B40"/>
    <w:rsid w:val="0046653B"/>
    <w:rsid w:val="0047013D"/>
    <w:rsid w:val="004742A9"/>
    <w:rsid w:val="00481523"/>
    <w:rsid w:val="00485C65"/>
    <w:rsid w:val="004869B7"/>
    <w:rsid w:val="0049520F"/>
    <w:rsid w:val="004A018E"/>
    <w:rsid w:val="004A06BA"/>
    <w:rsid w:val="004A465E"/>
    <w:rsid w:val="004A68B7"/>
    <w:rsid w:val="004B0D3A"/>
    <w:rsid w:val="004B1ED8"/>
    <w:rsid w:val="004B49CD"/>
    <w:rsid w:val="004C2E09"/>
    <w:rsid w:val="004C51EB"/>
    <w:rsid w:val="004C543F"/>
    <w:rsid w:val="004C5698"/>
    <w:rsid w:val="004C6CC0"/>
    <w:rsid w:val="004C701B"/>
    <w:rsid w:val="004D2B18"/>
    <w:rsid w:val="004E020A"/>
    <w:rsid w:val="004E1CF7"/>
    <w:rsid w:val="004E2D7F"/>
    <w:rsid w:val="004E59B3"/>
    <w:rsid w:val="004F193C"/>
    <w:rsid w:val="004F20BE"/>
    <w:rsid w:val="004F5832"/>
    <w:rsid w:val="004F7CE8"/>
    <w:rsid w:val="00500E7F"/>
    <w:rsid w:val="005059F2"/>
    <w:rsid w:val="005063AC"/>
    <w:rsid w:val="00507A85"/>
    <w:rsid w:val="005163C0"/>
    <w:rsid w:val="0051672A"/>
    <w:rsid w:val="00517EF8"/>
    <w:rsid w:val="0052185F"/>
    <w:rsid w:val="00521EA1"/>
    <w:rsid w:val="005257B6"/>
    <w:rsid w:val="0054635F"/>
    <w:rsid w:val="0055568B"/>
    <w:rsid w:val="00561C9A"/>
    <w:rsid w:val="00571867"/>
    <w:rsid w:val="005801E9"/>
    <w:rsid w:val="005813D8"/>
    <w:rsid w:val="00581E4C"/>
    <w:rsid w:val="0058346E"/>
    <w:rsid w:val="00583CA3"/>
    <w:rsid w:val="00584B1C"/>
    <w:rsid w:val="0059099A"/>
    <w:rsid w:val="0059108C"/>
    <w:rsid w:val="0059435A"/>
    <w:rsid w:val="00594478"/>
    <w:rsid w:val="005968BD"/>
    <w:rsid w:val="00596C2A"/>
    <w:rsid w:val="005A114F"/>
    <w:rsid w:val="005A2758"/>
    <w:rsid w:val="005A2ACE"/>
    <w:rsid w:val="005A32F2"/>
    <w:rsid w:val="005A70F1"/>
    <w:rsid w:val="005A7D7B"/>
    <w:rsid w:val="005B23A2"/>
    <w:rsid w:val="005B487C"/>
    <w:rsid w:val="005C1B97"/>
    <w:rsid w:val="005C2A41"/>
    <w:rsid w:val="005C7912"/>
    <w:rsid w:val="005D1F90"/>
    <w:rsid w:val="005E1B0F"/>
    <w:rsid w:val="005E7AAB"/>
    <w:rsid w:val="005F2AAD"/>
    <w:rsid w:val="005F2F07"/>
    <w:rsid w:val="005F3D50"/>
    <w:rsid w:val="005F7775"/>
    <w:rsid w:val="00601BC2"/>
    <w:rsid w:val="00610EEE"/>
    <w:rsid w:val="006134CD"/>
    <w:rsid w:val="006143B3"/>
    <w:rsid w:val="00616DE5"/>
    <w:rsid w:val="00616FA1"/>
    <w:rsid w:val="00617598"/>
    <w:rsid w:val="00617E9B"/>
    <w:rsid w:val="00621777"/>
    <w:rsid w:val="00627D1D"/>
    <w:rsid w:val="00632EFB"/>
    <w:rsid w:val="00634710"/>
    <w:rsid w:val="00635B05"/>
    <w:rsid w:val="00636D78"/>
    <w:rsid w:val="006404B8"/>
    <w:rsid w:val="00642289"/>
    <w:rsid w:val="00643134"/>
    <w:rsid w:val="00654606"/>
    <w:rsid w:val="00661F25"/>
    <w:rsid w:val="00664A52"/>
    <w:rsid w:val="00664B77"/>
    <w:rsid w:val="0066528C"/>
    <w:rsid w:val="00676030"/>
    <w:rsid w:val="006822C4"/>
    <w:rsid w:val="0068304F"/>
    <w:rsid w:val="00684327"/>
    <w:rsid w:val="0068562A"/>
    <w:rsid w:val="00687650"/>
    <w:rsid w:val="00692D2E"/>
    <w:rsid w:val="00695304"/>
    <w:rsid w:val="00695D65"/>
    <w:rsid w:val="006969EF"/>
    <w:rsid w:val="006A06BE"/>
    <w:rsid w:val="006A4B46"/>
    <w:rsid w:val="006A79DB"/>
    <w:rsid w:val="006B3DE7"/>
    <w:rsid w:val="006C0A7F"/>
    <w:rsid w:val="006C173C"/>
    <w:rsid w:val="006C46A8"/>
    <w:rsid w:val="006C5AFD"/>
    <w:rsid w:val="006C5CB9"/>
    <w:rsid w:val="006C5D19"/>
    <w:rsid w:val="006D26D4"/>
    <w:rsid w:val="006D56C6"/>
    <w:rsid w:val="006D581B"/>
    <w:rsid w:val="006D7339"/>
    <w:rsid w:val="006D78C6"/>
    <w:rsid w:val="006D78E1"/>
    <w:rsid w:val="006D7EC6"/>
    <w:rsid w:val="006E1B72"/>
    <w:rsid w:val="006E2BC7"/>
    <w:rsid w:val="006E370F"/>
    <w:rsid w:val="006E5048"/>
    <w:rsid w:val="006E7C2A"/>
    <w:rsid w:val="006E7F66"/>
    <w:rsid w:val="006F01EA"/>
    <w:rsid w:val="006F18CC"/>
    <w:rsid w:val="006F3C0E"/>
    <w:rsid w:val="006F3E2D"/>
    <w:rsid w:val="006F58BA"/>
    <w:rsid w:val="006F5D4F"/>
    <w:rsid w:val="006F71AE"/>
    <w:rsid w:val="006F78BD"/>
    <w:rsid w:val="00701065"/>
    <w:rsid w:val="0070442B"/>
    <w:rsid w:val="00705702"/>
    <w:rsid w:val="00707481"/>
    <w:rsid w:val="00707C83"/>
    <w:rsid w:val="00710115"/>
    <w:rsid w:val="00713832"/>
    <w:rsid w:val="007144FC"/>
    <w:rsid w:val="0071464B"/>
    <w:rsid w:val="00715C6A"/>
    <w:rsid w:val="0072595F"/>
    <w:rsid w:val="00727C4D"/>
    <w:rsid w:val="007338E4"/>
    <w:rsid w:val="00735326"/>
    <w:rsid w:val="0073716D"/>
    <w:rsid w:val="007406F8"/>
    <w:rsid w:val="00740BCA"/>
    <w:rsid w:val="0074167B"/>
    <w:rsid w:val="007418E8"/>
    <w:rsid w:val="00741FF7"/>
    <w:rsid w:val="0074440C"/>
    <w:rsid w:val="007449E3"/>
    <w:rsid w:val="00744E27"/>
    <w:rsid w:val="00752BD4"/>
    <w:rsid w:val="00753EC9"/>
    <w:rsid w:val="00756448"/>
    <w:rsid w:val="00757FF6"/>
    <w:rsid w:val="00762645"/>
    <w:rsid w:val="007653EC"/>
    <w:rsid w:val="00765C41"/>
    <w:rsid w:val="00766555"/>
    <w:rsid w:val="00767655"/>
    <w:rsid w:val="00770980"/>
    <w:rsid w:val="0077242C"/>
    <w:rsid w:val="007733F4"/>
    <w:rsid w:val="00784685"/>
    <w:rsid w:val="0078553F"/>
    <w:rsid w:val="00794FA4"/>
    <w:rsid w:val="007973EC"/>
    <w:rsid w:val="00797C31"/>
    <w:rsid w:val="007A4361"/>
    <w:rsid w:val="007A4478"/>
    <w:rsid w:val="007A50CD"/>
    <w:rsid w:val="007A5DC9"/>
    <w:rsid w:val="007B0C6C"/>
    <w:rsid w:val="007B2A09"/>
    <w:rsid w:val="007B3D60"/>
    <w:rsid w:val="007B5907"/>
    <w:rsid w:val="007B5E04"/>
    <w:rsid w:val="007B5E5D"/>
    <w:rsid w:val="007C01DE"/>
    <w:rsid w:val="007C215F"/>
    <w:rsid w:val="007C25BE"/>
    <w:rsid w:val="007C63F8"/>
    <w:rsid w:val="007D5C30"/>
    <w:rsid w:val="007D72E4"/>
    <w:rsid w:val="007E058F"/>
    <w:rsid w:val="007E15DD"/>
    <w:rsid w:val="007E3BAE"/>
    <w:rsid w:val="007E501F"/>
    <w:rsid w:val="007E51B0"/>
    <w:rsid w:val="007E5561"/>
    <w:rsid w:val="007E64F7"/>
    <w:rsid w:val="007E7377"/>
    <w:rsid w:val="007E7A7A"/>
    <w:rsid w:val="007E7E06"/>
    <w:rsid w:val="007E7F07"/>
    <w:rsid w:val="007F12E3"/>
    <w:rsid w:val="007F151F"/>
    <w:rsid w:val="007F1D64"/>
    <w:rsid w:val="007F4056"/>
    <w:rsid w:val="007F6078"/>
    <w:rsid w:val="007F7C8D"/>
    <w:rsid w:val="00801345"/>
    <w:rsid w:val="008048DE"/>
    <w:rsid w:val="00805123"/>
    <w:rsid w:val="00805971"/>
    <w:rsid w:val="0081318C"/>
    <w:rsid w:val="00814179"/>
    <w:rsid w:val="00821DE3"/>
    <w:rsid w:val="00825255"/>
    <w:rsid w:val="00832BD6"/>
    <w:rsid w:val="0083453F"/>
    <w:rsid w:val="008400F8"/>
    <w:rsid w:val="008406FA"/>
    <w:rsid w:val="008430FB"/>
    <w:rsid w:val="008455AD"/>
    <w:rsid w:val="00846DB7"/>
    <w:rsid w:val="00847D6B"/>
    <w:rsid w:val="00850F8D"/>
    <w:rsid w:val="008527FC"/>
    <w:rsid w:val="00852849"/>
    <w:rsid w:val="00852DE9"/>
    <w:rsid w:val="0085457D"/>
    <w:rsid w:val="00854A31"/>
    <w:rsid w:val="00867950"/>
    <w:rsid w:val="008768FE"/>
    <w:rsid w:val="00883260"/>
    <w:rsid w:val="00883CD3"/>
    <w:rsid w:val="00883E81"/>
    <w:rsid w:val="00892967"/>
    <w:rsid w:val="008A1FEC"/>
    <w:rsid w:val="008B36CA"/>
    <w:rsid w:val="008B6E0F"/>
    <w:rsid w:val="008C00A7"/>
    <w:rsid w:val="008C4837"/>
    <w:rsid w:val="008C4C1C"/>
    <w:rsid w:val="008C7DD2"/>
    <w:rsid w:val="008E1936"/>
    <w:rsid w:val="008E5193"/>
    <w:rsid w:val="008E6874"/>
    <w:rsid w:val="008F168E"/>
    <w:rsid w:val="008F4757"/>
    <w:rsid w:val="00903C17"/>
    <w:rsid w:val="00904F7F"/>
    <w:rsid w:val="009106F7"/>
    <w:rsid w:val="00911005"/>
    <w:rsid w:val="00911806"/>
    <w:rsid w:val="00914A35"/>
    <w:rsid w:val="00922212"/>
    <w:rsid w:val="00923207"/>
    <w:rsid w:val="009235A6"/>
    <w:rsid w:val="009241CB"/>
    <w:rsid w:val="0093481B"/>
    <w:rsid w:val="00937D6E"/>
    <w:rsid w:val="00940BAF"/>
    <w:rsid w:val="00945927"/>
    <w:rsid w:val="00947056"/>
    <w:rsid w:val="009470D2"/>
    <w:rsid w:val="00947C8C"/>
    <w:rsid w:val="00950AEF"/>
    <w:rsid w:val="009536F7"/>
    <w:rsid w:val="00955F66"/>
    <w:rsid w:val="00956090"/>
    <w:rsid w:val="00956153"/>
    <w:rsid w:val="00957322"/>
    <w:rsid w:val="00960B92"/>
    <w:rsid w:val="00962A69"/>
    <w:rsid w:val="00962F58"/>
    <w:rsid w:val="00965342"/>
    <w:rsid w:val="00967672"/>
    <w:rsid w:val="009711EB"/>
    <w:rsid w:val="00976515"/>
    <w:rsid w:val="00977335"/>
    <w:rsid w:val="00980A01"/>
    <w:rsid w:val="00980B64"/>
    <w:rsid w:val="00982202"/>
    <w:rsid w:val="00982D1D"/>
    <w:rsid w:val="009830A9"/>
    <w:rsid w:val="00983677"/>
    <w:rsid w:val="00990C49"/>
    <w:rsid w:val="00991F0B"/>
    <w:rsid w:val="00993C17"/>
    <w:rsid w:val="009976F4"/>
    <w:rsid w:val="009978A9"/>
    <w:rsid w:val="009A14F1"/>
    <w:rsid w:val="009A4F44"/>
    <w:rsid w:val="009A6DC0"/>
    <w:rsid w:val="009B22A2"/>
    <w:rsid w:val="009B3919"/>
    <w:rsid w:val="009B6710"/>
    <w:rsid w:val="009C1D1A"/>
    <w:rsid w:val="009C3A58"/>
    <w:rsid w:val="009D2BE1"/>
    <w:rsid w:val="009D3362"/>
    <w:rsid w:val="009D3B61"/>
    <w:rsid w:val="009D5FD0"/>
    <w:rsid w:val="009D65CE"/>
    <w:rsid w:val="009E2EF9"/>
    <w:rsid w:val="009E3419"/>
    <w:rsid w:val="009E378E"/>
    <w:rsid w:val="009E54AE"/>
    <w:rsid w:val="009E6D66"/>
    <w:rsid w:val="009F77D8"/>
    <w:rsid w:val="00A00117"/>
    <w:rsid w:val="00A03318"/>
    <w:rsid w:val="00A03E5E"/>
    <w:rsid w:val="00A040B6"/>
    <w:rsid w:val="00A04DC2"/>
    <w:rsid w:val="00A11EBF"/>
    <w:rsid w:val="00A1238E"/>
    <w:rsid w:val="00A2201C"/>
    <w:rsid w:val="00A22351"/>
    <w:rsid w:val="00A303DC"/>
    <w:rsid w:val="00A307DD"/>
    <w:rsid w:val="00A32645"/>
    <w:rsid w:val="00A338A4"/>
    <w:rsid w:val="00A349A1"/>
    <w:rsid w:val="00A34D25"/>
    <w:rsid w:val="00A35479"/>
    <w:rsid w:val="00A402C4"/>
    <w:rsid w:val="00A437E9"/>
    <w:rsid w:val="00A50209"/>
    <w:rsid w:val="00A506C4"/>
    <w:rsid w:val="00A540C2"/>
    <w:rsid w:val="00A575D6"/>
    <w:rsid w:val="00A64EE7"/>
    <w:rsid w:val="00A70B16"/>
    <w:rsid w:val="00A7128E"/>
    <w:rsid w:val="00A75A39"/>
    <w:rsid w:val="00A77A89"/>
    <w:rsid w:val="00A804D6"/>
    <w:rsid w:val="00A808B2"/>
    <w:rsid w:val="00A81AA6"/>
    <w:rsid w:val="00A838CE"/>
    <w:rsid w:val="00A854FF"/>
    <w:rsid w:val="00A90172"/>
    <w:rsid w:val="00A90CE9"/>
    <w:rsid w:val="00A93B1D"/>
    <w:rsid w:val="00A9536A"/>
    <w:rsid w:val="00A95787"/>
    <w:rsid w:val="00A974B6"/>
    <w:rsid w:val="00A974D3"/>
    <w:rsid w:val="00AA0567"/>
    <w:rsid w:val="00AA0921"/>
    <w:rsid w:val="00AA1D8D"/>
    <w:rsid w:val="00AA4DF5"/>
    <w:rsid w:val="00AA5148"/>
    <w:rsid w:val="00AA6E8E"/>
    <w:rsid w:val="00AA7107"/>
    <w:rsid w:val="00AB71B8"/>
    <w:rsid w:val="00AC2B37"/>
    <w:rsid w:val="00AC4AFB"/>
    <w:rsid w:val="00AD24F6"/>
    <w:rsid w:val="00AD3789"/>
    <w:rsid w:val="00AD591B"/>
    <w:rsid w:val="00AD6378"/>
    <w:rsid w:val="00AD7E4A"/>
    <w:rsid w:val="00AE084A"/>
    <w:rsid w:val="00AE31C9"/>
    <w:rsid w:val="00AE3F8F"/>
    <w:rsid w:val="00AF2036"/>
    <w:rsid w:val="00AF254B"/>
    <w:rsid w:val="00AF3BFF"/>
    <w:rsid w:val="00AF56CD"/>
    <w:rsid w:val="00AF7070"/>
    <w:rsid w:val="00B03FEA"/>
    <w:rsid w:val="00B04F8E"/>
    <w:rsid w:val="00B11592"/>
    <w:rsid w:val="00B126E2"/>
    <w:rsid w:val="00B16FED"/>
    <w:rsid w:val="00B17AF5"/>
    <w:rsid w:val="00B2396E"/>
    <w:rsid w:val="00B277D4"/>
    <w:rsid w:val="00B35B7F"/>
    <w:rsid w:val="00B3639E"/>
    <w:rsid w:val="00B36CC3"/>
    <w:rsid w:val="00B409D8"/>
    <w:rsid w:val="00B462D8"/>
    <w:rsid w:val="00B46E39"/>
    <w:rsid w:val="00B46E94"/>
    <w:rsid w:val="00B47730"/>
    <w:rsid w:val="00B55C31"/>
    <w:rsid w:val="00B574AF"/>
    <w:rsid w:val="00B615DF"/>
    <w:rsid w:val="00B62A04"/>
    <w:rsid w:val="00B637D0"/>
    <w:rsid w:val="00B654CD"/>
    <w:rsid w:val="00B673EF"/>
    <w:rsid w:val="00B67FE9"/>
    <w:rsid w:val="00B72A7C"/>
    <w:rsid w:val="00B72AB4"/>
    <w:rsid w:val="00B75EC3"/>
    <w:rsid w:val="00B77CD2"/>
    <w:rsid w:val="00B8011A"/>
    <w:rsid w:val="00B81B09"/>
    <w:rsid w:val="00B84765"/>
    <w:rsid w:val="00B84A59"/>
    <w:rsid w:val="00B85568"/>
    <w:rsid w:val="00B85A75"/>
    <w:rsid w:val="00B96BD1"/>
    <w:rsid w:val="00B96F23"/>
    <w:rsid w:val="00B972E7"/>
    <w:rsid w:val="00BA176C"/>
    <w:rsid w:val="00BA4B52"/>
    <w:rsid w:val="00BA75D7"/>
    <w:rsid w:val="00BB1B76"/>
    <w:rsid w:val="00BB27AD"/>
    <w:rsid w:val="00BB4F0E"/>
    <w:rsid w:val="00BB519E"/>
    <w:rsid w:val="00BC143D"/>
    <w:rsid w:val="00BC2A3F"/>
    <w:rsid w:val="00BC4AA5"/>
    <w:rsid w:val="00BD0538"/>
    <w:rsid w:val="00BD3A58"/>
    <w:rsid w:val="00BD7A96"/>
    <w:rsid w:val="00BE4CB3"/>
    <w:rsid w:val="00BE577F"/>
    <w:rsid w:val="00BE7DAB"/>
    <w:rsid w:val="00BF5153"/>
    <w:rsid w:val="00C01848"/>
    <w:rsid w:val="00C02085"/>
    <w:rsid w:val="00C074AC"/>
    <w:rsid w:val="00C11568"/>
    <w:rsid w:val="00C12FAC"/>
    <w:rsid w:val="00C133F4"/>
    <w:rsid w:val="00C144D8"/>
    <w:rsid w:val="00C20390"/>
    <w:rsid w:val="00C23119"/>
    <w:rsid w:val="00C24571"/>
    <w:rsid w:val="00C24953"/>
    <w:rsid w:val="00C31E74"/>
    <w:rsid w:val="00C33A10"/>
    <w:rsid w:val="00C34599"/>
    <w:rsid w:val="00C35A4E"/>
    <w:rsid w:val="00C40226"/>
    <w:rsid w:val="00C40307"/>
    <w:rsid w:val="00C40E70"/>
    <w:rsid w:val="00C47964"/>
    <w:rsid w:val="00C52928"/>
    <w:rsid w:val="00C55EFD"/>
    <w:rsid w:val="00C56D90"/>
    <w:rsid w:val="00C572AE"/>
    <w:rsid w:val="00C5780B"/>
    <w:rsid w:val="00C63813"/>
    <w:rsid w:val="00C65021"/>
    <w:rsid w:val="00C65062"/>
    <w:rsid w:val="00C67ADD"/>
    <w:rsid w:val="00C717C8"/>
    <w:rsid w:val="00C730D7"/>
    <w:rsid w:val="00C74F8D"/>
    <w:rsid w:val="00C75663"/>
    <w:rsid w:val="00C7772C"/>
    <w:rsid w:val="00C77F0F"/>
    <w:rsid w:val="00C80152"/>
    <w:rsid w:val="00C804C5"/>
    <w:rsid w:val="00C81CCF"/>
    <w:rsid w:val="00C837CA"/>
    <w:rsid w:val="00C8598F"/>
    <w:rsid w:val="00C863B6"/>
    <w:rsid w:val="00C9482E"/>
    <w:rsid w:val="00C95594"/>
    <w:rsid w:val="00C95CB5"/>
    <w:rsid w:val="00C9794D"/>
    <w:rsid w:val="00C97D30"/>
    <w:rsid w:val="00CA0F69"/>
    <w:rsid w:val="00CA124C"/>
    <w:rsid w:val="00CA7929"/>
    <w:rsid w:val="00CA7C66"/>
    <w:rsid w:val="00CB0664"/>
    <w:rsid w:val="00CB097B"/>
    <w:rsid w:val="00CB14D5"/>
    <w:rsid w:val="00CB314E"/>
    <w:rsid w:val="00CB58A2"/>
    <w:rsid w:val="00CC2FB7"/>
    <w:rsid w:val="00CC4C94"/>
    <w:rsid w:val="00CC7130"/>
    <w:rsid w:val="00CC7FA5"/>
    <w:rsid w:val="00CE69C9"/>
    <w:rsid w:val="00CE71E5"/>
    <w:rsid w:val="00CF0511"/>
    <w:rsid w:val="00CF23A0"/>
    <w:rsid w:val="00CF23DE"/>
    <w:rsid w:val="00CF3149"/>
    <w:rsid w:val="00CF38D0"/>
    <w:rsid w:val="00CF38E5"/>
    <w:rsid w:val="00CF49E8"/>
    <w:rsid w:val="00D005C0"/>
    <w:rsid w:val="00D02918"/>
    <w:rsid w:val="00D1440F"/>
    <w:rsid w:val="00D14834"/>
    <w:rsid w:val="00D179D0"/>
    <w:rsid w:val="00D218F8"/>
    <w:rsid w:val="00D249C6"/>
    <w:rsid w:val="00D30FE6"/>
    <w:rsid w:val="00D4146A"/>
    <w:rsid w:val="00D4439A"/>
    <w:rsid w:val="00D46502"/>
    <w:rsid w:val="00D471CC"/>
    <w:rsid w:val="00D50099"/>
    <w:rsid w:val="00D5042B"/>
    <w:rsid w:val="00D53619"/>
    <w:rsid w:val="00D60DFF"/>
    <w:rsid w:val="00D61EEF"/>
    <w:rsid w:val="00D670F2"/>
    <w:rsid w:val="00D70CF6"/>
    <w:rsid w:val="00D74B1D"/>
    <w:rsid w:val="00D75F31"/>
    <w:rsid w:val="00D76E13"/>
    <w:rsid w:val="00D854FA"/>
    <w:rsid w:val="00D86472"/>
    <w:rsid w:val="00D90729"/>
    <w:rsid w:val="00D91A46"/>
    <w:rsid w:val="00D939AD"/>
    <w:rsid w:val="00D94692"/>
    <w:rsid w:val="00D95C46"/>
    <w:rsid w:val="00D95FFB"/>
    <w:rsid w:val="00DA2BE1"/>
    <w:rsid w:val="00DA2E57"/>
    <w:rsid w:val="00DA391F"/>
    <w:rsid w:val="00DB5F94"/>
    <w:rsid w:val="00DC05E4"/>
    <w:rsid w:val="00DC090E"/>
    <w:rsid w:val="00DC4666"/>
    <w:rsid w:val="00DD27EA"/>
    <w:rsid w:val="00DD3AED"/>
    <w:rsid w:val="00DD652F"/>
    <w:rsid w:val="00DE11DD"/>
    <w:rsid w:val="00DE1CE9"/>
    <w:rsid w:val="00DE2B23"/>
    <w:rsid w:val="00DE4F0B"/>
    <w:rsid w:val="00DF3E45"/>
    <w:rsid w:val="00DF4186"/>
    <w:rsid w:val="00DF55A1"/>
    <w:rsid w:val="00DF71FE"/>
    <w:rsid w:val="00E022DA"/>
    <w:rsid w:val="00E0333A"/>
    <w:rsid w:val="00E03442"/>
    <w:rsid w:val="00E066E8"/>
    <w:rsid w:val="00E06715"/>
    <w:rsid w:val="00E0785E"/>
    <w:rsid w:val="00E10C84"/>
    <w:rsid w:val="00E135E1"/>
    <w:rsid w:val="00E218D0"/>
    <w:rsid w:val="00E22DEE"/>
    <w:rsid w:val="00E258C4"/>
    <w:rsid w:val="00E30360"/>
    <w:rsid w:val="00E3209C"/>
    <w:rsid w:val="00E36C64"/>
    <w:rsid w:val="00E40004"/>
    <w:rsid w:val="00E400B4"/>
    <w:rsid w:val="00E42502"/>
    <w:rsid w:val="00E42ABC"/>
    <w:rsid w:val="00E45370"/>
    <w:rsid w:val="00E470BE"/>
    <w:rsid w:val="00E51360"/>
    <w:rsid w:val="00E527CC"/>
    <w:rsid w:val="00E53565"/>
    <w:rsid w:val="00E53C70"/>
    <w:rsid w:val="00E54C51"/>
    <w:rsid w:val="00E601C1"/>
    <w:rsid w:val="00E6457A"/>
    <w:rsid w:val="00E779FC"/>
    <w:rsid w:val="00E77A31"/>
    <w:rsid w:val="00E81457"/>
    <w:rsid w:val="00E818FE"/>
    <w:rsid w:val="00E90BE2"/>
    <w:rsid w:val="00E95781"/>
    <w:rsid w:val="00EA507C"/>
    <w:rsid w:val="00EB0596"/>
    <w:rsid w:val="00EB2F75"/>
    <w:rsid w:val="00EB52EC"/>
    <w:rsid w:val="00EB55BD"/>
    <w:rsid w:val="00EB6959"/>
    <w:rsid w:val="00EC28D0"/>
    <w:rsid w:val="00EC322E"/>
    <w:rsid w:val="00EC3568"/>
    <w:rsid w:val="00ED1B43"/>
    <w:rsid w:val="00ED1BAF"/>
    <w:rsid w:val="00ED2EDD"/>
    <w:rsid w:val="00ED4B2F"/>
    <w:rsid w:val="00ED5F83"/>
    <w:rsid w:val="00ED643B"/>
    <w:rsid w:val="00ED694D"/>
    <w:rsid w:val="00ED70D9"/>
    <w:rsid w:val="00EE1E25"/>
    <w:rsid w:val="00EE4E05"/>
    <w:rsid w:val="00EF1F40"/>
    <w:rsid w:val="00EF36D6"/>
    <w:rsid w:val="00EF57CC"/>
    <w:rsid w:val="00EF6310"/>
    <w:rsid w:val="00EF664D"/>
    <w:rsid w:val="00EF6BF1"/>
    <w:rsid w:val="00F011B9"/>
    <w:rsid w:val="00F02161"/>
    <w:rsid w:val="00F037B2"/>
    <w:rsid w:val="00F06A0A"/>
    <w:rsid w:val="00F133A1"/>
    <w:rsid w:val="00F15539"/>
    <w:rsid w:val="00F15602"/>
    <w:rsid w:val="00F26470"/>
    <w:rsid w:val="00F30C2D"/>
    <w:rsid w:val="00F34EFB"/>
    <w:rsid w:val="00F4011B"/>
    <w:rsid w:val="00F411CA"/>
    <w:rsid w:val="00F41B66"/>
    <w:rsid w:val="00F447EF"/>
    <w:rsid w:val="00F46E6A"/>
    <w:rsid w:val="00F47B92"/>
    <w:rsid w:val="00F50F55"/>
    <w:rsid w:val="00F51CEF"/>
    <w:rsid w:val="00F544BF"/>
    <w:rsid w:val="00F548DE"/>
    <w:rsid w:val="00F54B50"/>
    <w:rsid w:val="00F56EE4"/>
    <w:rsid w:val="00F62832"/>
    <w:rsid w:val="00F631CA"/>
    <w:rsid w:val="00F64677"/>
    <w:rsid w:val="00F672CA"/>
    <w:rsid w:val="00F67A21"/>
    <w:rsid w:val="00F70005"/>
    <w:rsid w:val="00F701A4"/>
    <w:rsid w:val="00F70E5A"/>
    <w:rsid w:val="00F71AF7"/>
    <w:rsid w:val="00F76A3F"/>
    <w:rsid w:val="00F77D82"/>
    <w:rsid w:val="00F811D2"/>
    <w:rsid w:val="00F824AC"/>
    <w:rsid w:val="00F878A8"/>
    <w:rsid w:val="00F90A72"/>
    <w:rsid w:val="00F91727"/>
    <w:rsid w:val="00F91BF1"/>
    <w:rsid w:val="00F9418E"/>
    <w:rsid w:val="00F94BCC"/>
    <w:rsid w:val="00FA1FB5"/>
    <w:rsid w:val="00FA27EA"/>
    <w:rsid w:val="00FB2A80"/>
    <w:rsid w:val="00FB46F7"/>
    <w:rsid w:val="00FB4B2A"/>
    <w:rsid w:val="00FB6F61"/>
    <w:rsid w:val="00FC1073"/>
    <w:rsid w:val="00FC22D9"/>
    <w:rsid w:val="00FC31C8"/>
    <w:rsid w:val="00FC693F"/>
    <w:rsid w:val="00FC72DA"/>
    <w:rsid w:val="00FE78A8"/>
    <w:rsid w:val="00FF0D86"/>
    <w:rsid w:val="00FF1788"/>
    <w:rsid w:val="00FF32AF"/>
    <w:rsid w:val="00FF402B"/>
    <w:rsid w:val="00FF59BC"/>
    <w:rsid w:val="00FF61B5"/>
    <w:rsid w:val="00FF79BC"/>
    <w:rsid w:val="0229D651"/>
    <w:rsid w:val="0400C9DE"/>
    <w:rsid w:val="073309C9"/>
    <w:rsid w:val="0780C076"/>
    <w:rsid w:val="0B7917E7"/>
    <w:rsid w:val="0DB3A050"/>
    <w:rsid w:val="0DBADC62"/>
    <w:rsid w:val="1014D1E3"/>
    <w:rsid w:val="13EBA404"/>
    <w:rsid w:val="147C83F9"/>
    <w:rsid w:val="1CFC9C15"/>
    <w:rsid w:val="1F3B4659"/>
    <w:rsid w:val="23C83A40"/>
    <w:rsid w:val="2431100E"/>
    <w:rsid w:val="2437B403"/>
    <w:rsid w:val="27291D1A"/>
    <w:rsid w:val="27E3758D"/>
    <w:rsid w:val="28DE6303"/>
    <w:rsid w:val="29793FC6"/>
    <w:rsid w:val="2A351F4B"/>
    <w:rsid w:val="2FC0C594"/>
    <w:rsid w:val="30807F35"/>
    <w:rsid w:val="36298EC3"/>
    <w:rsid w:val="36306A90"/>
    <w:rsid w:val="369D95A2"/>
    <w:rsid w:val="3B22BCE3"/>
    <w:rsid w:val="3B296A75"/>
    <w:rsid w:val="3BCFFBC5"/>
    <w:rsid w:val="3C423C43"/>
    <w:rsid w:val="3D1AFC8E"/>
    <w:rsid w:val="3E39BD98"/>
    <w:rsid w:val="41E0F782"/>
    <w:rsid w:val="45A25331"/>
    <w:rsid w:val="4E91D193"/>
    <w:rsid w:val="4EFFDDFE"/>
    <w:rsid w:val="500E3B99"/>
    <w:rsid w:val="54177486"/>
    <w:rsid w:val="54AD0728"/>
    <w:rsid w:val="5FE06DDF"/>
    <w:rsid w:val="65D7DC86"/>
    <w:rsid w:val="6B2B376E"/>
    <w:rsid w:val="6C152A52"/>
    <w:rsid w:val="6DD27DB9"/>
    <w:rsid w:val="6DE759D0"/>
    <w:rsid w:val="78003CCE"/>
    <w:rsid w:val="782DC715"/>
    <w:rsid w:val="7D779E96"/>
    <w:rsid w:val="7FCF9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3A9DFD"/>
  <w14:defaultImageDpi w14:val="330"/>
  <w15:docId w15:val="{0280D809-FD55-4B1B-90D6-211D906F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77F"/>
    <w:pPr>
      <w:spacing w:after="120" w:line="360" w:lineRule="auto"/>
      <w:ind w:firstLine="567"/>
      <w:jc w:val="both"/>
    </w:pPr>
    <w:rPr>
      <w:rFonts w:eastAsiaTheme="minorEastAsia" w:cstheme="minorBidi"/>
      <w:sz w:val="26"/>
      <w:szCs w:val="22"/>
      <w:lang w:val="en-US" w:eastAsia="en-US"/>
    </w:rPr>
  </w:style>
  <w:style w:type="paragraph" w:styleId="Heading1">
    <w:name w:val="heading 1"/>
    <w:basedOn w:val="Normal"/>
    <w:next w:val="Normal"/>
    <w:link w:val="Heading1Char"/>
    <w:uiPriority w:val="9"/>
    <w:qFormat/>
    <w:rsid w:val="00765C41"/>
    <w:pPr>
      <w:keepNext/>
      <w:keepLines/>
      <w:numPr>
        <w:numId w:val="7"/>
      </w:numPr>
      <w:spacing w:after="240"/>
      <w:jc w:val="center"/>
      <w:outlineLvl w:val="0"/>
    </w:pPr>
    <w:rPr>
      <w:rFonts w:eastAsiaTheme="majorEastAsia" w:cstheme="majorBidi"/>
      <w:b/>
      <w:bCs/>
      <w:caps/>
      <w:sz w:val="30"/>
      <w:szCs w:val="28"/>
    </w:rPr>
  </w:style>
  <w:style w:type="paragraph" w:styleId="Heading2">
    <w:name w:val="heading 2"/>
    <w:basedOn w:val="Normal"/>
    <w:next w:val="Normal"/>
    <w:link w:val="Heading2Char"/>
    <w:uiPriority w:val="9"/>
    <w:unhideWhenUsed/>
    <w:qFormat/>
    <w:rsid w:val="00765C41"/>
    <w:pPr>
      <w:keepNext/>
      <w:keepLines/>
      <w:numPr>
        <w:ilvl w:val="1"/>
        <w:numId w:val="7"/>
      </w:numPr>
      <w:spacing w:before="200" w:after="240"/>
      <w:jc w:val="left"/>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E066E8"/>
    <w:pPr>
      <w:keepNext/>
      <w:keepLines/>
      <w:numPr>
        <w:numId w:val="12"/>
      </w:numPr>
      <w:spacing w:before="200" w:after="240"/>
      <w:ind w:left="0" w:firstLine="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TableofFigures"/>
    <w:next w:val="Normal"/>
    <w:uiPriority w:val="35"/>
    <w:unhideWhenUsed/>
    <w:qFormat/>
    <w:rsid w:val="00957322"/>
    <w:pPr>
      <w:ind w:firstLine="0"/>
      <w:jc w:val="center"/>
    </w:pPr>
    <w:rPr>
      <w:b/>
      <w:bCs/>
      <w:i/>
      <w:sz w:val="24"/>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sid w:val="00765C41"/>
    <w:rPr>
      <w:rFonts w:eastAsiaTheme="majorEastAsia" w:cstheme="majorBidi"/>
      <w:b/>
      <w:bCs/>
      <w:caps/>
      <w:sz w:val="30"/>
      <w:szCs w:val="28"/>
      <w:lang w:val="en-US" w:eastAsia="en-US"/>
    </w:rPr>
  </w:style>
  <w:style w:type="character" w:customStyle="1" w:styleId="Heading2Char">
    <w:name w:val="Heading 2 Char"/>
    <w:basedOn w:val="DefaultParagraphFont"/>
    <w:link w:val="Heading2"/>
    <w:uiPriority w:val="9"/>
    <w:rsid w:val="00765C41"/>
    <w:rPr>
      <w:rFonts w:eastAsiaTheme="majorEastAsia" w:cstheme="majorBidi"/>
      <w:b/>
      <w:bCs/>
      <w:sz w:val="28"/>
      <w:szCs w:val="26"/>
      <w:lang w:val="en-US" w:eastAsia="en-US"/>
    </w:rPr>
  </w:style>
  <w:style w:type="character" w:customStyle="1" w:styleId="Heading3Char">
    <w:name w:val="Heading 3 Char"/>
    <w:basedOn w:val="DefaultParagraphFont"/>
    <w:link w:val="Heading3"/>
    <w:uiPriority w:val="9"/>
    <w:rsid w:val="00E066E8"/>
    <w:rPr>
      <w:rFonts w:eastAsiaTheme="majorEastAsia" w:cstheme="majorBidi"/>
      <w:b/>
      <w:bCs/>
      <w:sz w:val="26"/>
      <w:szCs w:val="22"/>
      <w:lang w:val="en-US" w:eastAsia="en-US"/>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NhnmanhTinht1">
    <w:name w:val="Nhấn mạnh Tinh tế1"/>
    <w:basedOn w:val="DefaultParagraphFont"/>
    <w:uiPriority w:val="19"/>
    <w:qFormat/>
    <w:rPr>
      <w:i/>
      <w:iCs/>
      <w:color w:val="7F7F7F" w:themeColor="text1" w:themeTint="80"/>
    </w:rPr>
  </w:style>
  <w:style w:type="character" w:customStyle="1" w:styleId="NhnmnhThm1">
    <w:name w:val="Nhấn mạnh Thêm1"/>
    <w:basedOn w:val="DefaultParagraphFont"/>
    <w:uiPriority w:val="21"/>
    <w:qFormat/>
    <w:rPr>
      <w:b/>
      <w:bCs/>
      <w:i/>
      <w:iCs/>
      <w:color w:val="4F81BD" w:themeColor="accent1"/>
    </w:rPr>
  </w:style>
  <w:style w:type="character" w:customStyle="1" w:styleId="ThamchiuTinht1">
    <w:name w:val="Tham chiếu Tinh tế1"/>
    <w:basedOn w:val="DefaultParagraphFont"/>
    <w:uiPriority w:val="31"/>
    <w:qFormat/>
    <w:rPr>
      <w:smallCaps/>
      <w:color w:val="C0504D" w:themeColor="accent2"/>
      <w:u w:val="single"/>
    </w:rPr>
  </w:style>
  <w:style w:type="character" w:customStyle="1" w:styleId="ThamchiuNhnmnh1">
    <w:name w:val="Tham chiếu Nhấn mạnh1"/>
    <w:basedOn w:val="DefaultParagraphFont"/>
    <w:uiPriority w:val="32"/>
    <w:qFormat/>
    <w:rPr>
      <w:b/>
      <w:bCs/>
      <w:smallCaps/>
      <w:color w:val="C0504D" w:themeColor="accent2"/>
      <w:spacing w:val="5"/>
      <w:u w:val="single"/>
    </w:rPr>
  </w:style>
  <w:style w:type="character" w:customStyle="1" w:styleId="TiuSach1">
    <w:name w:val="Tiêu đề Sách1"/>
    <w:basedOn w:val="DefaultParagraphFont"/>
    <w:uiPriority w:val="33"/>
    <w:qFormat/>
    <w:rPr>
      <w:b/>
      <w:bCs/>
      <w:smallCaps/>
      <w:spacing w:val="5"/>
    </w:rPr>
  </w:style>
  <w:style w:type="paragraph" w:customStyle="1" w:styleId="uMucluc1">
    <w:name w:val="Đầu đề Mục lục1"/>
    <w:basedOn w:val="Heading1"/>
    <w:next w:val="Normal"/>
    <w:uiPriority w:val="39"/>
    <w:semiHidden/>
    <w:unhideWhenUsed/>
    <w:qFormat/>
    <w:pPr>
      <w:outlineLvl w:val="9"/>
    </w:pPr>
  </w:style>
  <w:style w:type="paragraph" w:styleId="TOCHeading">
    <w:name w:val="TOC Heading"/>
    <w:basedOn w:val="Heading1"/>
    <w:next w:val="Normal"/>
    <w:uiPriority w:val="39"/>
    <w:unhideWhenUsed/>
    <w:qFormat/>
    <w:rsid w:val="00B85A75"/>
    <w:pPr>
      <w:spacing w:before="240" w:line="259" w:lineRule="auto"/>
      <w:jc w:val="left"/>
      <w:outlineLvl w:val="9"/>
    </w:pPr>
    <w:rPr>
      <w:rFonts w:asciiTheme="majorHAnsi" w:hAnsiTheme="majorHAnsi"/>
      <w:b w:val="0"/>
      <w:bCs w:val="0"/>
      <w:color w:val="365F91" w:themeColor="accent1" w:themeShade="BF"/>
      <w:sz w:val="32"/>
      <w:szCs w:val="32"/>
      <w:lang w:val="vi-VN" w:eastAsia="vi-VN"/>
    </w:rPr>
  </w:style>
  <w:style w:type="paragraph" w:styleId="TOC1">
    <w:name w:val="toc 1"/>
    <w:basedOn w:val="Normal"/>
    <w:next w:val="Normal"/>
    <w:autoRedefine/>
    <w:uiPriority w:val="39"/>
    <w:unhideWhenUsed/>
    <w:rsid w:val="00F26470"/>
    <w:pPr>
      <w:tabs>
        <w:tab w:val="left" w:pos="2200"/>
        <w:tab w:val="right" w:leader="dot" w:pos="8771"/>
      </w:tabs>
      <w:spacing w:after="100"/>
    </w:pPr>
    <w:rPr>
      <w:b/>
      <w:bCs/>
      <w:noProof/>
      <w:lang w:val="vi-VN"/>
    </w:rPr>
  </w:style>
  <w:style w:type="paragraph" w:styleId="TOC2">
    <w:name w:val="toc 2"/>
    <w:basedOn w:val="Normal"/>
    <w:next w:val="Normal"/>
    <w:autoRedefine/>
    <w:uiPriority w:val="39"/>
    <w:unhideWhenUsed/>
    <w:rsid w:val="00B85A75"/>
    <w:pPr>
      <w:spacing w:after="100"/>
      <w:ind w:left="260"/>
    </w:pPr>
  </w:style>
  <w:style w:type="character" w:styleId="Hyperlink">
    <w:name w:val="Hyperlink"/>
    <w:basedOn w:val="DefaultParagraphFont"/>
    <w:uiPriority w:val="99"/>
    <w:unhideWhenUsed/>
    <w:rsid w:val="00B85A75"/>
    <w:rPr>
      <w:color w:val="0000FF" w:themeColor="hyperlink"/>
      <w:u w:val="single"/>
    </w:rPr>
  </w:style>
  <w:style w:type="paragraph" w:customStyle="1" w:styleId="McphLv3">
    <w:name w:val="Mục phụ Lv3"/>
    <w:basedOn w:val="Heading2"/>
    <w:link w:val="McphLv3Char"/>
    <w:rsid w:val="00A575D6"/>
    <w:pPr>
      <w:ind w:left="851"/>
    </w:pPr>
    <w:rPr>
      <w:sz w:val="26"/>
      <w:lang w:val="vi-VN"/>
    </w:rPr>
  </w:style>
  <w:style w:type="character" w:customStyle="1" w:styleId="McphLv3Char">
    <w:name w:val="Mục phụ Lv3 Char"/>
    <w:basedOn w:val="Heading2Char"/>
    <w:link w:val="McphLv3"/>
    <w:rsid w:val="00A575D6"/>
    <w:rPr>
      <w:rFonts w:eastAsiaTheme="majorEastAsia" w:cstheme="majorBidi"/>
      <w:b/>
      <w:bCs/>
      <w:sz w:val="26"/>
      <w:szCs w:val="26"/>
      <w:lang w:val="en-US" w:eastAsia="en-US"/>
    </w:rPr>
  </w:style>
  <w:style w:type="paragraph" w:styleId="EndnoteText">
    <w:name w:val="endnote text"/>
    <w:basedOn w:val="Normal"/>
    <w:link w:val="EndnoteTextChar"/>
    <w:uiPriority w:val="99"/>
    <w:semiHidden/>
    <w:unhideWhenUsed/>
    <w:rsid w:val="00EE4E05"/>
    <w:pPr>
      <w:spacing w:after="0"/>
    </w:pPr>
    <w:rPr>
      <w:sz w:val="20"/>
      <w:szCs w:val="20"/>
    </w:rPr>
  </w:style>
  <w:style w:type="character" w:customStyle="1" w:styleId="EndnoteTextChar">
    <w:name w:val="Endnote Text Char"/>
    <w:basedOn w:val="DefaultParagraphFont"/>
    <w:link w:val="EndnoteText"/>
    <w:uiPriority w:val="99"/>
    <w:semiHidden/>
    <w:rsid w:val="00EE4E05"/>
    <w:rPr>
      <w:rFonts w:eastAsiaTheme="minorEastAsia" w:cstheme="minorBidi"/>
      <w:lang w:val="en-US" w:eastAsia="en-US"/>
    </w:rPr>
  </w:style>
  <w:style w:type="character" w:styleId="EndnoteReference">
    <w:name w:val="endnote reference"/>
    <w:basedOn w:val="DefaultParagraphFont"/>
    <w:uiPriority w:val="99"/>
    <w:semiHidden/>
    <w:unhideWhenUsed/>
    <w:rsid w:val="00EE4E05"/>
    <w:rPr>
      <w:vertAlign w:val="superscript"/>
    </w:rPr>
  </w:style>
  <w:style w:type="paragraph" w:customStyle="1" w:styleId="Hinhanh">
    <w:name w:val="Hinh anh"/>
    <w:basedOn w:val="Normal"/>
    <w:link w:val="HinhanhChar"/>
    <w:uiPriority w:val="1"/>
    <w:qFormat/>
    <w:rsid w:val="00EE4E05"/>
  </w:style>
  <w:style w:type="character" w:customStyle="1" w:styleId="HinhanhChar">
    <w:name w:val="Hinh anh  Char"/>
    <w:basedOn w:val="DefaultParagraphFont"/>
    <w:link w:val="Hinhanh"/>
    <w:rsid w:val="00EE4E05"/>
    <w:rPr>
      <w:rFonts w:eastAsiaTheme="minorEastAsia" w:cstheme="minorBidi"/>
      <w:sz w:val="26"/>
      <w:szCs w:val="22"/>
      <w:lang w:val="en-US" w:eastAsia="en-US"/>
    </w:rPr>
  </w:style>
  <w:style w:type="paragraph" w:styleId="TOC3">
    <w:name w:val="toc 3"/>
    <w:basedOn w:val="Normal"/>
    <w:next w:val="Normal"/>
    <w:autoRedefine/>
    <w:uiPriority w:val="39"/>
    <w:unhideWhenUsed/>
    <w:rsid w:val="008A1FEC"/>
    <w:pPr>
      <w:spacing w:after="100"/>
      <w:ind w:left="520"/>
    </w:pPr>
  </w:style>
  <w:style w:type="paragraph" w:styleId="TableofFigures">
    <w:name w:val="table of figures"/>
    <w:basedOn w:val="Normal"/>
    <w:next w:val="Normal"/>
    <w:uiPriority w:val="99"/>
    <w:unhideWhenUsed/>
    <w:rsid w:val="00FF0D86"/>
    <w:pPr>
      <w:spacing w:after="0"/>
    </w:pPr>
  </w:style>
  <w:style w:type="character" w:customStyle="1" w:styleId="citation-100">
    <w:name w:val="citation-100"/>
    <w:basedOn w:val="DefaultParagraphFont"/>
    <w:rsid w:val="00C52928"/>
  </w:style>
  <w:style w:type="character" w:customStyle="1" w:styleId="citation-99">
    <w:name w:val="citation-99"/>
    <w:basedOn w:val="DefaultParagraphFont"/>
    <w:rsid w:val="00C52928"/>
  </w:style>
  <w:style w:type="character" w:customStyle="1" w:styleId="citation-98">
    <w:name w:val="citation-98"/>
    <w:basedOn w:val="DefaultParagraphFont"/>
    <w:rsid w:val="00C52928"/>
  </w:style>
  <w:style w:type="character" w:customStyle="1" w:styleId="citation-97">
    <w:name w:val="citation-97"/>
    <w:basedOn w:val="DefaultParagraphFont"/>
    <w:rsid w:val="00C52928"/>
  </w:style>
  <w:style w:type="character" w:customStyle="1" w:styleId="citation-77">
    <w:name w:val="citation-77"/>
    <w:basedOn w:val="DefaultParagraphFont"/>
    <w:rsid w:val="00005388"/>
  </w:style>
  <w:style w:type="character" w:customStyle="1" w:styleId="citation-76">
    <w:name w:val="citation-76"/>
    <w:basedOn w:val="DefaultParagraphFont"/>
    <w:rsid w:val="00005388"/>
  </w:style>
  <w:style w:type="character" w:customStyle="1" w:styleId="citation-75">
    <w:name w:val="citation-75"/>
    <w:basedOn w:val="DefaultParagraphFont"/>
    <w:rsid w:val="00005388"/>
  </w:style>
  <w:style w:type="character" w:customStyle="1" w:styleId="citation-74">
    <w:name w:val="citation-74"/>
    <w:basedOn w:val="DefaultParagraphFont"/>
    <w:rsid w:val="00005388"/>
  </w:style>
  <w:style w:type="character" w:customStyle="1" w:styleId="citation-127">
    <w:name w:val="citation-127"/>
    <w:basedOn w:val="DefaultParagraphFont"/>
    <w:rsid w:val="00805123"/>
  </w:style>
  <w:style w:type="character" w:customStyle="1" w:styleId="citation-126">
    <w:name w:val="citation-126"/>
    <w:basedOn w:val="DefaultParagraphFont"/>
    <w:rsid w:val="00805123"/>
  </w:style>
  <w:style w:type="character" w:customStyle="1" w:styleId="citation-125">
    <w:name w:val="citation-125"/>
    <w:basedOn w:val="DefaultParagraphFont"/>
    <w:rsid w:val="00805123"/>
  </w:style>
  <w:style w:type="paragraph" w:customStyle="1" w:styleId="Kiu1">
    <w:name w:val="Kiểu1"/>
    <w:basedOn w:val="Heading1"/>
    <w:link w:val="Kiu1Char"/>
    <w:qFormat/>
    <w:rsid w:val="009A14F1"/>
    <w:pPr>
      <w:numPr>
        <w:numId w:val="0"/>
      </w:numPr>
    </w:pPr>
    <w:rPr>
      <w:rFonts w:eastAsiaTheme="minorEastAsia" w:cstheme="minorBidi"/>
      <w:bCs w:val="0"/>
      <w:szCs w:val="26"/>
    </w:rPr>
  </w:style>
  <w:style w:type="character" w:customStyle="1" w:styleId="Kiu1Char">
    <w:name w:val="Kiểu1 Char"/>
    <w:basedOn w:val="Heading1Char"/>
    <w:link w:val="Kiu1"/>
    <w:rsid w:val="009A14F1"/>
    <w:rPr>
      <w:rFonts w:eastAsiaTheme="minorEastAsia" w:cstheme="minorBidi"/>
      <w:b/>
      <w:bCs w:val="0"/>
      <w:caps/>
      <w:sz w:val="30"/>
      <w:szCs w:val="26"/>
      <w:lang w:val="en-US" w:eastAsia="en-US"/>
    </w:rPr>
  </w:style>
  <w:style w:type="paragraph" w:customStyle="1" w:styleId="Kiu2">
    <w:name w:val="Kiểu2"/>
    <w:basedOn w:val="Heading2"/>
    <w:link w:val="Kiu2Char"/>
    <w:qFormat/>
    <w:rsid w:val="00093703"/>
    <w:pPr>
      <w:numPr>
        <w:ilvl w:val="0"/>
        <w:numId w:val="8"/>
      </w:numPr>
      <w:ind w:left="0" w:firstLine="0"/>
    </w:pPr>
    <w:rPr>
      <w:lang w:val="vi-VN"/>
    </w:rPr>
  </w:style>
  <w:style w:type="character" w:customStyle="1" w:styleId="Kiu2Char">
    <w:name w:val="Kiểu2 Char"/>
    <w:basedOn w:val="Heading2Char"/>
    <w:link w:val="Kiu2"/>
    <w:rsid w:val="00093703"/>
    <w:rPr>
      <w:rFonts w:eastAsiaTheme="majorEastAsia" w:cstheme="majorBidi"/>
      <w:b/>
      <w:bCs/>
      <w:sz w:val="28"/>
      <w:szCs w:val="26"/>
      <w:lang w:val="en-US" w:eastAsia="en-US"/>
    </w:rPr>
  </w:style>
  <w:style w:type="paragraph" w:customStyle="1" w:styleId="Kiu3">
    <w:name w:val="Kiểu3"/>
    <w:basedOn w:val="Kiu2"/>
    <w:link w:val="Kiu3Char"/>
    <w:qFormat/>
    <w:rsid w:val="005A70F1"/>
    <w:pPr>
      <w:numPr>
        <w:numId w:val="9"/>
      </w:numPr>
      <w:ind w:left="0" w:firstLine="0"/>
    </w:pPr>
  </w:style>
  <w:style w:type="character" w:customStyle="1" w:styleId="Kiu3Char">
    <w:name w:val="Kiểu3 Char"/>
    <w:basedOn w:val="Kiu2Char"/>
    <w:link w:val="Kiu3"/>
    <w:rsid w:val="005A70F1"/>
    <w:rPr>
      <w:rFonts w:eastAsiaTheme="majorEastAsia" w:cstheme="majorBidi"/>
      <w:b/>
      <w:bCs/>
      <w:sz w:val="28"/>
      <w:szCs w:val="26"/>
      <w:lang w:val="en-US" w:eastAsia="en-US"/>
    </w:rPr>
  </w:style>
  <w:style w:type="paragraph" w:customStyle="1" w:styleId="Kiu4">
    <w:name w:val="Kiểu4"/>
    <w:basedOn w:val="Kiu3"/>
    <w:link w:val="Kiu4Char"/>
    <w:qFormat/>
    <w:rsid w:val="002426E8"/>
    <w:pPr>
      <w:numPr>
        <w:numId w:val="10"/>
      </w:numPr>
      <w:ind w:left="0" w:firstLine="0"/>
    </w:pPr>
  </w:style>
  <w:style w:type="character" w:customStyle="1" w:styleId="Kiu4Char">
    <w:name w:val="Kiểu4 Char"/>
    <w:basedOn w:val="Kiu3Char"/>
    <w:link w:val="Kiu4"/>
    <w:rsid w:val="002426E8"/>
    <w:rPr>
      <w:rFonts w:eastAsiaTheme="majorEastAsia" w:cstheme="majorBidi"/>
      <w:b/>
      <w:bCs/>
      <w:sz w:val="28"/>
      <w:szCs w:val="26"/>
      <w:lang w:val="en-US" w:eastAsia="en-US"/>
    </w:rPr>
  </w:style>
  <w:style w:type="paragraph" w:customStyle="1" w:styleId="Kiu5">
    <w:name w:val="Kiểu5"/>
    <w:basedOn w:val="Kiu4"/>
    <w:link w:val="Kiu5Char"/>
    <w:qFormat/>
    <w:rsid w:val="00F011B9"/>
    <w:pPr>
      <w:numPr>
        <w:numId w:val="83"/>
      </w:numPr>
    </w:pPr>
  </w:style>
  <w:style w:type="character" w:customStyle="1" w:styleId="Kiu5Char">
    <w:name w:val="Kiểu5 Char"/>
    <w:basedOn w:val="Kiu4Char"/>
    <w:link w:val="Kiu5"/>
    <w:rsid w:val="00F011B9"/>
    <w:rPr>
      <w:rFonts w:eastAsiaTheme="majorEastAsia" w:cstheme="majorBidi"/>
      <w:b/>
      <w:bCs/>
      <w:sz w:val="28"/>
      <w:szCs w:val="26"/>
      <w:lang w:val="en-US" w:eastAsia="en-US"/>
    </w:rPr>
  </w:style>
  <w:style w:type="paragraph" w:customStyle="1" w:styleId="Kiu6">
    <w:name w:val="Kiểu6"/>
    <w:basedOn w:val="Heading3"/>
    <w:link w:val="Kiu6Char"/>
    <w:qFormat/>
    <w:rsid w:val="002217E6"/>
    <w:pPr>
      <w:numPr>
        <w:numId w:val="13"/>
      </w:numPr>
      <w:ind w:left="0" w:firstLine="0"/>
    </w:pPr>
    <w:rPr>
      <w:lang w:val="vi-VN"/>
    </w:rPr>
  </w:style>
  <w:style w:type="character" w:customStyle="1" w:styleId="Kiu6Char">
    <w:name w:val="Kiểu6 Char"/>
    <w:basedOn w:val="Heading3Char"/>
    <w:link w:val="Kiu6"/>
    <w:rsid w:val="002217E6"/>
    <w:rPr>
      <w:rFonts w:eastAsiaTheme="majorEastAsia" w:cstheme="majorBidi"/>
      <w:b/>
      <w:bCs/>
      <w:sz w:val="26"/>
      <w:szCs w:val="22"/>
      <w:lang w:val="en-US" w:eastAsia="en-US"/>
    </w:rPr>
  </w:style>
  <w:style w:type="paragraph" w:customStyle="1" w:styleId="Kiu7">
    <w:name w:val="Kiểu7"/>
    <w:basedOn w:val="Heading3"/>
    <w:link w:val="Kiu7Char"/>
    <w:qFormat/>
    <w:rsid w:val="00E51360"/>
    <w:pPr>
      <w:numPr>
        <w:numId w:val="14"/>
      </w:numPr>
      <w:ind w:left="0" w:firstLine="0"/>
    </w:pPr>
    <w:rPr>
      <w:lang w:val="vi-VN"/>
    </w:rPr>
  </w:style>
  <w:style w:type="character" w:customStyle="1" w:styleId="Kiu7Char">
    <w:name w:val="Kiểu7 Char"/>
    <w:basedOn w:val="Heading3Char"/>
    <w:link w:val="Kiu7"/>
    <w:rsid w:val="00E51360"/>
    <w:rPr>
      <w:rFonts w:eastAsiaTheme="majorEastAsia" w:cstheme="majorBidi"/>
      <w:b/>
      <w:bCs/>
      <w:sz w:val="26"/>
      <w:szCs w:val="22"/>
      <w:lang w:val="en-US" w:eastAsia="en-US"/>
    </w:rPr>
  </w:style>
  <w:style w:type="paragraph" w:customStyle="1" w:styleId="Kiu8">
    <w:name w:val="Kiểu8"/>
    <w:basedOn w:val="Kiu7"/>
    <w:link w:val="Kiu8Char"/>
    <w:qFormat/>
    <w:rsid w:val="00766555"/>
    <w:pPr>
      <w:numPr>
        <w:numId w:val="15"/>
      </w:numPr>
      <w:ind w:left="0" w:firstLine="0"/>
    </w:pPr>
  </w:style>
  <w:style w:type="character" w:customStyle="1" w:styleId="Kiu8Char">
    <w:name w:val="Kiểu8 Char"/>
    <w:basedOn w:val="Kiu7Char"/>
    <w:link w:val="Kiu8"/>
    <w:rsid w:val="00766555"/>
    <w:rPr>
      <w:rFonts w:eastAsiaTheme="majorEastAsia" w:cstheme="majorBidi"/>
      <w:b/>
      <w:bCs/>
      <w:sz w:val="26"/>
      <w:szCs w:val="22"/>
      <w:lang w:val="en-US" w:eastAsia="en-US"/>
    </w:rPr>
  </w:style>
  <w:style w:type="paragraph" w:customStyle="1" w:styleId="Kiu9">
    <w:name w:val="Kiểu9"/>
    <w:basedOn w:val="Heading3"/>
    <w:link w:val="Kiu9Char"/>
    <w:qFormat/>
    <w:rsid w:val="006F3E2D"/>
    <w:pPr>
      <w:numPr>
        <w:numId w:val="16"/>
      </w:numPr>
      <w:ind w:left="0" w:firstLine="0"/>
    </w:pPr>
    <w:rPr>
      <w:lang w:val="vi-VN"/>
    </w:rPr>
  </w:style>
  <w:style w:type="character" w:customStyle="1" w:styleId="Kiu9Char">
    <w:name w:val="Kiểu9 Char"/>
    <w:basedOn w:val="Heading3Char"/>
    <w:link w:val="Kiu9"/>
    <w:rsid w:val="006F3E2D"/>
    <w:rPr>
      <w:rFonts w:eastAsiaTheme="majorEastAsia" w:cstheme="majorBidi"/>
      <w:b/>
      <w:bCs/>
      <w:sz w:val="26"/>
      <w:szCs w:val="22"/>
      <w:lang w:val="en-US" w:eastAsia="en-US"/>
    </w:rPr>
  </w:style>
  <w:style w:type="paragraph" w:customStyle="1" w:styleId="Kiu10">
    <w:name w:val="Kiểu10"/>
    <w:basedOn w:val="Kiu9"/>
    <w:link w:val="Kiu10Char"/>
    <w:qFormat/>
    <w:rsid w:val="000F618D"/>
    <w:pPr>
      <w:numPr>
        <w:numId w:val="17"/>
      </w:numPr>
      <w:ind w:left="0" w:firstLine="0"/>
    </w:pPr>
  </w:style>
  <w:style w:type="character" w:customStyle="1" w:styleId="Kiu10Char">
    <w:name w:val="Kiểu10 Char"/>
    <w:basedOn w:val="Kiu9Char"/>
    <w:link w:val="Kiu10"/>
    <w:rsid w:val="000F618D"/>
    <w:rPr>
      <w:rFonts w:eastAsiaTheme="majorEastAsia" w:cstheme="majorBidi"/>
      <w:b/>
      <w:bCs/>
      <w:sz w:val="26"/>
      <w:szCs w:val="22"/>
      <w:lang w:val="en-US" w:eastAsia="en-US"/>
    </w:rPr>
  </w:style>
  <w:style w:type="paragraph" w:customStyle="1" w:styleId="Kiu11">
    <w:name w:val="Kiểu11"/>
    <w:basedOn w:val="Kiu10"/>
    <w:link w:val="Kiu11Char"/>
    <w:qFormat/>
    <w:rsid w:val="00F70E5A"/>
    <w:pPr>
      <w:numPr>
        <w:numId w:val="18"/>
      </w:numPr>
      <w:ind w:left="0" w:firstLine="0"/>
    </w:pPr>
  </w:style>
  <w:style w:type="character" w:customStyle="1" w:styleId="Kiu11Char">
    <w:name w:val="Kiểu11 Char"/>
    <w:basedOn w:val="Kiu10Char"/>
    <w:link w:val="Kiu11"/>
    <w:rsid w:val="00F70E5A"/>
    <w:rPr>
      <w:rFonts w:eastAsiaTheme="majorEastAsia" w:cstheme="majorBidi"/>
      <w:b/>
      <w:bCs/>
      <w:sz w:val="26"/>
      <w:szCs w:val="22"/>
      <w:lang w:val="en-US" w:eastAsia="en-US"/>
    </w:rPr>
  </w:style>
  <w:style w:type="paragraph" w:customStyle="1" w:styleId="Kiu12">
    <w:name w:val="Kiểu12"/>
    <w:basedOn w:val="Kiu11"/>
    <w:link w:val="Kiu12Char"/>
    <w:qFormat/>
    <w:rsid w:val="00D61EEF"/>
    <w:pPr>
      <w:numPr>
        <w:numId w:val="19"/>
      </w:numPr>
      <w:ind w:left="0" w:firstLine="0"/>
    </w:pPr>
  </w:style>
  <w:style w:type="character" w:customStyle="1" w:styleId="Kiu12Char">
    <w:name w:val="Kiểu12 Char"/>
    <w:basedOn w:val="Kiu11Char"/>
    <w:link w:val="Kiu12"/>
    <w:rsid w:val="00D61EEF"/>
    <w:rPr>
      <w:rFonts w:eastAsiaTheme="majorEastAsia" w:cstheme="majorBidi"/>
      <w:b/>
      <w:bCs/>
      <w:sz w:val="26"/>
      <w:szCs w:val="22"/>
      <w:lang w:val="en-US" w:eastAsia="en-US"/>
    </w:rPr>
  </w:style>
  <w:style w:type="paragraph" w:customStyle="1" w:styleId="Kiu13">
    <w:name w:val="Kiểu13"/>
    <w:basedOn w:val="Kiu12"/>
    <w:link w:val="Kiu13Char"/>
    <w:qFormat/>
    <w:rsid w:val="006E5048"/>
    <w:pPr>
      <w:numPr>
        <w:numId w:val="20"/>
      </w:numPr>
      <w:ind w:left="0" w:firstLine="0"/>
    </w:pPr>
  </w:style>
  <w:style w:type="character" w:customStyle="1" w:styleId="Kiu13Char">
    <w:name w:val="Kiểu13 Char"/>
    <w:basedOn w:val="Kiu12Char"/>
    <w:link w:val="Kiu13"/>
    <w:rsid w:val="006E5048"/>
    <w:rPr>
      <w:rFonts w:eastAsiaTheme="majorEastAsia" w:cstheme="majorBidi"/>
      <w:b/>
      <w:bCs/>
      <w:sz w:val="26"/>
      <w:szCs w:val="22"/>
      <w:lang w:val="en-US" w:eastAsia="en-US"/>
    </w:rPr>
  </w:style>
  <w:style w:type="paragraph" w:customStyle="1" w:styleId="Kiu14">
    <w:name w:val="Kiểu14"/>
    <w:basedOn w:val="Kiu13"/>
    <w:link w:val="Kiu14Char"/>
    <w:qFormat/>
    <w:rsid w:val="00DD27EA"/>
    <w:pPr>
      <w:numPr>
        <w:numId w:val="21"/>
      </w:numPr>
      <w:ind w:left="0" w:firstLine="0"/>
    </w:pPr>
  </w:style>
  <w:style w:type="character" w:customStyle="1" w:styleId="Kiu14Char">
    <w:name w:val="Kiểu14 Char"/>
    <w:basedOn w:val="Kiu13Char"/>
    <w:link w:val="Kiu14"/>
    <w:rsid w:val="00DD27EA"/>
    <w:rPr>
      <w:rFonts w:eastAsiaTheme="majorEastAsia" w:cstheme="majorBidi"/>
      <w:b/>
      <w:bCs/>
      <w:sz w:val="26"/>
      <w:szCs w:val="22"/>
      <w:lang w:val="en-US" w:eastAsia="en-US"/>
    </w:rPr>
  </w:style>
  <w:style w:type="paragraph" w:customStyle="1" w:styleId="Kiu15">
    <w:name w:val="Kiểu15"/>
    <w:basedOn w:val="Kiu14"/>
    <w:link w:val="Kiu15Char"/>
    <w:qFormat/>
    <w:rsid w:val="00481523"/>
    <w:pPr>
      <w:numPr>
        <w:numId w:val="22"/>
      </w:numPr>
      <w:ind w:left="0" w:firstLine="0"/>
    </w:pPr>
  </w:style>
  <w:style w:type="character" w:customStyle="1" w:styleId="Kiu15Char">
    <w:name w:val="Kiểu15 Char"/>
    <w:basedOn w:val="Kiu14Char"/>
    <w:link w:val="Kiu15"/>
    <w:rsid w:val="00481523"/>
    <w:rPr>
      <w:rFonts w:eastAsiaTheme="majorEastAsia" w:cstheme="majorBidi"/>
      <w:b/>
      <w:bCs/>
      <w:sz w:val="26"/>
      <w:szCs w:val="22"/>
      <w:lang w:val="en-US" w:eastAsia="en-US"/>
    </w:rPr>
  </w:style>
  <w:style w:type="character" w:customStyle="1" w:styleId="citation-69">
    <w:name w:val="citation-69"/>
    <w:basedOn w:val="DefaultParagraphFont"/>
    <w:rsid w:val="00A1238E"/>
  </w:style>
  <w:style w:type="character" w:customStyle="1" w:styleId="citation-68">
    <w:name w:val="citation-68"/>
    <w:basedOn w:val="DefaultParagraphFont"/>
    <w:rsid w:val="00A1238E"/>
  </w:style>
  <w:style w:type="character" w:customStyle="1" w:styleId="citation-131">
    <w:name w:val="citation-131"/>
    <w:basedOn w:val="DefaultParagraphFont"/>
    <w:rsid w:val="00CB58A2"/>
  </w:style>
  <w:style w:type="paragraph" w:customStyle="1" w:styleId="paragraph">
    <w:name w:val="paragraph"/>
    <w:basedOn w:val="Normal"/>
    <w:rsid w:val="0021279A"/>
    <w:pPr>
      <w:spacing w:before="100" w:beforeAutospacing="1" w:after="100" w:afterAutospacing="1" w:line="240" w:lineRule="auto"/>
      <w:ind w:firstLine="0"/>
      <w:jc w:val="left"/>
    </w:pPr>
    <w:rPr>
      <w:rFonts w:eastAsia="Times New Roman" w:cs="Times New Roman"/>
      <w:sz w:val="24"/>
      <w:szCs w:val="24"/>
      <w:lang/>
    </w:rPr>
  </w:style>
  <w:style w:type="character" w:customStyle="1" w:styleId="normaltextrun">
    <w:name w:val="normaltextrun"/>
    <w:basedOn w:val="DefaultParagraphFont"/>
    <w:rsid w:val="0021279A"/>
  </w:style>
  <w:style w:type="character" w:customStyle="1" w:styleId="eop">
    <w:name w:val="eop"/>
    <w:basedOn w:val="DefaultParagraphFont"/>
    <w:rsid w:val="0021279A"/>
  </w:style>
  <w:style w:type="character" w:styleId="FollowedHyperlink">
    <w:name w:val="FollowedHyperlink"/>
    <w:basedOn w:val="DefaultParagraphFont"/>
    <w:uiPriority w:val="99"/>
    <w:semiHidden/>
    <w:unhideWhenUsed/>
    <w:rsid w:val="002F6424"/>
    <w:rPr>
      <w:color w:val="800080" w:themeColor="followedHyperlink"/>
      <w:u w:val="single"/>
    </w:rPr>
  </w:style>
  <w:style w:type="numbering" w:customStyle="1" w:styleId="Style1">
    <w:name w:val="Style1"/>
    <w:uiPriority w:val="99"/>
    <w:rsid w:val="00F011B9"/>
    <w:pPr>
      <w:numPr>
        <w:numId w:val="82"/>
      </w:numPr>
    </w:pPr>
  </w:style>
  <w:style w:type="numbering" w:customStyle="1" w:styleId="CurrentList1">
    <w:name w:val="Current List1"/>
    <w:uiPriority w:val="99"/>
    <w:rsid w:val="00F011B9"/>
    <w:pPr>
      <w:numPr>
        <w:numId w:val="84"/>
      </w:numPr>
    </w:pPr>
  </w:style>
  <w:style w:type="paragraph" w:customStyle="1" w:styleId="6">
    <w:name w:val="6"/>
    <w:basedOn w:val="Kiu4"/>
    <w:qFormat/>
    <w:rsid w:val="00F011B9"/>
    <w:pPr>
      <w:numPr>
        <w:numId w:val="85"/>
      </w:numPr>
    </w:pPr>
  </w:style>
  <w:style w:type="paragraph" w:customStyle="1" w:styleId="7">
    <w:name w:val="7"/>
    <w:basedOn w:val="6"/>
    <w:qFormat/>
    <w:rsid w:val="00F011B9"/>
    <w:pPr>
      <w:numPr>
        <w:numId w:val="87"/>
      </w:numPr>
    </w:pPr>
  </w:style>
  <w:style w:type="numbering" w:customStyle="1" w:styleId="CurrentList2">
    <w:name w:val="Current List2"/>
    <w:uiPriority w:val="99"/>
    <w:rsid w:val="00F011B9"/>
    <w:pPr>
      <w:numPr>
        <w:numId w:val="86"/>
      </w:numPr>
    </w:pPr>
  </w:style>
  <w:style w:type="character" w:styleId="PageNumber">
    <w:name w:val="page number"/>
    <w:basedOn w:val="DefaultParagraphFont"/>
    <w:uiPriority w:val="99"/>
    <w:semiHidden/>
    <w:unhideWhenUsed/>
    <w:rsid w:val="001361D4"/>
  </w:style>
  <w:style w:type="character" w:styleId="UnresolvedMention">
    <w:name w:val="Unresolved Mention"/>
    <w:basedOn w:val="DefaultParagraphFont"/>
    <w:uiPriority w:val="99"/>
    <w:semiHidden/>
    <w:unhideWhenUsed/>
    <w:rsid w:val="00892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133155">
      <w:bodyDiv w:val="1"/>
      <w:marLeft w:val="0"/>
      <w:marRight w:val="0"/>
      <w:marTop w:val="0"/>
      <w:marBottom w:val="0"/>
      <w:divBdr>
        <w:top w:val="none" w:sz="0" w:space="0" w:color="auto"/>
        <w:left w:val="none" w:sz="0" w:space="0" w:color="auto"/>
        <w:bottom w:val="none" w:sz="0" w:space="0" w:color="auto"/>
        <w:right w:val="none" w:sz="0" w:space="0" w:color="auto"/>
      </w:divBdr>
      <w:divsChild>
        <w:div w:id="664011546">
          <w:marLeft w:val="0"/>
          <w:marRight w:val="0"/>
          <w:marTop w:val="0"/>
          <w:marBottom w:val="0"/>
          <w:divBdr>
            <w:top w:val="none" w:sz="0" w:space="0" w:color="auto"/>
            <w:left w:val="none" w:sz="0" w:space="0" w:color="auto"/>
            <w:bottom w:val="none" w:sz="0" w:space="0" w:color="auto"/>
            <w:right w:val="none" w:sz="0" w:space="0" w:color="auto"/>
          </w:divBdr>
        </w:div>
        <w:div w:id="147869029">
          <w:marLeft w:val="0"/>
          <w:marRight w:val="0"/>
          <w:marTop w:val="0"/>
          <w:marBottom w:val="0"/>
          <w:divBdr>
            <w:top w:val="none" w:sz="0" w:space="0" w:color="auto"/>
            <w:left w:val="none" w:sz="0" w:space="0" w:color="auto"/>
            <w:bottom w:val="none" w:sz="0" w:space="0" w:color="auto"/>
            <w:right w:val="none" w:sz="0" w:space="0" w:color="auto"/>
          </w:divBdr>
        </w:div>
        <w:div w:id="873692531">
          <w:marLeft w:val="0"/>
          <w:marRight w:val="0"/>
          <w:marTop w:val="0"/>
          <w:marBottom w:val="0"/>
          <w:divBdr>
            <w:top w:val="none" w:sz="0" w:space="0" w:color="auto"/>
            <w:left w:val="none" w:sz="0" w:space="0" w:color="auto"/>
            <w:bottom w:val="none" w:sz="0" w:space="0" w:color="auto"/>
            <w:right w:val="none" w:sz="0" w:space="0" w:color="auto"/>
          </w:divBdr>
        </w:div>
        <w:div w:id="1012486087">
          <w:marLeft w:val="0"/>
          <w:marRight w:val="0"/>
          <w:marTop w:val="0"/>
          <w:marBottom w:val="0"/>
          <w:divBdr>
            <w:top w:val="none" w:sz="0" w:space="0" w:color="auto"/>
            <w:left w:val="none" w:sz="0" w:space="0" w:color="auto"/>
            <w:bottom w:val="none" w:sz="0" w:space="0" w:color="auto"/>
            <w:right w:val="none" w:sz="0" w:space="0" w:color="auto"/>
          </w:divBdr>
        </w:div>
        <w:div w:id="1924147580">
          <w:marLeft w:val="0"/>
          <w:marRight w:val="0"/>
          <w:marTop w:val="0"/>
          <w:marBottom w:val="0"/>
          <w:divBdr>
            <w:top w:val="none" w:sz="0" w:space="0" w:color="auto"/>
            <w:left w:val="none" w:sz="0" w:space="0" w:color="auto"/>
            <w:bottom w:val="none" w:sz="0" w:space="0" w:color="auto"/>
            <w:right w:val="none" w:sz="0" w:space="0" w:color="auto"/>
          </w:divBdr>
        </w:div>
        <w:div w:id="465895751">
          <w:marLeft w:val="0"/>
          <w:marRight w:val="0"/>
          <w:marTop w:val="0"/>
          <w:marBottom w:val="0"/>
          <w:divBdr>
            <w:top w:val="none" w:sz="0" w:space="0" w:color="auto"/>
            <w:left w:val="none" w:sz="0" w:space="0" w:color="auto"/>
            <w:bottom w:val="none" w:sz="0" w:space="0" w:color="auto"/>
            <w:right w:val="none" w:sz="0" w:space="0" w:color="auto"/>
          </w:divBdr>
        </w:div>
      </w:divsChild>
    </w:div>
    <w:div w:id="1223718404">
      <w:bodyDiv w:val="1"/>
      <w:marLeft w:val="0"/>
      <w:marRight w:val="0"/>
      <w:marTop w:val="0"/>
      <w:marBottom w:val="0"/>
      <w:divBdr>
        <w:top w:val="none" w:sz="0" w:space="0" w:color="auto"/>
        <w:left w:val="none" w:sz="0" w:space="0" w:color="auto"/>
        <w:bottom w:val="none" w:sz="0" w:space="0" w:color="auto"/>
        <w:right w:val="none" w:sz="0" w:space="0" w:color="auto"/>
      </w:divBdr>
      <w:divsChild>
        <w:div w:id="1675760515">
          <w:marLeft w:val="0"/>
          <w:marRight w:val="0"/>
          <w:marTop w:val="0"/>
          <w:marBottom w:val="0"/>
          <w:divBdr>
            <w:top w:val="none" w:sz="0" w:space="0" w:color="auto"/>
            <w:left w:val="none" w:sz="0" w:space="0" w:color="auto"/>
            <w:bottom w:val="none" w:sz="0" w:space="0" w:color="auto"/>
            <w:right w:val="none" w:sz="0" w:space="0" w:color="auto"/>
          </w:divBdr>
          <w:divsChild>
            <w:div w:id="1528057442">
              <w:marLeft w:val="0"/>
              <w:marRight w:val="0"/>
              <w:marTop w:val="0"/>
              <w:marBottom w:val="0"/>
              <w:divBdr>
                <w:top w:val="none" w:sz="0" w:space="0" w:color="auto"/>
                <w:left w:val="none" w:sz="0" w:space="0" w:color="auto"/>
                <w:bottom w:val="none" w:sz="0" w:space="0" w:color="auto"/>
                <w:right w:val="none" w:sz="0" w:space="0" w:color="auto"/>
              </w:divBdr>
            </w:div>
            <w:div w:id="469980680">
              <w:marLeft w:val="0"/>
              <w:marRight w:val="0"/>
              <w:marTop w:val="0"/>
              <w:marBottom w:val="0"/>
              <w:divBdr>
                <w:top w:val="none" w:sz="0" w:space="0" w:color="auto"/>
                <w:left w:val="none" w:sz="0" w:space="0" w:color="auto"/>
                <w:bottom w:val="none" w:sz="0" w:space="0" w:color="auto"/>
                <w:right w:val="none" w:sz="0" w:space="0" w:color="auto"/>
              </w:divBdr>
            </w:div>
            <w:div w:id="97919123">
              <w:marLeft w:val="0"/>
              <w:marRight w:val="0"/>
              <w:marTop w:val="0"/>
              <w:marBottom w:val="0"/>
              <w:divBdr>
                <w:top w:val="none" w:sz="0" w:space="0" w:color="auto"/>
                <w:left w:val="none" w:sz="0" w:space="0" w:color="auto"/>
                <w:bottom w:val="none" w:sz="0" w:space="0" w:color="auto"/>
                <w:right w:val="none" w:sz="0" w:space="0" w:color="auto"/>
              </w:divBdr>
            </w:div>
            <w:div w:id="1988779795">
              <w:marLeft w:val="0"/>
              <w:marRight w:val="0"/>
              <w:marTop w:val="0"/>
              <w:marBottom w:val="0"/>
              <w:divBdr>
                <w:top w:val="none" w:sz="0" w:space="0" w:color="auto"/>
                <w:left w:val="none" w:sz="0" w:space="0" w:color="auto"/>
                <w:bottom w:val="none" w:sz="0" w:space="0" w:color="auto"/>
                <w:right w:val="none" w:sz="0" w:space="0" w:color="auto"/>
              </w:divBdr>
            </w:div>
            <w:div w:id="1598520902">
              <w:marLeft w:val="0"/>
              <w:marRight w:val="0"/>
              <w:marTop w:val="0"/>
              <w:marBottom w:val="0"/>
              <w:divBdr>
                <w:top w:val="none" w:sz="0" w:space="0" w:color="auto"/>
                <w:left w:val="none" w:sz="0" w:space="0" w:color="auto"/>
                <w:bottom w:val="none" w:sz="0" w:space="0" w:color="auto"/>
                <w:right w:val="none" w:sz="0" w:space="0" w:color="auto"/>
              </w:divBdr>
            </w:div>
            <w:div w:id="1830444922">
              <w:marLeft w:val="0"/>
              <w:marRight w:val="0"/>
              <w:marTop w:val="0"/>
              <w:marBottom w:val="0"/>
              <w:divBdr>
                <w:top w:val="none" w:sz="0" w:space="0" w:color="auto"/>
                <w:left w:val="none" w:sz="0" w:space="0" w:color="auto"/>
                <w:bottom w:val="none" w:sz="0" w:space="0" w:color="auto"/>
                <w:right w:val="none" w:sz="0" w:space="0" w:color="auto"/>
              </w:divBdr>
            </w:div>
            <w:div w:id="940916523">
              <w:marLeft w:val="0"/>
              <w:marRight w:val="0"/>
              <w:marTop w:val="0"/>
              <w:marBottom w:val="0"/>
              <w:divBdr>
                <w:top w:val="none" w:sz="0" w:space="0" w:color="auto"/>
                <w:left w:val="none" w:sz="0" w:space="0" w:color="auto"/>
                <w:bottom w:val="none" w:sz="0" w:space="0" w:color="auto"/>
                <w:right w:val="none" w:sz="0" w:space="0" w:color="auto"/>
              </w:divBdr>
            </w:div>
            <w:div w:id="2028754779">
              <w:marLeft w:val="0"/>
              <w:marRight w:val="0"/>
              <w:marTop w:val="0"/>
              <w:marBottom w:val="0"/>
              <w:divBdr>
                <w:top w:val="none" w:sz="0" w:space="0" w:color="auto"/>
                <w:left w:val="none" w:sz="0" w:space="0" w:color="auto"/>
                <w:bottom w:val="none" w:sz="0" w:space="0" w:color="auto"/>
                <w:right w:val="none" w:sz="0" w:space="0" w:color="auto"/>
              </w:divBdr>
            </w:div>
          </w:divsChild>
        </w:div>
        <w:div w:id="964580660">
          <w:marLeft w:val="0"/>
          <w:marRight w:val="0"/>
          <w:marTop w:val="0"/>
          <w:marBottom w:val="0"/>
          <w:divBdr>
            <w:top w:val="none" w:sz="0" w:space="0" w:color="auto"/>
            <w:left w:val="none" w:sz="0" w:space="0" w:color="auto"/>
            <w:bottom w:val="none" w:sz="0" w:space="0" w:color="auto"/>
            <w:right w:val="none" w:sz="0" w:space="0" w:color="auto"/>
          </w:divBdr>
          <w:divsChild>
            <w:div w:id="653877596">
              <w:marLeft w:val="0"/>
              <w:marRight w:val="0"/>
              <w:marTop w:val="0"/>
              <w:marBottom w:val="0"/>
              <w:divBdr>
                <w:top w:val="none" w:sz="0" w:space="0" w:color="auto"/>
                <w:left w:val="none" w:sz="0" w:space="0" w:color="auto"/>
                <w:bottom w:val="none" w:sz="0" w:space="0" w:color="auto"/>
                <w:right w:val="none" w:sz="0" w:space="0" w:color="auto"/>
              </w:divBdr>
            </w:div>
            <w:div w:id="1253244942">
              <w:marLeft w:val="0"/>
              <w:marRight w:val="0"/>
              <w:marTop w:val="0"/>
              <w:marBottom w:val="0"/>
              <w:divBdr>
                <w:top w:val="none" w:sz="0" w:space="0" w:color="auto"/>
                <w:left w:val="none" w:sz="0" w:space="0" w:color="auto"/>
                <w:bottom w:val="none" w:sz="0" w:space="0" w:color="auto"/>
                <w:right w:val="none" w:sz="0" w:space="0" w:color="auto"/>
              </w:divBdr>
            </w:div>
            <w:div w:id="970208674">
              <w:marLeft w:val="0"/>
              <w:marRight w:val="0"/>
              <w:marTop w:val="0"/>
              <w:marBottom w:val="0"/>
              <w:divBdr>
                <w:top w:val="none" w:sz="0" w:space="0" w:color="auto"/>
                <w:left w:val="none" w:sz="0" w:space="0" w:color="auto"/>
                <w:bottom w:val="none" w:sz="0" w:space="0" w:color="auto"/>
                <w:right w:val="none" w:sz="0" w:space="0" w:color="auto"/>
              </w:divBdr>
            </w:div>
            <w:div w:id="18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65704">
      <w:bodyDiv w:val="1"/>
      <w:marLeft w:val="0"/>
      <w:marRight w:val="0"/>
      <w:marTop w:val="0"/>
      <w:marBottom w:val="0"/>
      <w:divBdr>
        <w:top w:val="none" w:sz="0" w:space="0" w:color="auto"/>
        <w:left w:val="none" w:sz="0" w:space="0" w:color="auto"/>
        <w:bottom w:val="none" w:sz="0" w:space="0" w:color="auto"/>
        <w:right w:val="none" w:sz="0" w:space="0" w:color="auto"/>
      </w:divBdr>
      <w:divsChild>
        <w:div w:id="1945533309">
          <w:marLeft w:val="0"/>
          <w:marRight w:val="0"/>
          <w:marTop w:val="0"/>
          <w:marBottom w:val="0"/>
          <w:divBdr>
            <w:top w:val="none" w:sz="0" w:space="0" w:color="auto"/>
            <w:left w:val="none" w:sz="0" w:space="0" w:color="auto"/>
            <w:bottom w:val="none" w:sz="0" w:space="0" w:color="auto"/>
            <w:right w:val="none" w:sz="0" w:space="0" w:color="auto"/>
          </w:divBdr>
        </w:div>
        <w:div w:id="1467239853">
          <w:marLeft w:val="0"/>
          <w:marRight w:val="0"/>
          <w:marTop w:val="0"/>
          <w:marBottom w:val="0"/>
          <w:divBdr>
            <w:top w:val="none" w:sz="0" w:space="0" w:color="auto"/>
            <w:left w:val="none" w:sz="0" w:space="0" w:color="auto"/>
            <w:bottom w:val="none" w:sz="0" w:space="0" w:color="auto"/>
            <w:right w:val="none" w:sz="0" w:space="0" w:color="auto"/>
          </w:divBdr>
        </w:div>
        <w:div w:id="332612965">
          <w:marLeft w:val="0"/>
          <w:marRight w:val="0"/>
          <w:marTop w:val="0"/>
          <w:marBottom w:val="0"/>
          <w:divBdr>
            <w:top w:val="none" w:sz="0" w:space="0" w:color="auto"/>
            <w:left w:val="none" w:sz="0" w:space="0" w:color="auto"/>
            <w:bottom w:val="none" w:sz="0" w:space="0" w:color="auto"/>
            <w:right w:val="none" w:sz="0" w:space="0" w:color="auto"/>
          </w:divBdr>
        </w:div>
      </w:divsChild>
    </w:div>
    <w:div w:id="1813868793">
      <w:bodyDiv w:val="1"/>
      <w:marLeft w:val="0"/>
      <w:marRight w:val="0"/>
      <w:marTop w:val="0"/>
      <w:marBottom w:val="0"/>
      <w:divBdr>
        <w:top w:val="none" w:sz="0" w:space="0" w:color="auto"/>
        <w:left w:val="none" w:sz="0" w:space="0" w:color="auto"/>
        <w:bottom w:val="none" w:sz="0" w:space="0" w:color="auto"/>
        <w:right w:val="none" w:sz="0" w:space="0" w:color="auto"/>
      </w:divBdr>
      <w:divsChild>
        <w:div w:id="413431496">
          <w:marLeft w:val="0"/>
          <w:marRight w:val="0"/>
          <w:marTop w:val="0"/>
          <w:marBottom w:val="0"/>
          <w:divBdr>
            <w:top w:val="none" w:sz="0" w:space="0" w:color="auto"/>
            <w:left w:val="none" w:sz="0" w:space="0" w:color="auto"/>
            <w:bottom w:val="none" w:sz="0" w:space="0" w:color="auto"/>
            <w:right w:val="none" w:sz="0" w:space="0" w:color="auto"/>
          </w:divBdr>
        </w:div>
        <w:div w:id="1106080869">
          <w:marLeft w:val="0"/>
          <w:marRight w:val="0"/>
          <w:marTop w:val="0"/>
          <w:marBottom w:val="0"/>
          <w:divBdr>
            <w:top w:val="none" w:sz="0" w:space="0" w:color="auto"/>
            <w:left w:val="none" w:sz="0" w:space="0" w:color="auto"/>
            <w:bottom w:val="none" w:sz="0" w:space="0" w:color="auto"/>
            <w:right w:val="none" w:sz="0" w:space="0" w:color="auto"/>
          </w:divBdr>
        </w:div>
        <w:div w:id="1737582719">
          <w:marLeft w:val="0"/>
          <w:marRight w:val="0"/>
          <w:marTop w:val="0"/>
          <w:marBottom w:val="0"/>
          <w:divBdr>
            <w:top w:val="none" w:sz="0" w:space="0" w:color="auto"/>
            <w:left w:val="none" w:sz="0" w:space="0" w:color="auto"/>
            <w:bottom w:val="none" w:sz="0" w:space="0" w:color="auto"/>
            <w:right w:val="none" w:sz="0" w:space="0" w:color="auto"/>
          </w:divBdr>
        </w:div>
        <w:div w:id="119810834">
          <w:marLeft w:val="0"/>
          <w:marRight w:val="0"/>
          <w:marTop w:val="0"/>
          <w:marBottom w:val="0"/>
          <w:divBdr>
            <w:top w:val="none" w:sz="0" w:space="0" w:color="auto"/>
            <w:left w:val="none" w:sz="0" w:space="0" w:color="auto"/>
            <w:bottom w:val="none" w:sz="0" w:space="0" w:color="auto"/>
            <w:right w:val="none" w:sz="0" w:space="0" w:color="auto"/>
          </w:divBdr>
        </w:div>
        <w:div w:id="146479820">
          <w:marLeft w:val="0"/>
          <w:marRight w:val="0"/>
          <w:marTop w:val="0"/>
          <w:marBottom w:val="0"/>
          <w:divBdr>
            <w:top w:val="none" w:sz="0" w:space="0" w:color="auto"/>
            <w:left w:val="none" w:sz="0" w:space="0" w:color="auto"/>
            <w:bottom w:val="none" w:sz="0" w:space="0" w:color="auto"/>
            <w:right w:val="none" w:sz="0" w:space="0" w:color="auto"/>
          </w:divBdr>
        </w:div>
        <w:div w:id="1856111608">
          <w:marLeft w:val="0"/>
          <w:marRight w:val="0"/>
          <w:marTop w:val="0"/>
          <w:marBottom w:val="0"/>
          <w:divBdr>
            <w:top w:val="none" w:sz="0" w:space="0" w:color="auto"/>
            <w:left w:val="none" w:sz="0" w:space="0" w:color="auto"/>
            <w:bottom w:val="none" w:sz="0" w:space="0" w:color="auto"/>
            <w:right w:val="none" w:sz="0" w:space="0" w:color="auto"/>
          </w:divBdr>
        </w:div>
        <w:div w:id="11015322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eader" Target="header3.xml"/><Relationship Id="rId39"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chart" Target="charts/chart1.xml"/><Relationship Id="rId42" Type="http://schemas.openxmlformats.org/officeDocument/2006/relationships/hyperlink" Target="https://docs.sonarsource.com/sonarqube/?utm_source=gemini"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sthuflitedu-my.sharepoint.com/:x:/g/personal/23dh114365_st_huflit_edu_vn/IQAzVNRwLZljQ6-IQAhv_z4HAYFKzCR4kH_ii3r-ckk3P2o?e=kwLNXo" TargetMode="External"/><Relationship Id="rId33" Type="http://schemas.openxmlformats.org/officeDocument/2006/relationships/image" Target="media/image14.png"/><Relationship Id="rId38" Type="http://schemas.openxmlformats.org/officeDocument/2006/relationships/chart" Target="charts/chart5.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image" Target="media/image10.png"/><Relationship Id="rId41" Type="http://schemas.openxmlformats.org/officeDocument/2006/relationships/hyperlink" Target="https://docs.nunit.org/?utm_source=gemin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chart" Target="charts/chart4.xml"/><Relationship Id="rId40" Type="http://schemas.openxmlformats.org/officeDocument/2006/relationships/hyperlink" Target="https://www.selenium.dev/documentation/?utm_source=gemini"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header" Target="header5.xml"/><Relationship Id="rId36"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header" Target="header4.xml"/><Relationship Id="rId30" Type="http://schemas.openxmlformats.org/officeDocument/2006/relationships/image" Target="media/image11.png"/><Relationship Id="rId35" Type="http://schemas.openxmlformats.org/officeDocument/2006/relationships/chart" Target="charts/chart2.xml"/><Relationship Id="rId43" Type="http://schemas.openxmlformats.org/officeDocument/2006/relationships/header" Target="header7.xml"/></Relationships>
</file>

<file path=word/charts/_rels/chart1.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1 - Đăng nhập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1 - Đăng nhập'!$N$2:$N$5</c:f>
              <c:strCache>
                <c:ptCount val="4"/>
                <c:pt idx="0">
                  <c:v>Critical </c:v>
                </c:pt>
                <c:pt idx="1">
                  <c:v>High</c:v>
                </c:pt>
                <c:pt idx="2">
                  <c:v>Medium</c:v>
                </c:pt>
                <c:pt idx="3">
                  <c:v>Low</c:v>
                </c:pt>
              </c:strCache>
            </c:strRef>
          </c:cat>
          <c:val>
            <c:numRef>
              <c:f>'Testcases 1 - Đăng nhập'!$O$2:$O$5</c:f>
              <c:numCache>
                <c:formatCode>General</c:formatCode>
                <c:ptCount val="4"/>
                <c:pt idx="0">
                  <c:v>0</c:v>
                </c:pt>
                <c:pt idx="1">
                  <c:v>26</c:v>
                </c:pt>
                <c:pt idx="2">
                  <c:v>6</c:v>
                </c:pt>
                <c:pt idx="3">
                  <c:v>4</c:v>
                </c:pt>
              </c:numCache>
            </c:numRef>
          </c:val>
          <c:extLst>
            <c:ext xmlns:c16="http://schemas.microsoft.com/office/drawing/2014/chart" uri="{C3380CC4-5D6E-409C-BE32-E72D297353CC}">
              <c16:uniqueId val="{00000000-4D32-4355-88E5-3A97750C5980}"/>
            </c:ext>
          </c:extLst>
        </c:ser>
        <c:dLbls>
          <c:dLblPos val="outEnd"/>
          <c:showLegendKey val="0"/>
          <c:showVal val="1"/>
          <c:showCatName val="0"/>
          <c:showSerName val="0"/>
          <c:showPercent val="0"/>
          <c:showBubbleSize val="0"/>
        </c:dLbls>
        <c:gapWidth val="219"/>
        <c:overlap val="-27"/>
        <c:axId val="385211024"/>
        <c:axId val="385211504"/>
      </c:barChart>
      <c:catAx>
        <c:axId val="385211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85211504"/>
        <c:crosses val="autoZero"/>
        <c:auto val="1"/>
        <c:lblAlgn val="ctr"/>
        <c:lblOffset val="100"/>
        <c:noMultiLvlLbl val="0"/>
      </c:catAx>
      <c:valAx>
        <c:axId val="385211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85211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2 - Đăng ký</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2 - Đăng ký'!$N$2:$N$5</c:f>
              <c:strCache>
                <c:ptCount val="4"/>
                <c:pt idx="0">
                  <c:v>Critical </c:v>
                </c:pt>
                <c:pt idx="1">
                  <c:v>High</c:v>
                </c:pt>
                <c:pt idx="2">
                  <c:v>Medium</c:v>
                </c:pt>
                <c:pt idx="3">
                  <c:v>Low</c:v>
                </c:pt>
              </c:strCache>
            </c:strRef>
          </c:cat>
          <c:val>
            <c:numRef>
              <c:f>'Testcases 2 - Đăng ký'!$O$2:$O$5</c:f>
              <c:numCache>
                <c:formatCode>General</c:formatCode>
                <c:ptCount val="4"/>
                <c:pt idx="0">
                  <c:v>5</c:v>
                </c:pt>
                <c:pt idx="1">
                  <c:v>15</c:v>
                </c:pt>
                <c:pt idx="2">
                  <c:v>60</c:v>
                </c:pt>
                <c:pt idx="3">
                  <c:v>3</c:v>
                </c:pt>
              </c:numCache>
            </c:numRef>
          </c:val>
          <c:extLst>
            <c:ext xmlns:c16="http://schemas.microsoft.com/office/drawing/2014/chart" uri="{C3380CC4-5D6E-409C-BE32-E72D297353CC}">
              <c16:uniqueId val="{00000000-3A51-4F67-9284-8FBC1A36A875}"/>
            </c:ext>
          </c:extLst>
        </c:ser>
        <c:dLbls>
          <c:dLblPos val="outEnd"/>
          <c:showLegendKey val="0"/>
          <c:showVal val="1"/>
          <c:showCatName val="0"/>
          <c:showSerName val="0"/>
          <c:showPercent val="0"/>
          <c:showBubbleSize val="0"/>
        </c:dLbls>
        <c:gapWidth val="219"/>
        <c:overlap val="-27"/>
        <c:axId val="271144480"/>
        <c:axId val="271158400"/>
      </c:barChart>
      <c:catAx>
        <c:axId val="271144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71158400"/>
        <c:crosses val="autoZero"/>
        <c:auto val="1"/>
        <c:lblAlgn val="ctr"/>
        <c:lblOffset val="100"/>
        <c:noMultiLvlLbl val="0"/>
      </c:catAx>
      <c:valAx>
        <c:axId val="271158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71144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3 - Đặt phòng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3 - Đặt phòng'!$N$2:$N$5</c:f>
              <c:strCache>
                <c:ptCount val="4"/>
                <c:pt idx="0">
                  <c:v>Critical </c:v>
                </c:pt>
                <c:pt idx="1">
                  <c:v>High</c:v>
                </c:pt>
                <c:pt idx="2">
                  <c:v>Medium</c:v>
                </c:pt>
                <c:pt idx="3">
                  <c:v>Low</c:v>
                </c:pt>
              </c:strCache>
            </c:strRef>
          </c:cat>
          <c:val>
            <c:numRef>
              <c:f>'Testcases 3 - Đặt phòng'!$O$2:$O$5</c:f>
              <c:numCache>
                <c:formatCode>General</c:formatCode>
                <c:ptCount val="4"/>
                <c:pt idx="0">
                  <c:v>0</c:v>
                </c:pt>
                <c:pt idx="1">
                  <c:v>21</c:v>
                </c:pt>
                <c:pt idx="2">
                  <c:v>12</c:v>
                </c:pt>
                <c:pt idx="3">
                  <c:v>0</c:v>
                </c:pt>
              </c:numCache>
            </c:numRef>
          </c:val>
          <c:extLst>
            <c:ext xmlns:c16="http://schemas.microsoft.com/office/drawing/2014/chart" uri="{C3380CC4-5D6E-409C-BE32-E72D297353CC}">
              <c16:uniqueId val="{00000000-DD14-4E76-8983-5248495DFC27}"/>
            </c:ext>
          </c:extLst>
        </c:ser>
        <c:dLbls>
          <c:dLblPos val="outEnd"/>
          <c:showLegendKey val="0"/>
          <c:showVal val="1"/>
          <c:showCatName val="0"/>
          <c:showSerName val="0"/>
          <c:showPercent val="0"/>
          <c:showBubbleSize val="0"/>
        </c:dLbls>
        <c:gapWidth val="219"/>
        <c:overlap val="-27"/>
        <c:axId val="206330048"/>
        <c:axId val="206327648"/>
      </c:barChart>
      <c:catAx>
        <c:axId val="206330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06327648"/>
        <c:crosses val="autoZero"/>
        <c:auto val="1"/>
        <c:lblAlgn val="ctr"/>
        <c:lblOffset val="100"/>
        <c:noMultiLvlLbl val="0"/>
      </c:catAx>
      <c:valAx>
        <c:axId val="206327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06330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Tetscases 4 - Sửa TT cá nhân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stacked"/>
        <c:varyColors val="0"/>
        <c:ser>
          <c:idx val="0"/>
          <c:order val="0"/>
          <c:spPr>
            <a:solidFill>
              <a:srgbClr val="637CEF"/>
            </a:solidFill>
            <a:ln>
              <a:noFill/>
            </a:ln>
            <a:effectLst/>
          </c:spPr>
          <c:invertIfNegative val="0"/>
          <c:dLbls>
            <c:dLbl>
              <c:idx val="0"/>
              <c:layout>
                <c:manualLayout>
                  <c:x val="-2.5462668816039986E-17"/>
                  <c:y val="-7.29166666666667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91D-4A2F-98C6-918194F56824}"/>
                </c:ext>
              </c:extLst>
            </c:dLbl>
            <c:dLbl>
              <c:idx val="1"/>
              <c:layout>
                <c:manualLayout>
                  <c:x val="-2.0833333333333333E-3"/>
                  <c:y val="-0.3229166666666666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91D-4A2F-98C6-918194F56824}"/>
                </c:ext>
              </c:extLst>
            </c:dLbl>
            <c:dLbl>
              <c:idx val="2"/>
              <c:layout>
                <c:manualLayout>
                  <c:x val="-4.1666666666667681E-3"/>
                  <c:y val="-4.86111111111111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91D-4A2F-98C6-918194F5682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4-Sửa TT cá nhân'!$N$2:$N$5</c:f>
              <c:strCache>
                <c:ptCount val="4"/>
                <c:pt idx="0">
                  <c:v>Critical </c:v>
                </c:pt>
                <c:pt idx="1">
                  <c:v>High</c:v>
                </c:pt>
                <c:pt idx="2">
                  <c:v>Medium</c:v>
                </c:pt>
                <c:pt idx="3">
                  <c:v>Low</c:v>
                </c:pt>
              </c:strCache>
            </c:strRef>
          </c:cat>
          <c:val>
            <c:numRef>
              <c:f>'Testcases 4-Sửa TT cá nhân'!$O$2:$O$5</c:f>
              <c:numCache>
                <c:formatCode>General</c:formatCode>
                <c:ptCount val="4"/>
                <c:pt idx="0">
                  <c:v>11</c:v>
                </c:pt>
                <c:pt idx="1">
                  <c:v>83</c:v>
                </c:pt>
                <c:pt idx="2">
                  <c:v>5</c:v>
                </c:pt>
                <c:pt idx="3">
                  <c:v>0</c:v>
                </c:pt>
              </c:numCache>
            </c:numRef>
          </c:val>
          <c:extLst>
            <c:ext xmlns:c16="http://schemas.microsoft.com/office/drawing/2014/chart" uri="{C3380CC4-5D6E-409C-BE32-E72D297353CC}">
              <c16:uniqueId val="{00000003-191D-4A2F-98C6-918194F56824}"/>
            </c:ext>
          </c:extLst>
        </c:ser>
        <c:dLbls>
          <c:showLegendKey val="0"/>
          <c:showVal val="0"/>
          <c:showCatName val="0"/>
          <c:showSerName val="0"/>
          <c:showPercent val="0"/>
          <c:showBubbleSize val="0"/>
        </c:dLbls>
        <c:gapWidth val="150"/>
        <c:overlap val="100"/>
        <c:axId val="1667582984"/>
        <c:axId val="1667617800"/>
      </c:barChart>
      <c:catAx>
        <c:axId val="166758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667617800"/>
        <c:crosses val="autoZero"/>
        <c:auto val="1"/>
        <c:lblAlgn val="ctr"/>
        <c:lblOffset val="100"/>
        <c:noMultiLvlLbl val="0"/>
      </c:catAx>
      <c:valAx>
        <c:axId val="1667617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667582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5 - Đăng xuất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5 - Đăng xuất'!$N$2:$N$5</c:f>
              <c:strCache>
                <c:ptCount val="4"/>
                <c:pt idx="0">
                  <c:v>Critical </c:v>
                </c:pt>
                <c:pt idx="1">
                  <c:v>High</c:v>
                </c:pt>
                <c:pt idx="2">
                  <c:v>Medium</c:v>
                </c:pt>
                <c:pt idx="3">
                  <c:v>Low</c:v>
                </c:pt>
              </c:strCache>
            </c:strRef>
          </c:cat>
          <c:val>
            <c:numRef>
              <c:f>'Testcases 5 - Đăng xuất'!$O$2:$O$5</c:f>
              <c:numCache>
                <c:formatCode>General</c:formatCode>
                <c:ptCount val="4"/>
                <c:pt idx="0">
                  <c:v>0</c:v>
                </c:pt>
                <c:pt idx="1">
                  <c:v>2</c:v>
                </c:pt>
                <c:pt idx="2">
                  <c:v>6</c:v>
                </c:pt>
                <c:pt idx="3">
                  <c:v>0</c:v>
                </c:pt>
              </c:numCache>
            </c:numRef>
          </c:val>
          <c:extLst>
            <c:ext xmlns:c16="http://schemas.microsoft.com/office/drawing/2014/chart" uri="{C3380CC4-5D6E-409C-BE32-E72D297353CC}">
              <c16:uniqueId val="{00000000-891C-4525-B234-72C3F96FA4B0}"/>
            </c:ext>
          </c:extLst>
        </c:ser>
        <c:dLbls>
          <c:dLblPos val="outEnd"/>
          <c:showLegendKey val="0"/>
          <c:showVal val="1"/>
          <c:showCatName val="0"/>
          <c:showSerName val="0"/>
          <c:showPercent val="0"/>
          <c:showBubbleSize val="0"/>
        </c:dLbls>
        <c:gapWidth val="219"/>
        <c:overlap val="-27"/>
        <c:axId val="319537024"/>
        <c:axId val="319537504"/>
      </c:barChart>
      <c:catAx>
        <c:axId val="31953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19537504"/>
        <c:crosses val="autoZero"/>
        <c:auto val="1"/>
        <c:lblAlgn val="ctr"/>
        <c:lblOffset val="100"/>
        <c:noMultiLvlLbl val="0"/>
      </c:catAx>
      <c:valAx>
        <c:axId val="319537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19537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000">
  <a:srgbClr val="637CEF"/>
  <a:srgbClr val="E3008C"/>
  <a:srgbClr val="2AA0A4"/>
  <a:srgbClr val="9373C0"/>
  <a:srgbClr val="13A10E"/>
  <a:srgbClr val="3A96DD"/>
  <a:srgbClr val="CA5010"/>
  <a:srgbClr val="57811B"/>
  <a:srgbClr val="B146C2"/>
  <a:srgbClr val="AE8C00"/>
  <a:srgbClr val="AE8C00"/>
  <a:srgbClr val="637CEF"/>
  <a:srgbClr val="EE5FB7"/>
  <a:srgbClr val="008B94"/>
  <a:srgbClr val="D77440"/>
  <a:srgbClr val="BA58C9"/>
  <a:srgbClr val="3A96DD"/>
  <a:srgbClr val="E3008C"/>
  <a:srgbClr val="C36BD1"/>
  <a:srgbClr val="D06228"/>
  <a:srgbClr val="57811B"/>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14" ma:contentTypeDescription="Create a new document." ma:contentTypeScope="" ma:versionID="0ca76564e41e67d5848d951cd1f0ecb1">
  <xsd:schema xmlns:xsd="http://www.w3.org/2001/XMLSchema" xmlns:xs="http://www.w3.org/2001/XMLSchema" xmlns:p="http://schemas.microsoft.com/office/2006/metadata/properties" xmlns:ns3="6d2d69d5-292a-4748-a57b-62c3977d90e7" xmlns:ns4="0ee018d6-08b3-4c85-a43a-b982f3267400" targetNamespace="http://schemas.microsoft.com/office/2006/metadata/properties" ma:root="true" ma:fieldsID="7e4cb521fa8c0fec1ac4487af5137cfe" ns3:_="" ns4:_="">
    <xsd:import namespace="6d2d69d5-292a-4748-a57b-62c3977d90e7"/>
    <xsd:import namespace="0ee018d6-08b3-4c85-a43a-b982f326740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e018d6-08b3-4c85-a43a-b982f326740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17356-C024-436B-A802-F63AD21E1229}">
  <ds:schemaRefs>
    <ds:schemaRef ds:uri="http://schemas.microsoft.com/office/2006/metadata/properties"/>
    <ds:schemaRef ds:uri="http://schemas.microsoft.com/office/infopath/2007/PartnerControls"/>
    <ds:schemaRef ds:uri="6d2d69d5-292a-4748-a57b-62c3977d90e7"/>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3DFDC0B-A293-4159-A3D7-9DAC08854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0ee018d6-08b3-4c85-a43a-b982f3267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E31A40-79E2-45F3-9C80-B77C49116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7594</Words>
  <Characters>43287</Characters>
  <Application>Microsoft Office Word</Application>
  <DocSecurity>0</DocSecurity>
  <Lines>360</Lines>
  <Paragraphs>101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Trần Khoa</cp:lastModifiedBy>
  <cp:revision>2</cp:revision>
  <cp:lastPrinted>2025-11-24T02:40:00Z</cp:lastPrinted>
  <dcterms:created xsi:type="dcterms:W3CDTF">2026-09-27T15:08:00Z</dcterms:created>
  <dcterms:modified xsi:type="dcterms:W3CDTF">2026-09-27T15:08:00Z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43768B4CA136415DAB6C3C84E23DABC6_12</vt:lpwstr>
  </property>
  <property fmtid="{D5CDD505-2E9C-101B-9397-08002B2CF9AE}" pid="4" name="ContentTypeId">
    <vt:lpwstr>0x0101009820EA0C16DB924CBD55449FA91F146B</vt:lpwstr>
  </property>
</Properties>
</file>