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3DF0" w14:textId="77777777" w:rsidR="0059108C" w:rsidRDefault="0059108C" w:rsidP="00CE71E5">
      <w:pPr>
        <w:jc w:val="center"/>
        <w:rPr>
          <w:b/>
          <w:szCs w:val="26"/>
          <w:lang w:val="vi-VN"/>
        </w:rPr>
      </w:pPr>
    </w:p>
    <w:p w14:paraId="7E7159E6" w14:textId="0B3BE263" w:rsidR="001A5F7B" w:rsidRDefault="004F5832" w:rsidP="007A4361">
      <w:pPr>
        <w:ind w:firstLine="0"/>
        <w:jc w:val="center"/>
        <w:rPr>
          <w:b/>
          <w:szCs w:val="26"/>
          <w:lang w:val="vi-VN"/>
        </w:rPr>
      </w:pPr>
      <w:r>
        <w:rPr>
          <w:b/>
          <w:szCs w:val="26"/>
          <w:lang w:val="vi-VN"/>
        </w:rPr>
        <w:t>TRƯỜNG ĐẠI HỌC NGOẠI NGỮ - TIN HỌC THÀNH PHỐ HỒ CHÍ</w:t>
      </w:r>
      <w:r w:rsidR="007A4361" w:rsidRPr="007A4361">
        <w:rPr>
          <w:b/>
          <w:szCs w:val="26"/>
          <w:lang w:val="vi-VN"/>
        </w:rPr>
        <w:t xml:space="preserve"> </w:t>
      </w:r>
      <w:r>
        <w:rPr>
          <w:b/>
          <w:szCs w:val="26"/>
          <w:lang w:val="vi-VN"/>
        </w:rPr>
        <w:t>MINH</w:t>
      </w:r>
    </w:p>
    <w:p w14:paraId="5D92BB4C" w14:textId="77777777" w:rsidR="001A5F7B" w:rsidRDefault="004F5832" w:rsidP="007A4361">
      <w:pPr>
        <w:ind w:firstLine="0"/>
        <w:jc w:val="center"/>
        <w:rPr>
          <w:b/>
          <w:szCs w:val="26"/>
          <w:lang w:val="vi-VN"/>
        </w:rPr>
      </w:pPr>
      <w:r>
        <w:rPr>
          <w:b/>
          <w:szCs w:val="26"/>
          <w:lang w:val="vi-VN"/>
        </w:rPr>
        <w:t>KHOA CÔNG NGHỆ THÔNG TIN</w:t>
      </w:r>
    </w:p>
    <w:p w14:paraId="5FEFEA69" w14:textId="7DE09926" w:rsidR="001A5F7B" w:rsidRDefault="004F5832" w:rsidP="007A4361">
      <w:pPr>
        <w:ind w:firstLine="0"/>
        <w:jc w:val="center"/>
        <w:rPr>
          <w:rFonts w:ascii="Wingdings" w:hAnsi="Wingdings" w:hint="eastAsia"/>
          <w:szCs w:val="26"/>
          <w:lang w:val="vi-VN"/>
        </w:rPr>
      </w:pPr>
      <w:r>
        <w:rPr>
          <w:rFonts w:ascii="Wingdings" w:hAnsi="Wingdings"/>
          <w:szCs w:val="26"/>
          <w:lang w:val="vi-VN"/>
        </w:rPr>
        <w:t></w:t>
      </w:r>
      <w:r>
        <w:rPr>
          <w:rFonts w:ascii="Wingdings" w:hAnsi="Wingdings"/>
          <w:szCs w:val="26"/>
          <w:lang w:val="vi-VN"/>
        </w:rPr>
        <w:t></w:t>
      </w:r>
      <w:r>
        <w:rPr>
          <w:rFonts w:ascii="Wingdings" w:hAnsi="Wingdings"/>
          <w:szCs w:val="26"/>
          <w:lang w:val="vi-VN"/>
        </w:rPr>
        <w:t></w:t>
      </w:r>
    </w:p>
    <w:p w14:paraId="6E65B707" w14:textId="476055D7" w:rsidR="00AA5148" w:rsidRPr="00EB52EC" w:rsidRDefault="00AA5148" w:rsidP="007A4361">
      <w:pPr>
        <w:ind w:firstLine="0"/>
        <w:jc w:val="center"/>
        <w:rPr>
          <w:rFonts w:ascii="Wingdings" w:hAnsi="Wingdings" w:hint="eastAsia"/>
          <w:szCs w:val="26"/>
          <w:lang w:val="vi-VN"/>
        </w:rPr>
      </w:pPr>
      <w:r>
        <w:rPr>
          <w:b/>
          <w:noProof/>
          <w:sz w:val="32"/>
          <w:lang w:val="vi-VN"/>
        </w:rPr>
        <w:drawing>
          <wp:inline distT="0" distB="0" distL="0" distR="0" wp14:anchorId="55C9F87D" wp14:editId="404EB604">
            <wp:extent cx="1031443" cy="696630"/>
            <wp:effectExtent l="0" t="0" r="0" b="8255"/>
            <wp:docPr id="2076864333" name="Hình ảnh 2" descr="Ảnh có chứa vòng tròn, màu vàng,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64333" name="Hình ảnh 2" descr="Ảnh có chứa vòng tròn, màu vàng, Phông chữ, biểu tượng&#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43544" cy="704803"/>
                    </a:xfrm>
                    <a:prstGeom prst="rect">
                      <a:avLst/>
                    </a:prstGeom>
                    <a:noFill/>
                    <a:ln>
                      <a:noFill/>
                    </a:ln>
                  </pic:spPr>
                </pic:pic>
              </a:graphicData>
            </a:graphic>
          </wp:inline>
        </w:drawing>
      </w:r>
    </w:p>
    <w:p w14:paraId="431058F7" w14:textId="55B91955" w:rsidR="0059108C" w:rsidRDefault="00DF55A1" w:rsidP="007A4361">
      <w:pPr>
        <w:ind w:firstLine="0"/>
        <w:jc w:val="center"/>
        <w:rPr>
          <w:szCs w:val="26"/>
          <w:lang w:val="vi-VN"/>
        </w:rPr>
      </w:pPr>
      <w:r>
        <w:rPr>
          <w:b/>
          <w:szCs w:val="26"/>
          <w:lang w:val="vi-VN"/>
        </w:rPr>
        <w:t>HỌC KỲ</w:t>
      </w:r>
      <w:r w:rsidR="0059108C">
        <w:rPr>
          <w:b/>
          <w:szCs w:val="26"/>
          <w:lang w:val="vi-VN"/>
        </w:rPr>
        <w:t xml:space="preserve"> 1 2025-2026</w:t>
      </w:r>
    </w:p>
    <w:p w14:paraId="19B864A5" w14:textId="68DD4F82" w:rsidR="00A35479" w:rsidRPr="00BD0538" w:rsidRDefault="00E95781" w:rsidP="00BD0538">
      <w:pPr>
        <w:ind w:firstLine="0"/>
        <w:jc w:val="center"/>
        <w:rPr>
          <w:szCs w:val="26"/>
          <w:lang w:val="vi-VN"/>
        </w:rPr>
      </w:pPr>
      <w:r>
        <w:rPr>
          <w:b/>
          <w:szCs w:val="26"/>
          <w:lang w:val="vi-VN"/>
        </w:rPr>
        <w:t>KIỂM ĐỊNH CHẤT LƯỢNG PHẦN MỀM</w:t>
      </w:r>
    </w:p>
    <w:p w14:paraId="75E572E2" w14:textId="6C7966CD" w:rsidR="00A35479" w:rsidRPr="006C0A7F" w:rsidRDefault="004F5832" w:rsidP="007A4361">
      <w:pPr>
        <w:ind w:firstLine="0"/>
        <w:jc w:val="center"/>
        <w:rPr>
          <w:b/>
          <w:sz w:val="72"/>
          <w:szCs w:val="72"/>
          <w:lang w:val="vi-VN"/>
        </w:rPr>
      </w:pPr>
      <w:r w:rsidRPr="006C0A7F">
        <w:rPr>
          <w:sz w:val="36"/>
          <w:szCs w:val="32"/>
          <w:lang w:val="vi-VN"/>
        </w:rPr>
        <w:br/>
      </w:r>
      <w:r w:rsidR="00CF23A0">
        <w:rPr>
          <w:b/>
          <w:sz w:val="72"/>
          <w:szCs w:val="72"/>
          <w:lang w:val="vi-VN"/>
        </w:rPr>
        <w:t>KIỂM THỬ TRANG WEB QUẢN LÝ HOMESTAY</w:t>
      </w:r>
    </w:p>
    <w:p w14:paraId="29E66BEB" w14:textId="77777777" w:rsidR="00A35479" w:rsidRDefault="00A35479" w:rsidP="003B4193">
      <w:pPr>
        <w:ind w:firstLine="0"/>
        <w:rPr>
          <w:lang w:val="vi-VN"/>
        </w:rPr>
      </w:pPr>
    </w:p>
    <w:p w14:paraId="4C5E9AD7" w14:textId="767B5EE8" w:rsidR="009A6DC0" w:rsidRPr="009978A9" w:rsidRDefault="009A6DC0" w:rsidP="007A4361">
      <w:pPr>
        <w:ind w:left="1440" w:firstLine="0"/>
        <w:rPr>
          <w:lang w:val="vi-VN"/>
        </w:rPr>
      </w:pPr>
      <w:r>
        <w:rPr>
          <w:lang w:val="vi-VN"/>
        </w:rPr>
        <w:t xml:space="preserve">Nhóm sinh viên: </w:t>
      </w:r>
      <w:r w:rsidR="000605EB">
        <w:rPr>
          <w:lang w:val="vi-VN"/>
        </w:rPr>
        <w:t>3</w:t>
      </w:r>
    </w:p>
    <w:p w14:paraId="193A4905" w14:textId="53FF8959" w:rsidR="001A5F7B" w:rsidRDefault="004F5832" w:rsidP="007A4361">
      <w:pPr>
        <w:ind w:left="1440" w:firstLine="0"/>
        <w:rPr>
          <w:szCs w:val="26"/>
          <w:lang w:val="vi-VN"/>
        </w:rPr>
      </w:pPr>
      <w:r>
        <w:rPr>
          <w:szCs w:val="26"/>
          <w:lang w:val="vi-VN"/>
        </w:rPr>
        <w:t xml:space="preserve">Giảng viên hướng dẫn: </w:t>
      </w:r>
      <w:r w:rsidR="00B126E2">
        <w:rPr>
          <w:szCs w:val="26"/>
          <w:lang w:val="vi-VN"/>
        </w:rPr>
        <w:t>Thạc Sĩ. Trần Cẩm Tú</w:t>
      </w:r>
    </w:p>
    <w:p w14:paraId="3B256D63" w14:textId="77777777" w:rsidR="001A5F7B" w:rsidRDefault="004F5832" w:rsidP="007A4361">
      <w:pPr>
        <w:ind w:left="1440" w:firstLine="0"/>
        <w:rPr>
          <w:szCs w:val="26"/>
          <w:lang w:val="vi-VN"/>
        </w:rPr>
      </w:pPr>
      <w:r>
        <w:rPr>
          <w:szCs w:val="26"/>
          <w:lang w:val="vi-VN"/>
        </w:rPr>
        <w:t>Sinh viên thực hiện:</w:t>
      </w:r>
    </w:p>
    <w:p w14:paraId="25E2303B" w14:textId="77777777" w:rsidR="001A5F7B" w:rsidRDefault="004F5832" w:rsidP="007A4361">
      <w:pPr>
        <w:ind w:left="2160" w:firstLine="0"/>
        <w:rPr>
          <w:szCs w:val="26"/>
          <w:lang w:val="vi-VN"/>
        </w:rPr>
      </w:pPr>
      <w:r>
        <w:rPr>
          <w:szCs w:val="26"/>
          <w:lang w:val="vi-VN"/>
        </w:rPr>
        <w:t>1. Đặng Quốc Hưng</w:t>
      </w:r>
      <w:r>
        <w:rPr>
          <w:szCs w:val="26"/>
          <w:lang w:val="vi-VN"/>
        </w:rPr>
        <w:tab/>
      </w:r>
      <w:r>
        <w:rPr>
          <w:szCs w:val="26"/>
          <w:lang w:val="vi-VN"/>
        </w:rPr>
        <w:tab/>
      </w:r>
      <w:r>
        <w:rPr>
          <w:szCs w:val="26"/>
          <w:lang w:val="vi-VN"/>
        </w:rPr>
        <w:tab/>
      </w:r>
      <w:r>
        <w:rPr>
          <w:szCs w:val="26"/>
          <w:lang w:val="vi-VN"/>
        </w:rPr>
        <w:tab/>
        <w:t>23DH110561</w:t>
      </w:r>
    </w:p>
    <w:p w14:paraId="31BA207B" w14:textId="674B0F0B" w:rsidR="001A5F7B" w:rsidRDefault="004F5832" w:rsidP="003B4193">
      <w:pPr>
        <w:ind w:left="2160" w:firstLine="0"/>
        <w:rPr>
          <w:szCs w:val="26"/>
          <w:lang w:val="vi-VN"/>
        </w:rPr>
      </w:pPr>
      <w:r>
        <w:rPr>
          <w:szCs w:val="26"/>
          <w:lang w:val="vi-VN"/>
        </w:rPr>
        <w:t xml:space="preserve">2. </w:t>
      </w:r>
      <w:r w:rsidR="00294698">
        <w:rPr>
          <w:szCs w:val="26"/>
          <w:lang w:val="vi-VN"/>
        </w:rPr>
        <w:t>Trần Mỹ Duyên</w:t>
      </w:r>
      <w:r w:rsidR="00294698">
        <w:rPr>
          <w:szCs w:val="26"/>
          <w:lang w:val="vi-VN"/>
        </w:rPr>
        <w:tab/>
      </w:r>
      <w:r>
        <w:rPr>
          <w:szCs w:val="26"/>
          <w:lang w:val="vi-VN"/>
        </w:rPr>
        <w:tab/>
      </w:r>
      <w:r>
        <w:rPr>
          <w:szCs w:val="26"/>
          <w:lang w:val="vi-VN"/>
        </w:rPr>
        <w:tab/>
      </w:r>
      <w:r>
        <w:rPr>
          <w:szCs w:val="26"/>
          <w:lang w:val="vi-VN"/>
        </w:rPr>
        <w:tab/>
      </w:r>
      <w:r w:rsidR="00294698">
        <w:rPr>
          <w:szCs w:val="26"/>
          <w:lang w:val="vi-VN"/>
        </w:rPr>
        <w:t>23DH110561</w:t>
      </w:r>
    </w:p>
    <w:p w14:paraId="2EE15E51" w14:textId="77777777" w:rsidR="003B4193" w:rsidRDefault="003B4193" w:rsidP="003B4193">
      <w:pPr>
        <w:ind w:left="2160" w:firstLine="0"/>
        <w:rPr>
          <w:szCs w:val="26"/>
          <w:lang w:val="vi-VN"/>
        </w:rPr>
      </w:pPr>
    </w:p>
    <w:p w14:paraId="6DE0F611" w14:textId="77777777" w:rsidR="00BD0538" w:rsidRPr="003B4193" w:rsidRDefault="00BD0538" w:rsidP="003B4193">
      <w:pPr>
        <w:ind w:left="2160" w:firstLine="0"/>
        <w:rPr>
          <w:szCs w:val="26"/>
          <w:lang w:val="vi-VN"/>
        </w:rPr>
      </w:pPr>
    </w:p>
    <w:p w14:paraId="126E95A5" w14:textId="30005F61" w:rsidR="00414EF0" w:rsidRDefault="00EB52EC" w:rsidP="007A4361">
      <w:pPr>
        <w:ind w:firstLine="0"/>
        <w:jc w:val="center"/>
        <w:rPr>
          <w:lang w:val="vi-VN"/>
        </w:rPr>
        <w:sectPr w:rsidR="00414EF0" w:rsidSect="00A34D25">
          <w:footerReference w:type="default" r:id="rId12"/>
          <w:pgSz w:w="11906" w:h="16838" w:code="9"/>
          <w:pgMar w:top="1699" w:right="1138" w:bottom="1699" w:left="1987" w:header="1282" w:footer="1282" w:gutter="0"/>
          <w:pgBorders w:display="firstPage">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gBorders>
          <w:pgNumType w:fmt="lowerRoman" w:start="1"/>
          <w:cols w:space="720"/>
          <w:docGrid w:linePitch="360"/>
        </w:sectPr>
      </w:pPr>
      <w:r>
        <w:rPr>
          <w:lang w:val="vi-VN"/>
        </w:rPr>
        <w:t xml:space="preserve">TP Hồ Chí Minh, tháng 12  năm 2025 </w:t>
      </w:r>
    </w:p>
    <w:bookmarkStart w:id="0" w:name="_Toc749616462" w:displacedByCustomXml="next"/>
    <w:bookmarkStart w:id="1" w:name="_Toc214785000" w:displacedByCustomXml="next"/>
    <w:sdt>
      <w:sdtPr>
        <w:rPr>
          <w:b w:val="0"/>
          <w:bCs/>
          <w:caps w:val="0"/>
          <w:sz w:val="26"/>
          <w:szCs w:val="22"/>
        </w:rPr>
        <w:id w:val="1118947251"/>
        <w:docPartObj>
          <w:docPartGallery w:val="Table of Contents"/>
          <w:docPartUnique/>
        </w:docPartObj>
      </w:sdtPr>
      <w:sdtEndPr>
        <w:rPr>
          <w:bCs w:val="0"/>
        </w:rPr>
      </w:sdtEndPr>
      <w:sdtContent>
        <w:p w14:paraId="356FE520" w14:textId="634CC02C" w:rsidR="00B85A75" w:rsidRPr="00EB52EC" w:rsidRDefault="00B85A75" w:rsidP="009A14F1">
          <w:pPr>
            <w:pStyle w:val="Kiu1"/>
            <w:rPr>
              <w:lang w:val="vi-VN"/>
            </w:rPr>
          </w:pPr>
          <w:r>
            <w:rPr>
              <w:lang w:val="vi-VN"/>
            </w:rPr>
            <w:t>MỤC LỤC</w:t>
          </w:r>
          <w:bookmarkEnd w:id="1"/>
          <w:bookmarkEnd w:id="0"/>
        </w:p>
        <w:p w14:paraId="52AB584F" w14:textId="03F86EEE" w:rsidR="00561C9A" w:rsidRDefault="00B85A75">
          <w:pPr>
            <w:pStyle w:val="Mucluc1"/>
            <w:rPr>
              <w:rFonts w:asciiTheme="minorHAnsi" w:hAnsiTheme="minorHAnsi"/>
              <w:b w:val="0"/>
              <w:bCs w:val="0"/>
              <w:kern w:val="2"/>
              <w:sz w:val="24"/>
              <w:szCs w:val="24"/>
              <w:lang w:eastAsia="vi-VN"/>
              <w14:ligatures w14:val="standardContextual"/>
            </w:rPr>
          </w:pPr>
          <w:r>
            <w:fldChar w:fldCharType="begin"/>
          </w:r>
          <w:r>
            <w:instrText xml:space="preserve"> TOC \o "1-3" \h \z \u </w:instrText>
          </w:r>
          <w:r>
            <w:fldChar w:fldCharType="separate"/>
          </w:r>
          <w:hyperlink w:anchor="_Toc214785000" w:history="1">
            <w:r w:rsidR="00561C9A" w:rsidRPr="00F373C3">
              <w:rPr>
                <w:rStyle w:val="Siuktni"/>
              </w:rPr>
              <w:t>MỤC LỤC</w:t>
            </w:r>
            <w:r w:rsidR="00561C9A">
              <w:rPr>
                <w:webHidden/>
              </w:rPr>
              <w:tab/>
            </w:r>
            <w:r w:rsidR="00561C9A">
              <w:rPr>
                <w:webHidden/>
                <w:lang w:val="en-US"/>
              </w:rPr>
              <w:tab/>
            </w:r>
            <w:r w:rsidR="00561C9A">
              <w:rPr>
                <w:webHidden/>
              </w:rPr>
              <w:fldChar w:fldCharType="begin"/>
            </w:r>
            <w:r w:rsidR="00561C9A">
              <w:rPr>
                <w:webHidden/>
              </w:rPr>
              <w:instrText xml:space="preserve"> PAGEREF _Toc214785000 \h </w:instrText>
            </w:r>
            <w:r w:rsidR="00561C9A">
              <w:rPr>
                <w:webHidden/>
              </w:rPr>
            </w:r>
            <w:r w:rsidR="00561C9A">
              <w:rPr>
                <w:webHidden/>
              </w:rPr>
              <w:fldChar w:fldCharType="separate"/>
            </w:r>
            <w:r w:rsidR="004E2D7F">
              <w:rPr>
                <w:webHidden/>
              </w:rPr>
              <w:t>i</w:t>
            </w:r>
            <w:r w:rsidR="00561C9A">
              <w:rPr>
                <w:webHidden/>
              </w:rPr>
              <w:fldChar w:fldCharType="end"/>
            </w:r>
          </w:hyperlink>
        </w:p>
        <w:p w14:paraId="1267BA3A" w14:textId="56374110" w:rsidR="00561C9A" w:rsidRDefault="00561C9A">
          <w:pPr>
            <w:pStyle w:val="Mucluc1"/>
            <w:rPr>
              <w:rFonts w:asciiTheme="minorHAnsi" w:hAnsiTheme="minorHAnsi"/>
              <w:b w:val="0"/>
              <w:bCs w:val="0"/>
              <w:kern w:val="2"/>
              <w:sz w:val="24"/>
              <w:szCs w:val="24"/>
              <w:lang w:eastAsia="vi-VN"/>
              <w14:ligatures w14:val="standardContextual"/>
            </w:rPr>
          </w:pPr>
          <w:hyperlink w:anchor="_Toc214785001" w:history="1">
            <w:r w:rsidRPr="00F373C3">
              <w:rPr>
                <w:rStyle w:val="Siuktni"/>
              </w:rPr>
              <w:t>DANH MỤC HÌNH</w:t>
            </w:r>
            <w:r>
              <w:rPr>
                <w:webHidden/>
              </w:rPr>
              <w:tab/>
            </w:r>
            <w:r>
              <w:rPr>
                <w:webHidden/>
              </w:rPr>
              <w:fldChar w:fldCharType="begin"/>
            </w:r>
            <w:r>
              <w:rPr>
                <w:webHidden/>
              </w:rPr>
              <w:instrText xml:space="preserve"> PAGEREF _Toc214785001 \h </w:instrText>
            </w:r>
            <w:r>
              <w:rPr>
                <w:webHidden/>
              </w:rPr>
            </w:r>
            <w:r>
              <w:rPr>
                <w:webHidden/>
              </w:rPr>
              <w:fldChar w:fldCharType="separate"/>
            </w:r>
            <w:r w:rsidR="004E2D7F">
              <w:rPr>
                <w:webHidden/>
              </w:rPr>
              <w:t>3</w:t>
            </w:r>
            <w:r>
              <w:rPr>
                <w:webHidden/>
              </w:rPr>
              <w:fldChar w:fldCharType="end"/>
            </w:r>
          </w:hyperlink>
        </w:p>
        <w:p w14:paraId="305FF4C0" w14:textId="306E2D10" w:rsidR="00561C9A" w:rsidRDefault="00561C9A">
          <w:pPr>
            <w:pStyle w:val="Mucluc1"/>
            <w:rPr>
              <w:rFonts w:asciiTheme="minorHAnsi" w:hAnsiTheme="minorHAnsi"/>
              <w:b w:val="0"/>
              <w:bCs w:val="0"/>
              <w:kern w:val="2"/>
              <w:sz w:val="24"/>
              <w:szCs w:val="24"/>
              <w:lang w:eastAsia="vi-VN"/>
              <w14:ligatures w14:val="standardContextual"/>
            </w:rPr>
          </w:pPr>
          <w:hyperlink w:anchor="_Toc214785002" w:history="1">
            <w:r w:rsidRPr="00F373C3">
              <w:rPr>
                <w:rStyle w:val="Siuktni"/>
              </w:rPr>
              <w:t>CHƯƠNG 1:</w:t>
            </w:r>
            <w:r>
              <w:rPr>
                <w:rFonts w:asciiTheme="minorHAnsi" w:hAnsiTheme="minorHAnsi"/>
                <w:b w:val="0"/>
                <w:bCs w:val="0"/>
                <w:kern w:val="2"/>
                <w:sz w:val="24"/>
                <w:szCs w:val="24"/>
                <w:lang w:eastAsia="vi-VN"/>
                <w14:ligatures w14:val="standardContextual"/>
              </w:rPr>
              <w:tab/>
            </w:r>
            <w:r w:rsidRPr="00F373C3">
              <w:rPr>
                <w:rStyle w:val="Siuktni"/>
              </w:rPr>
              <w:t>MỞ ĐẦU VÀ TỔNG QUAN DỰ ÁN</w:t>
            </w:r>
            <w:r>
              <w:rPr>
                <w:webHidden/>
              </w:rPr>
              <w:tab/>
            </w:r>
            <w:r>
              <w:rPr>
                <w:webHidden/>
              </w:rPr>
              <w:fldChar w:fldCharType="begin"/>
            </w:r>
            <w:r>
              <w:rPr>
                <w:webHidden/>
              </w:rPr>
              <w:instrText xml:space="preserve"> PAGEREF _Toc214785002 \h </w:instrText>
            </w:r>
            <w:r>
              <w:rPr>
                <w:webHidden/>
              </w:rPr>
            </w:r>
            <w:r>
              <w:rPr>
                <w:webHidden/>
              </w:rPr>
              <w:fldChar w:fldCharType="separate"/>
            </w:r>
            <w:r w:rsidR="004E2D7F">
              <w:rPr>
                <w:webHidden/>
              </w:rPr>
              <w:t>4</w:t>
            </w:r>
            <w:r>
              <w:rPr>
                <w:webHidden/>
              </w:rPr>
              <w:fldChar w:fldCharType="end"/>
            </w:r>
          </w:hyperlink>
        </w:p>
        <w:p w14:paraId="6C3D2DA2" w14:textId="21C4675D"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3" w:history="1">
            <w:r w:rsidRPr="00F373C3">
              <w:rPr>
                <w:rStyle w:val="Siuktni"/>
                <w:noProof/>
                <w:lang w:val="vi-VN"/>
              </w:rPr>
              <w:t>1.1.</w:t>
            </w:r>
            <w:r>
              <w:rPr>
                <w:rFonts w:asciiTheme="minorHAnsi" w:hAnsiTheme="minorHAnsi"/>
                <w:noProof/>
                <w:kern w:val="2"/>
                <w:sz w:val="24"/>
                <w:szCs w:val="24"/>
                <w:lang w:val="vi-VN" w:eastAsia="vi-VN"/>
                <w14:ligatures w14:val="standardContextual"/>
              </w:rPr>
              <w:tab/>
            </w:r>
            <w:r w:rsidRPr="00F373C3">
              <w:rPr>
                <w:rStyle w:val="Siuktni"/>
                <w:noProof/>
              </w:rPr>
              <w:t>Giới thiệu chung</w:t>
            </w:r>
            <w:r>
              <w:rPr>
                <w:noProof/>
                <w:webHidden/>
              </w:rPr>
              <w:tab/>
            </w:r>
            <w:r>
              <w:rPr>
                <w:noProof/>
                <w:webHidden/>
              </w:rPr>
              <w:fldChar w:fldCharType="begin"/>
            </w:r>
            <w:r>
              <w:rPr>
                <w:noProof/>
                <w:webHidden/>
              </w:rPr>
              <w:instrText xml:space="preserve"> PAGEREF _Toc214785003 \h </w:instrText>
            </w:r>
            <w:r>
              <w:rPr>
                <w:noProof/>
                <w:webHidden/>
              </w:rPr>
            </w:r>
            <w:r>
              <w:rPr>
                <w:noProof/>
                <w:webHidden/>
              </w:rPr>
              <w:fldChar w:fldCharType="separate"/>
            </w:r>
            <w:r w:rsidR="004E2D7F">
              <w:rPr>
                <w:noProof/>
                <w:webHidden/>
              </w:rPr>
              <w:t>4</w:t>
            </w:r>
            <w:r>
              <w:rPr>
                <w:noProof/>
                <w:webHidden/>
              </w:rPr>
              <w:fldChar w:fldCharType="end"/>
            </w:r>
          </w:hyperlink>
        </w:p>
        <w:p w14:paraId="020C8F6D" w14:textId="44D6EAC5"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4" w:history="1">
            <w:r w:rsidRPr="00F373C3">
              <w:rPr>
                <w:rStyle w:val="Siuktni"/>
                <w:noProof/>
                <w:lang w:val="vi-VN"/>
              </w:rPr>
              <w:t>1.2.</w:t>
            </w:r>
            <w:r>
              <w:rPr>
                <w:rFonts w:asciiTheme="minorHAnsi" w:hAnsiTheme="minorHAnsi"/>
                <w:noProof/>
                <w:kern w:val="2"/>
                <w:sz w:val="24"/>
                <w:szCs w:val="24"/>
                <w:lang w:val="vi-VN" w:eastAsia="vi-VN"/>
                <w14:ligatures w14:val="standardContextual"/>
              </w:rPr>
              <w:tab/>
            </w:r>
            <w:r w:rsidRPr="00F373C3">
              <w:rPr>
                <w:rStyle w:val="Siuktni"/>
                <w:noProof/>
                <w:lang w:val="vi-VN"/>
              </w:rPr>
              <w:t>Mục tiêu và Phạm vi dự án</w:t>
            </w:r>
            <w:r>
              <w:rPr>
                <w:noProof/>
                <w:webHidden/>
              </w:rPr>
              <w:tab/>
            </w:r>
            <w:r>
              <w:rPr>
                <w:noProof/>
                <w:webHidden/>
              </w:rPr>
              <w:fldChar w:fldCharType="begin"/>
            </w:r>
            <w:r>
              <w:rPr>
                <w:noProof/>
                <w:webHidden/>
              </w:rPr>
              <w:instrText xml:space="preserve"> PAGEREF _Toc214785004 \h </w:instrText>
            </w:r>
            <w:r>
              <w:rPr>
                <w:noProof/>
                <w:webHidden/>
              </w:rPr>
            </w:r>
            <w:r>
              <w:rPr>
                <w:noProof/>
                <w:webHidden/>
              </w:rPr>
              <w:fldChar w:fldCharType="separate"/>
            </w:r>
            <w:r w:rsidR="004E2D7F">
              <w:rPr>
                <w:noProof/>
                <w:webHidden/>
              </w:rPr>
              <w:t>4</w:t>
            </w:r>
            <w:r>
              <w:rPr>
                <w:noProof/>
                <w:webHidden/>
              </w:rPr>
              <w:fldChar w:fldCharType="end"/>
            </w:r>
          </w:hyperlink>
        </w:p>
        <w:p w14:paraId="36E6E78B" w14:textId="10F26644" w:rsidR="00561C9A" w:rsidRDefault="00561C9A">
          <w:pPr>
            <w:pStyle w:val="Mucluc1"/>
            <w:rPr>
              <w:rFonts w:asciiTheme="minorHAnsi" w:hAnsiTheme="minorHAnsi"/>
              <w:b w:val="0"/>
              <w:bCs w:val="0"/>
              <w:kern w:val="2"/>
              <w:sz w:val="24"/>
              <w:szCs w:val="24"/>
              <w:lang w:eastAsia="vi-VN"/>
              <w14:ligatures w14:val="standardContextual"/>
            </w:rPr>
          </w:pPr>
          <w:hyperlink w:anchor="_Toc214785005" w:history="1">
            <w:r w:rsidRPr="00F373C3">
              <w:rPr>
                <w:rStyle w:val="Siuktni"/>
              </w:rPr>
              <w:t>CHƯƠNG 2:</w:t>
            </w:r>
            <w:r>
              <w:rPr>
                <w:rFonts w:asciiTheme="minorHAnsi" w:hAnsiTheme="minorHAnsi"/>
                <w:b w:val="0"/>
                <w:bCs w:val="0"/>
                <w:kern w:val="2"/>
                <w:sz w:val="24"/>
                <w:szCs w:val="24"/>
                <w:lang w:eastAsia="vi-VN"/>
                <w14:ligatures w14:val="standardContextual"/>
              </w:rPr>
              <w:tab/>
            </w:r>
            <w:r w:rsidRPr="00F373C3">
              <w:rPr>
                <w:rStyle w:val="Siuktni"/>
              </w:rPr>
              <w:t>KẾ HOẠCH KIỂM THỬ</w:t>
            </w:r>
            <w:r>
              <w:rPr>
                <w:webHidden/>
              </w:rPr>
              <w:tab/>
            </w:r>
            <w:r>
              <w:rPr>
                <w:webHidden/>
              </w:rPr>
              <w:fldChar w:fldCharType="begin"/>
            </w:r>
            <w:r>
              <w:rPr>
                <w:webHidden/>
              </w:rPr>
              <w:instrText xml:space="preserve"> PAGEREF _Toc214785005 \h </w:instrText>
            </w:r>
            <w:r>
              <w:rPr>
                <w:webHidden/>
              </w:rPr>
            </w:r>
            <w:r>
              <w:rPr>
                <w:webHidden/>
              </w:rPr>
              <w:fldChar w:fldCharType="separate"/>
            </w:r>
            <w:r w:rsidR="004E2D7F">
              <w:rPr>
                <w:webHidden/>
              </w:rPr>
              <w:t>5</w:t>
            </w:r>
            <w:r>
              <w:rPr>
                <w:webHidden/>
              </w:rPr>
              <w:fldChar w:fldCharType="end"/>
            </w:r>
          </w:hyperlink>
        </w:p>
        <w:p w14:paraId="534D9A03" w14:textId="38B0FFCB"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6" w:history="1">
            <w:r w:rsidRPr="00F373C3">
              <w:rPr>
                <w:rStyle w:val="Siuktni"/>
                <w:noProof/>
              </w:rPr>
              <w:t>2.1.</w:t>
            </w:r>
            <w:r>
              <w:rPr>
                <w:rFonts w:asciiTheme="minorHAnsi" w:hAnsiTheme="minorHAnsi"/>
                <w:noProof/>
                <w:kern w:val="2"/>
                <w:sz w:val="24"/>
                <w:szCs w:val="24"/>
                <w:lang w:val="vi-VN" w:eastAsia="vi-VN"/>
                <w14:ligatures w14:val="standardContextual"/>
              </w:rPr>
              <w:tab/>
            </w:r>
            <w:r w:rsidRPr="00F373C3">
              <w:rPr>
                <w:rStyle w:val="Siuktni"/>
                <w:noProof/>
              </w:rPr>
              <w:t>Định danh và Giới thiệu kế hoạch (Identifier &amp; Introduction)</w:t>
            </w:r>
            <w:r>
              <w:rPr>
                <w:noProof/>
                <w:webHidden/>
              </w:rPr>
              <w:tab/>
            </w:r>
            <w:r>
              <w:rPr>
                <w:noProof/>
                <w:webHidden/>
              </w:rPr>
              <w:fldChar w:fldCharType="begin"/>
            </w:r>
            <w:r>
              <w:rPr>
                <w:noProof/>
                <w:webHidden/>
              </w:rPr>
              <w:instrText xml:space="preserve"> PAGEREF _Toc214785006 \h </w:instrText>
            </w:r>
            <w:r>
              <w:rPr>
                <w:noProof/>
                <w:webHidden/>
              </w:rPr>
            </w:r>
            <w:r>
              <w:rPr>
                <w:noProof/>
                <w:webHidden/>
              </w:rPr>
              <w:fldChar w:fldCharType="separate"/>
            </w:r>
            <w:r w:rsidR="004E2D7F">
              <w:rPr>
                <w:noProof/>
                <w:webHidden/>
              </w:rPr>
              <w:t>5</w:t>
            </w:r>
            <w:r>
              <w:rPr>
                <w:noProof/>
                <w:webHidden/>
              </w:rPr>
              <w:fldChar w:fldCharType="end"/>
            </w:r>
          </w:hyperlink>
        </w:p>
        <w:p w14:paraId="631A3FC0" w14:textId="55DBD998"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7" w:history="1">
            <w:r w:rsidRPr="00F373C3">
              <w:rPr>
                <w:rStyle w:val="Siuktni"/>
                <w:noProof/>
              </w:rPr>
              <w:t>2.2.</w:t>
            </w:r>
            <w:r>
              <w:rPr>
                <w:rFonts w:asciiTheme="minorHAnsi" w:hAnsiTheme="minorHAnsi"/>
                <w:noProof/>
                <w:kern w:val="2"/>
                <w:sz w:val="24"/>
                <w:szCs w:val="24"/>
                <w:lang w:val="vi-VN" w:eastAsia="vi-VN"/>
                <w14:ligatures w14:val="standardContextual"/>
              </w:rPr>
              <w:tab/>
            </w:r>
            <w:r w:rsidRPr="00F373C3">
              <w:rPr>
                <w:rStyle w:val="Siuktni"/>
                <w:noProof/>
              </w:rPr>
              <w:t>Các đối tượng kiểm thử (Test Items)</w:t>
            </w:r>
            <w:r>
              <w:rPr>
                <w:noProof/>
                <w:webHidden/>
              </w:rPr>
              <w:tab/>
            </w:r>
            <w:r>
              <w:rPr>
                <w:noProof/>
                <w:webHidden/>
              </w:rPr>
              <w:fldChar w:fldCharType="begin"/>
            </w:r>
            <w:r>
              <w:rPr>
                <w:noProof/>
                <w:webHidden/>
              </w:rPr>
              <w:instrText xml:space="preserve"> PAGEREF _Toc214785007 \h </w:instrText>
            </w:r>
            <w:r>
              <w:rPr>
                <w:noProof/>
                <w:webHidden/>
              </w:rPr>
            </w:r>
            <w:r>
              <w:rPr>
                <w:noProof/>
                <w:webHidden/>
              </w:rPr>
              <w:fldChar w:fldCharType="separate"/>
            </w:r>
            <w:r w:rsidR="004E2D7F">
              <w:rPr>
                <w:noProof/>
                <w:webHidden/>
              </w:rPr>
              <w:t>5</w:t>
            </w:r>
            <w:r>
              <w:rPr>
                <w:noProof/>
                <w:webHidden/>
              </w:rPr>
              <w:fldChar w:fldCharType="end"/>
            </w:r>
          </w:hyperlink>
        </w:p>
        <w:p w14:paraId="010CA0B7" w14:textId="6398CE03"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8" w:history="1">
            <w:r w:rsidRPr="00F373C3">
              <w:rPr>
                <w:rStyle w:val="Siuktni"/>
                <w:noProof/>
              </w:rPr>
              <w:t>2.3.</w:t>
            </w:r>
            <w:r>
              <w:rPr>
                <w:rFonts w:asciiTheme="minorHAnsi" w:hAnsiTheme="minorHAnsi"/>
                <w:noProof/>
                <w:kern w:val="2"/>
                <w:sz w:val="24"/>
                <w:szCs w:val="24"/>
                <w:lang w:val="vi-VN" w:eastAsia="vi-VN"/>
                <w14:ligatures w14:val="standardContextual"/>
              </w:rPr>
              <w:tab/>
            </w:r>
            <w:r w:rsidRPr="00F373C3">
              <w:rPr>
                <w:rStyle w:val="Siuktni"/>
                <w:noProof/>
              </w:rPr>
              <w:t>Các tính năng không kiểm thử (Features Not To Be Tested)</w:t>
            </w:r>
            <w:r>
              <w:rPr>
                <w:noProof/>
                <w:webHidden/>
              </w:rPr>
              <w:tab/>
            </w:r>
            <w:r>
              <w:rPr>
                <w:noProof/>
                <w:webHidden/>
              </w:rPr>
              <w:fldChar w:fldCharType="begin"/>
            </w:r>
            <w:r>
              <w:rPr>
                <w:noProof/>
                <w:webHidden/>
              </w:rPr>
              <w:instrText xml:space="preserve"> PAGEREF _Toc214785008 \h </w:instrText>
            </w:r>
            <w:r>
              <w:rPr>
                <w:noProof/>
                <w:webHidden/>
              </w:rPr>
            </w:r>
            <w:r>
              <w:rPr>
                <w:noProof/>
                <w:webHidden/>
              </w:rPr>
              <w:fldChar w:fldCharType="separate"/>
            </w:r>
            <w:r w:rsidR="004E2D7F">
              <w:rPr>
                <w:noProof/>
                <w:webHidden/>
              </w:rPr>
              <w:t>5</w:t>
            </w:r>
            <w:r>
              <w:rPr>
                <w:noProof/>
                <w:webHidden/>
              </w:rPr>
              <w:fldChar w:fldCharType="end"/>
            </w:r>
          </w:hyperlink>
        </w:p>
        <w:p w14:paraId="5C7E3889" w14:textId="2031358C"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9" w:history="1">
            <w:r w:rsidRPr="00F373C3">
              <w:rPr>
                <w:rStyle w:val="Siuktni"/>
                <w:noProof/>
              </w:rPr>
              <w:t>2.4.</w:t>
            </w:r>
            <w:r>
              <w:rPr>
                <w:rFonts w:asciiTheme="minorHAnsi" w:hAnsiTheme="minorHAnsi"/>
                <w:noProof/>
                <w:kern w:val="2"/>
                <w:sz w:val="24"/>
                <w:szCs w:val="24"/>
                <w:lang w:val="vi-VN" w:eastAsia="vi-VN"/>
                <w14:ligatures w14:val="standardContextual"/>
              </w:rPr>
              <w:tab/>
            </w:r>
            <w:r w:rsidRPr="00F373C3">
              <w:rPr>
                <w:rStyle w:val="Siuktni"/>
                <w:noProof/>
              </w:rPr>
              <w:t>Chiến lược và Phương pháp kiểm thử (Test Approach/Strategy)</w:t>
            </w:r>
            <w:r>
              <w:rPr>
                <w:noProof/>
                <w:webHidden/>
              </w:rPr>
              <w:tab/>
            </w:r>
            <w:r>
              <w:rPr>
                <w:noProof/>
                <w:webHidden/>
              </w:rPr>
              <w:fldChar w:fldCharType="begin"/>
            </w:r>
            <w:r>
              <w:rPr>
                <w:noProof/>
                <w:webHidden/>
              </w:rPr>
              <w:instrText xml:space="preserve"> PAGEREF _Toc214785009 \h </w:instrText>
            </w:r>
            <w:r>
              <w:rPr>
                <w:noProof/>
                <w:webHidden/>
              </w:rPr>
            </w:r>
            <w:r>
              <w:rPr>
                <w:noProof/>
                <w:webHidden/>
              </w:rPr>
              <w:fldChar w:fldCharType="separate"/>
            </w:r>
            <w:r w:rsidR="004E2D7F">
              <w:rPr>
                <w:noProof/>
                <w:webHidden/>
              </w:rPr>
              <w:t>6</w:t>
            </w:r>
            <w:r>
              <w:rPr>
                <w:noProof/>
                <w:webHidden/>
              </w:rPr>
              <w:fldChar w:fldCharType="end"/>
            </w:r>
          </w:hyperlink>
        </w:p>
        <w:p w14:paraId="714BD87A" w14:textId="1B7A8D17"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0" w:history="1">
            <w:r w:rsidRPr="00F373C3">
              <w:rPr>
                <w:rStyle w:val="Siuktni"/>
                <w:noProof/>
              </w:rPr>
              <w:t>2.5.</w:t>
            </w:r>
            <w:r>
              <w:rPr>
                <w:rFonts w:asciiTheme="minorHAnsi" w:hAnsiTheme="minorHAnsi"/>
                <w:noProof/>
                <w:kern w:val="2"/>
                <w:sz w:val="24"/>
                <w:szCs w:val="24"/>
                <w:lang w:val="vi-VN" w:eastAsia="vi-VN"/>
                <w14:ligatures w14:val="standardContextual"/>
              </w:rPr>
              <w:tab/>
            </w:r>
            <w:r w:rsidRPr="00F373C3">
              <w:rPr>
                <w:rStyle w:val="Siuktni"/>
                <w:noProof/>
              </w:rPr>
              <w:t>Tiêu chí Đạt/Không đạt (Pass/Fail Criteria)</w:t>
            </w:r>
            <w:r>
              <w:rPr>
                <w:noProof/>
                <w:webHidden/>
              </w:rPr>
              <w:tab/>
            </w:r>
            <w:r>
              <w:rPr>
                <w:noProof/>
                <w:webHidden/>
              </w:rPr>
              <w:fldChar w:fldCharType="begin"/>
            </w:r>
            <w:r>
              <w:rPr>
                <w:noProof/>
                <w:webHidden/>
              </w:rPr>
              <w:instrText xml:space="preserve"> PAGEREF _Toc214785010 \h </w:instrText>
            </w:r>
            <w:r>
              <w:rPr>
                <w:noProof/>
                <w:webHidden/>
              </w:rPr>
            </w:r>
            <w:r>
              <w:rPr>
                <w:noProof/>
                <w:webHidden/>
              </w:rPr>
              <w:fldChar w:fldCharType="separate"/>
            </w:r>
            <w:r w:rsidR="004E2D7F">
              <w:rPr>
                <w:noProof/>
                <w:webHidden/>
              </w:rPr>
              <w:t>6</w:t>
            </w:r>
            <w:r>
              <w:rPr>
                <w:noProof/>
                <w:webHidden/>
              </w:rPr>
              <w:fldChar w:fldCharType="end"/>
            </w:r>
          </w:hyperlink>
        </w:p>
        <w:p w14:paraId="05BCBD88" w14:textId="177D902C"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1" w:history="1">
            <w:r w:rsidRPr="00F373C3">
              <w:rPr>
                <w:rStyle w:val="Siuktni"/>
                <w:noProof/>
              </w:rPr>
              <w:t>2.6.</w:t>
            </w:r>
            <w:r>
              <w:rPr>
                <w:rFonts w:asciiTheme="minorHAnsi" w:hAnsiTheme="minorHAnsi"/>
                <w:noProof/>
                <w:kern w:val="2"/>
                <w:sz w:val="24"/>
                <w:szCs w:val="24"/>
                <w:lang w:val="vi-VN" w:eastAsia="vi-VN"/>
                <w14:ligatures w14:val="standardContextual"/>
              </w:rPr>
              <w:tab/>
            </w:r>
            <w:r w:rsidRPr="00F373C3">
              <w:rPr>
                <w:rStyle w:val="Siuktni"/>
                <w:noProof/>
              </w:rPr>
              <w:t>Môi trường kiểm thử (Environmental Needs)</w:t>
            </w:r>
            <w:r>
              <w:rPr>
                <w:noProof/>
                <w:webHidden/>
              </w:rPr>
              <w:tab/>
            </w:r>
            <w:r>
              <w:rPr>
                <w:noProof/>
                <w:webHidden/>
              </w:rPr>
              <w:fldChar w:fldCharType="begin"/>
            </w:r>
            <w:r>
              <w:rPr>
                <w:noProof/>
                <w:webHidden/>
              </w:rPr>
              <w:instrText xml:space="preserve"> PAGEREF _Toc214785011 \h </w:instrText>
            </w:r>
            <w:r>
              <w:rPr>
                <w:noProof/>
                <w:webHidden/>
              </w:rPr>
            </w:r>
            <w:r>
              <w:rPr>
                <w:noProof/>
                <w:webHidden/>
              </w:rPr>
              <w:fldChar w:fldCharType="separate"/>
            </w:r>
            <w:r w:rsidR="004E2D7F">
              <w:rPr>
                <w:noProof/>
                <w:webHidden/>
              </w:rPr>
              <w:t>6</w:t>
            </w:r>
            <w:r>
              <w:rPr>
                <w:noProof/>
                <w:webHidden/>
              </w:rPr>
              <w:fldChar w:fldCharType="end"/>
            </w:r>
          </w:hyperlink>
        </w:p>
        <w:p w14:paraId="34BFAB9A" w14:textId="64E93B5D"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2" w:history="1">
            <w:r w:rsidRPr="00F373C3">
              <w:rPr>
                <w:rStyle w:val="Siuktni"/>
                <w:noProof/>
              </w:rPr>
              <w:t>2.7.</w:t>
            </w:r>
            <w:r>
              <w:rPr>
                <w:rFonts w:asciiTheme="minorHAnsi" w:hAnsiTheme="minorHAnsi"/>
                <w:noProof/>
                <w:kern w:val="2"/>
                <w:sz w:val="24"/>
                <w:szCs w:val="24"/>
                <w:lang w:val="vi-VN" w:eastAsia="vi-VN"/>
                <w14:ligatures w14:val="standardContextual"/>
              </w:rPr>
              <w:tab/>
            </w:r>
            <w:r w:rsidRPr="00F373C3">
              <w:rPr>
                <w:rStyle w:val="Siuktni"/>
                <w:noProof/>
              </w:rPr>
              <w:t>Phân công trách nhiệm (Roles and Responsibilities)</w:t>
            </w:r>
            <w:r>
              <w:rPr>
                <w:noProof/>
                <w:webHidden/>
              </w:rPr>
              <w:tab/>
            </w:r>
            <w:r>
              <w:rPr>
                <w:noProof/>
                <w:webHidden/>
              </w:rPr>
              <w:fldChar w:fldCharType="begin"/>
            </w:r>
            <w:r>
              <w:rPr>
                <w:noProof/>
                <w:webHidden/>
              </w:rPr>
              <w:instrText xml:space="preserve"> PAGEREF _Toc214785012 \h </w:instrText>
            </w:r>
            <w:r>
              <w:rPr>
                <w:noProof/>
                <w:webHidden/>
              </w:rPr>
            </w:r>
            <w:r>
              <w:rPr>
                <w:noProof/>
                <w:webHidden/>
              </w:rPr>
              <w:fldChar w:fldCharType="separate"/>
            </w:r>
            <w:r w:rsidR="004E2D7F">
              <w:rPr>
                <w:noProof/>
                <w:webHidden/>
              </w:rPr>
              <w:t>7</w:t>
            </w:r>
            <w:r>
              <w:rPr>
                <w:noProof/>
                <w:webHidden/>
              </w:rPr>
              <w:fldChar w:fldCharType="end"/>
            </w:r>
          </w:hyperlink>
        </w:p>
        <w:p w14:paraId="3826F854" w14:textId="5FB75489" w:rsidR="00561C9A" w:rsidRDefault="00561C9A">
          <w:pPr>
            <w:pStyle w:val="Mucluc1"/>
            <w:rPr>
              <w:rFonts w:asciiTheme="minorHAnsi" w:hAnsiTheme="minorHAnsi"/>
              <w:b w:val="0"/>
              <w:bCs w:val="0"/>
              <w:kern w:val="2"/>
              <w:sz w:val="24"/>
              <w:szCs w:val="24"/>
              <w:lang w:eastAsia="vi-VN"/>
              <w14:ligatures w14:val="standardContextual"/>
            </w:rPr>
          </w:pPr>
          <w:hyperlink w:anchor="_Toc214785013" w:history="1">
            <w:r w:rsidRPr="00F373C3">
              <w:rPr>
                <w:rStyle w:val="Siuktni"/>
              </w:rPr>
              <w:t>CHƯƠNG 3:</w:t>
            </w:r>
            <w:r>
              <w:rPr>
                <w:rFonts w:asciiTheme="minorHAnsi" w:hAnsiTheme="minorHAnsi"/>
                <w:b w:val="0"/>
                <w:bCs w:val="0"/>
                <w:kern w:val="2"/>
                <w:sz w:val="24"/>
                <w:szCs w:val="24"/>
                <w:lang w:eastAsia="vi-VN"/>
                <w14:ligatures w14:val="standardContextual"/>
              </w:rPr>
              <w:tab/>
            </w:r>
            <w:r w:rsidRPr="00F373C3">
              <w:rPr>
                <w:rStyle w:val="Siuktni"/>
              </w:rPr>
              <w:t>CHECKLIST</w:t>
            </w:r>
            <w:r>
              <w:rPr>
                <w:webHidden/>
              </w:rPr>
              <w:tab/>
            </w:r>
            <w:r>
              <w:rPr>
                <w:webHidden/>
              </w:rPr>
              <w:fldChar w:fldCharType="begin"/>
            </w:r>
            <w:r>
              <w:rPr>
                <w:webHidden/>
              </w:rPr>
              <w:instrText xml:space="preserve"> PAGEREF _Toc214785013 \h </w:instrText>
            </w:r>
            <w:r>
              <w:rPr>
                <w:webHidden/>
              </w:rPr>
            </w:r>
            <w:r>
              <w:rPr>
                <w:webHidden/>
              </w:rPr>
              <w:fldChar w:fldCharType="separate"/>
            </w:r>
            <w:r w:rsidR="004E2D7F">
              <w:rPr>
                <w:webHidden/>
              </w:rPr>
              <w:t>8</w:t>
            </w:r>
            <w:r>
              <w:rPr>
                <w:webHidden/>
              </w:rPr>
              <w:fldChar w:fldCharType="end"/>
            </w:r>
          </w:hyperlink>
        </w:p>
        <w:p w14:paraId="4A118FFF" w14:textId="186B4EA8"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4" w:history="1">
            <w:r w:rsidRPr="00F373C3">
              <w:rPr>
                <w:rStyle w:val="Siuktni"/>
                <w:noProof/>
              </w:rPr>
              <w:t>3.1.</w:t>
            </w:r>
            <w:r>
              <w:rPr>
                <w:rFonts w:asciiTheme="minorHAnsi" w:hAnsiTheme="minorHAnsi"/>
                <w:noProof/>
                <w:kern w:val="2"/>
                <w:sz w:val="24"/>
                <w:szCs w:val="24"/>
                <w:lang w:val="vi-VN" w:eastAsia="vi-VN"/>
                <w14:ligatures w14:val="standardContextual"/>
              </w:rPr>
              <w:tab/>
            </w:r>
            <w:r w:rsidRPr="00F373C3">
              <w:rPr>
                <w:rStyle w:val="Siuktni"/>
                <w:noProof/>
              </w:rPr>
              <w:t>Rà soát Kiến trúc và Cơ sở dữ liệu</w:t>
            </w:r>
            <w:r>
              <w:rPr>
                <w:noProof/>
                <w:webHidden/>
              </w:rPr>
              <w:tab/>
            </w:r>
            <w:r>
              <w:rPr>
                <w:noProof/>
                <w:webHidden/>
              </w:rPr>
              <w:fldChar w:fldCharType="begin"/>
            </w:r>
            <w:r>
              <w:rPr>
                <w:noProof/>
                <w:webHidden/>
              </w:rPr>
              <w:instrText xml:space="preserve"> PAGEREF _Toc214785014 \h </w:instrText>
            </w:r>
            <w:r>
              <w:rPr>
                <w:noProof/>
                <w:webHidden/>
              </w:rPr>
            </w:r>
            <w:r>
              <w:rPr>
                <w:noProof/>
                <w:webHidden/>
              </w:rPr>
              <w:fldChar w:fldCharType="separate"/>
            </w:r>
            <w:r w:rsidR="004E2D7F">
              <w:rPr>
                <w:noProof/>
                <w:webHidden/>
              </w:rPr>
              <w:t>8</w:t>
            </w:r>
            <w:r>
              <w:rPr>
                <w:noProof/>
                <w:webHidden/>
              </w:rPr>
              <w:fldChar w:fldCharType="end"/>
            </w:r>
          </w:hyperlink>
        </w:p>
        <w:p w14:paraId="1ECE0F8B" w14:textId="2CD3B817"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5" w:history="1">
            <w:r w:rsidRPr="00F373C3">
              <w:rPr>
                <w:rStyle w:val="Siuktni"/>
                <w:noProof/>
              </w:rPr>
              <w:t>3.2.</w:t>
            </w:r>
            <w:r>
              <w:rPr>
                <w:rFonts w:asciiTheme="minorHAnsi" w:hAnsiTheme="minorHAnsi"/>
                <w:noProof/>
                <w:kern w:val="2"/>
                <w:sz w:val="24"/>
                <w:szCs w:val="24"/>
                <w:lang w:val="vi-VN" w:eastAsia="vi-VN"/>
                <w14:ligatures w14:val="standardContextual"/>
              </w:rPr>
              <w:tab/>
            </w:r>
            <w:r w:rsidRPr="00F373C3">
              <w:rPr>
                <w:rStyle w:val="Siuktni"/>
                <w:noProof/>
              </w:rPr>
              <w:t>Rà soát Giao diện người dùng (UI Checklist)</w:t>
            </w:r>
            <w:r>
              <w:rPr>
                <w:noProof/>
                <w:webHidden/>
              </w:rPr>
              <w:tab/>
            </w:r>
            <w:r>
              <w:rPr>
                <w:noProof/>
                <w:webHidden/>
              </w:rPr>
              <w:fldChar w:fldCharType="begin"/>
            </w:r>
            <w:r>
              <w:rPr>
                <w:noProof/>
                <w:webHidden/>
              </w:rPr>
              <w:instrText xml:space="preserve"> PAGEREF _Toc214785015 \h </w:instrText>
            </w:r>
            <w:r>
              <w:rPr>
                <w:noProof/>
                <w:webHidden/>
              </w:rPr>
            </w:r>
            <w:r>
              <w:rPr>
                <w:noProof/>
                <w:webHidden/>
              </w:rPr>
              <w:fldChar w:fldCharType="separate"/>
            </w:r>
            <w:r w:rsidR="004E2D7F">
              <w:rPr>
                <w:noProof/>
                <w:webHidden/>
              </w:rPr>
              <w:t>8</w:t>
            </w:r>
            <w:r>
              <w:rPr>
                <w:noProof/>
                <w:webHidden/>
              </w:rPr>
              <w:fldChar w:fldCharType="end"/>
            </w:r>
          </w:hyperlink>
        </w:p>
        <w:p w14:paraId="6236FC2B" w14:textId="240AE776" w:rsidR="00561C9A" w:rsidRDefault="00561C9A">
          <w:pPr>
            <w:pStyle w:val="Mucluc1"/>
            <w:rPr>
              <w:rFonts w:asciiTheme="minorHAnsi" w:hAnsiTheme="minorHAnsi"/>
              <w:b w:val="0"/>
              <w:bCs w:val="0"/>
              <w:kern w:val="2"/>
              <w:sz w:val="24"/>
              <w:szCs w:val="24"/>
              <w:lang w:eastAsia="vi-VN"/>
              <w14:ligatures w14:val="standardContextual"/>
            </w:rPr>
          </w:pPr>
          <w:hyperlink w:anchor="_Toc214785016" w:history="1">
            <w:r w:rsidRPr="00F373C3">
              <w:rPr>
                <w:rStyle w:val="Siuktni"/>
              </w:rPr>
              <w:t>CHƯƠNG 4:</w:t>
            </w:r>
            <w:r>
              <w:rPr>
                <w:rFonts w:asciiTheme="minorHAnsi" w:hAnsiTheme="minorHAnsi"/>
                <w:b w:val="0"/>
                <w:bCs w:val="0"/>
                <w:kern w:val="2"/>
                <w:sz w:val="24"/>
                <w:szCs w:val="24"/>
                <w:lang w:eastAsia="vi-VN"/>
                <w14:ligatures w14:val="standardContextual"/>
              </w:rPr>
              <w:tab/>
            </w:r>
            <w:r w:rsidRPr="00F373C3">
              <w:rPr>
                <w:rStyle w:val="Siuktni"/>
              </w:rPr>
              <w:t>TEST CASES</w:t>
            </w:r>
            <w:r>
              <w:rPr>
                <w:webHidden/>
              </w:rPr>
              <w:tab/>
            </w:r>
            <w:r>
              <w:rPr>
                <w:webHidden/>
              </w:rPr>
              <w:fldChar w:fldCharType="begin"/>
            </w:r>
            <w:r>
              <w:rPr>
                <w:webHidden/>
              </w:rPr>
              <w:instrText xml:space="preserve"> PAGEREF _Toc214785016 \h </w:instrText>
            </w:r>
            <w:r>
              <w:rPr>
                <w:webHidden/>
              </w:rPr>
            </w:r>
            <w:r>
              <w:rPr>
                <w:webHidden/>
              </w:rPr>
              <w:fldChar w:fldCharType="separate"/>
            </w:r>
            <w:r w:rsidR="004E2D7F">
              <w:rPr>
                <w:webHidden/>
              </w:rPr>
              <w:t>10</w:t>
            </w:r>
            <w:r>
              <w:rPr>
                <w:webHidden/>
              </w:rPr>
              <w:fldChar w:fldCharType="end"/>
            </w:r>
          </w:hyperlink>
        </w:p>
        <w:p w14:paraId="7274F20F" w14:textId="29C43AE7"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7" w:history="1">
            <w:r w:rsidRPr="00F373C3">
              <w:rPr>
                <w:rStyle w:val="Siuktni"/>
                <w:noProof/>
              </w:rPr>
              <w:t>4.1.</w:t>
            </w:r>
            <w:r>
              <w:rPr>
                <w:rFonts w:asciiTheme="minorHAnsi" w:hAnsiTheme="minorHAnsi"/>
                <w:noProof/>
                <w:kern w:val="2"/>
                <w:sz w:val="24"/>
                <w:szCs w:val="24"/>
                <w:lang w:val="vi-VN" w:eastAsia="vi-VN"/>
                <w14:ligatures w14:val="standardContextual"/>
              </w:rPr>
              <w:tab/>
            </w:r>
            <w:r w:rsidRPr="00F373C3">
              <w:rPr>
                <w:rStyle w:val="Siuktni"/>
                <w:noProof/>
              </w:rPr>
              <w:t>Module Đăng ký và Đăng nhập</w:t>
            </w:r>
            <w:r>
              <w:rPr>
                <w:noProof/>
                <w:webHidden/>
              </w:rPr>
              <w:tab/>
            </w:r>
            <w:r>
              <w:rPr>
                <w:noProof/>
                <w:webHidden/>
              </w:rPr>
              <w:fldChar w:fldCharType="begin"/>
            </w:r>
            <w:r>
              <w:rPr>
                <w:noProof/>
                <w:webHidden/>
              </w:rPr>
              <w:instrText xml:space="preserve"> PAGEREF _Toc214785017 \h </w:instrText>
            </w:r>
            <w:r>
              <w:rPr>
                <w:noProof/>
                <w:webHidden/>
              </w:rPr>
            </w:r>
            <w:r>
              <w:rPr>
                <w:noProof/>
                <w:webHidden/>
              </w:rPr>
              <w:fldChar w:fldCharType="separate"/>
            </w:r>
            <w:r w:rsidR="004E2D7F">
              <w:rPr>
                <w:noProof/>
                <w:webHidden/>
              </w:rPr>
              <w:t>10</w:t>
            </w:r>
            <w:r>
              <w:rPr>
                <w:noProof/>
                <w:webHidden/>
              </w:rPr>
              <w:fldChar w:fldCharType="end"/>
            </w:r>
          </w:hyperlink>
        </w:p>
        <w:p w14:paraId="0B770DA2" w14:textId="7260DDE9"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8" w:history="1">
            <w:r w:rsidRPr="00F373C3">
              <w:rPr>
                <w:rStyle w:val="Siuktni"/>
                <w:noProof/>
              </w:rPr>
              <w:t>4.2.</w:t>
            </w:r>
            <w:r>
              <w:rPr>
                <w:rFonts w:asciiTheme="minorHAnsi" w:hAnsiTheme="minorHAnsi"/>
                <w:noProof/>
                <w:kern w:val="2"/>
                <w:sz w:val="24"/>
                <w:szCs w:val="24"/>
                <w:lang w:val="vi-VN" w:eastAsia="vi-VN"/>
                <w14:ligatures w14:val="standardContextual"/>
              </w:rPr>
              <w:tab/>
            </w:r>
            <w:r w:rsidRPr="00F373C3">
              <w:rPr>
                <w:rStyle w:val="Siuktni"/>
                <w:noProof/>
              </w:rPr>
              <w:t>Module Tìm kiếm và Đặt phòng (Client)</w:t>
            </w:r>
            <w:r>
              <w:rPr>
                <w:noProof/>
                <w:webHidden/>
              </w:rPr>
              <w:tab/>
            </w:r>
            <w:r>
              <w:rPr>
                <w:noProof/>
                <w:webHidden/>
              </w:rPr>
              <w:fldChar w:fldCharType="begin"/>
            </w:r>
            <w:r>
              <w:rPr>
                <w:noProof/>
                <w:webHidden/>
              </w:rPr>
              <w:instrText xml:space="preserve"> PAGEREF _Toc214785018 \h </w:instrText>
            </w:r>
            <w:r>
              <w:rPr>
                <w:noProof/>
                <w:webHidden/>
              </w:rPr>
            </w:r>
            <w:r>
              <w:rPr>
                <w:noProof/>
                <w:webHidden/>
              </w:rPr>
              <w:fldChar w:fldCharType="separate"/>
            </w:r>
            <w:r w:rsidR="004E2D7F">
              <w:rPr>
                <w:noProof/>
                <w:webHidden/>
              </w:rPr>
              <w:t>10</w:t>
            </w:r>
            <w:r>
              <w:rPr>
                <w:noProof/>
                <w:webHidden/>
              </w:rPr>
              <w:fldChar w:fldCharType="end"/>
            </w:r>
          </w:hyperlink>
        </w:p>
        <w:p w14:paraId="7152ADC8" w14:textId="4B79A9BC"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9" w:history="1">
            <w:r w:rsidRPr="00F373C3">
              <w:rPr>
                <w:rStyle w:val="Siuktni"/>
                <w:noProof/>
              </w:rPr>
              <w:t>4.3.</w:t>
            </w:r>
            <w:r>
              <w:rPr>
                <w:rFonts w:asciiTheme="minorHAnsi" w:hAnsiTheme="minorHAnsi"/>
                <w:noProof/>
                <w:kern w:val="2"/>
                <w:sz w:val="24"/>
                <w:szCs w:val="24"/>
                <w:lang w:val="vi-VN" w:eastAsia="vi-VN"/>
                <w14:ligatures w14:val="standardContextual"/>
              </w:rPr>
              <w:tab/>
            </w:r>
            <w:r w:rsidRPr="00F373C3">
              <w:rPr>
                <w:rStyle w:val="Siuktni"/>
                <w:noProof/>
              </w:rPr>
              <w:t>Module Quản lý Vận hành (Admin)</w:t>
            </w:r>
            <w:r>
              <w:rPr>
                <w:noProof/>
                <w:webHidden/>
              </w:rPr>
              <w:tab/>
            </w:r>
            <w:r>
              <w:rPr>
                <w:noProof/>
                <w:webHidden/>
              </w:rPr>
              <w:fldChar w:fldCharType="begin"/>
            </w:r>
            <w:r>
              <w:rPr>
                <w:noProof/>
                <w:webHidden/>
              </w:rPr>
              <w:instrText xml:space="preserve"> PAGEREF _Toc214785019 \h </w:instrText>
            </w:r>
            <w:r>
              <w:rPr>
                <w:noProof/>
                <w:webHidden/>
              </w:rPr>
            </w:r>
            <w:r>
              <w:rPr>
                <w:noProof/>
                <w:webHidden/>
              </w:rPr>
              <w:fldChar w:fldCharType="separate"/>
            </w:r>
            <w:r w:rsidR="004E2D7F">
              <w:rPr>
                <w:noProof/>
                <w:webHidden/>
              </w:rPr>
              <w:t>11</w:t>
            </w:r>
            <w:r>
              <w:rPr>
                <w:noProof/>
                <w:webHidden/>
              </w:rPr>
              <w:fldChar w:fldCharType="end"/>
            </w:r>
          </w:hyperlink>
        </w:p>
        <w:p w14:paraId="0BE1B8C3" w14:textId="3CB1BDAB"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20" w:history="1">
            <w:r w:rsidRPr="00F373C3">
              <w:rPr>
                <w:rStyle w:val="Siuktni"/>
                <w:noProof/>
              </w:rPr>
              <w:t>4.4.</w:t>
            </w:r>
            <w:r>
              <w:rPr>
                <w:rFonts w:asciiTheme="minorHAnsi" w:hAnsiTheme="minorHAnsi"/>
                <w:noProof/>
                <w:kern w:val="2"/>
                <w:sz w:val="24"/>
                <w:szCs w:val="24"/>
                <w:lang w:val="vi-VN" w:eastAsia="vi-VN"/>
                <w14:ligatures w14:val="standardContextual"/>
              </w:rPr>
              <w:tab/>
            </w:r>
            <w:r w:rsidRPr="00F373C3">
              <w:rPr>
                <w:rStyle w:val="Siuktni"/>
                <w:noProof/>
              </w:rPr>
              <w:t>Module Báo cáo và Thống kê</w:t>
            </w:r>
            <w:r>
              <w:rPr>
                <w:noProof/>
                <w:webHidden/>
              </w:rPr>
              <w:tab/>
            </w:r>
            <w:r>
              <w:rPr>
                <w:noProof/>
                <w:webHidden/>
              </w:rPr>
              <w:fldChar w:fldCharType="begin"/>
            </w:r>
            <w:r>
              <w:rPr>
                <w:noProof/>
                <w:webHidden/>
              </w:rPr>
              <w:instrText xml:space="preserve"> PAGEREF _Toc214785020 \h </w:instrText>
            </w:r>
            <w:r>
              <w:rPr>
                <w:noProof/>
                <w:webHidden/>
              </w:rPr>
            </w:r>
            <w:r>
              <w:rPr>
                <w:noProof/>
                <w:webHidden/>
              </w:rPr>
              <w:fldChar w:fldCharType="separate"/>
            </w:r>
            <w:r w:rsidR="004E2D7F">
              <w:rPr>
                <w:noProof/>
                <w:webHidden/>
              </w:rPr>
              <w:t>12</w:t>
            </w:r>
            <w:r>
              <w:rPr>
                <w:noProof/>
                <w:webHidden/>
              </w:rPr>
              <w:fldChar w:fldCharType="end"/>
            </w:r>
          </w:hyperlink>
        </w:p>
        <w:p w14:paraId="6D79C1EA" w14:textId="12C79711" w:rsidR="00561C9A" w:rsidRDefault="00561C9A">
          <w:pPr>
            <w:pStyle w:val="Mucluc1"/>
            <w:rPr>
              <w:rFonts w:asciiTheme="minorHAnsi" w:hAnsiTheme="minorHAnsi"/>
              <w:b w:val="0"/>
              <w:bCs w:val="0"/>
              <w:kern w:val="2"/>
              <w:sz w:val="24"/>
              <w:szCs w:val="24"/>
              <w:lang w:eastAsia="vi-VN"/>
              <w14:ligatures w14:val="standardContextual"/>
            </w:rPr>
          </w:pPr>
          <w:hyperlink w:anchor="_Toc214785021" w:history="1">
            <w:r w:rsidRPr="00F373C3">
              <w:rPr>
                <w:rStyle w:val="Siuktni"/>
              </w:rPr>
              <w:t>CHƯƠNG 5:</w:t>
            </w:r>
            <w:r>
              <w:rPr>
                <w:rFonts w:asciiTheme="minorHAnsi" w:hAnsiTheme="minorHAnsi"/>
                <w:b w:val="0"/>
                <w:bCs w:val="0"/>
                <w:kern w:val="2"/>
                <w:sz w:val="24"/>
                <w:szCs w:val="24"/>
                <w:lang w:eastAsia="vi-VN"/>
                <w14:ligatures w14:val="standardContextual"/>
              </w:rPr>
              <w:tab/>
            </w:r>
            <w:r w:rsidRPr="00F373C3">
              <w:rPr>
                <w:rStyle w:val="Siuktni"/>
              </w:rPr>
              <w:t>BÁO CÁO KẾT QUẢ VÀ ĐÁNH GIÁ RỦI RO</w:t>
            </w:r>
            <w:r>
              <w:rPr>
                <w:webHidden/>
              </w:rPr>
              <w:tab/>
            </w:r>
            <w:r>
              <w:rPr>
                <w:webHidden/>
              </w:rPr>
              <w:fldChar w:fldCharType="begin"/>
            </w:r>
            <w:r>
              <w:rPr>
                <w:webHidden/>
              </w:rPr>
              <w:instrText xml:space="preserve"> PAGEREF _Toc214785021 \h </w:instrText>
            </w:r>
            <w:r>
              <w:rPr>
                <w:webHidden/>
              </w:rPr>
            </w:r>
            <w:r>
              <w:rPr>
                <w:webHidden/>
              </w:rPr>
              <w:fldChar w:fldCharType="separate"/>
            </w:r>
            <w:r w:rsidR="004E2D7F">
              <w:rPr>
                <w:webHidden/>
              </w:rPr>
              <w:t>13</w:t>
            </w:r>
            <w:r>
              <w:rPr>
                <w:webHidden/>
              </w:rPr>
              <w:fldChar w:fldCharType="end"/>
            </w:r>
          </w:hyperlink>
        </w:p>
        <w:p w14:paraId="73112D3C" w14:textId="758DA696"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22" w:history="1">
            <w:r w:rsidRPr="00F373C3">
              <w:rPr>
                <w:rStyle w:val="Siuktni"/>
                <w:noProof/>
              </w:rPr>
              <w:t>5.1.</w:t>
            </w:r>
            <w:r>
              <w:rPr>
                <w:rFonts w:asciiTheme="minorHAnsi" w:hAnsiTheme="minorHAnsi"/>
                <w:noProof/>
                <w:kern w:val="2"/>
                <w:sz w:val="24"/>
                <w:szCs w:val="24"/>
                <w:lang w:val="vi-VN" w:eastAsia="vi-VN"/>
                <w14:ligatures w14:val="standardContextual"/>
              </w:rPr>
              <w:tab/>
            </w:r>
            <w:r w:rsidRPr="00F373C3">
              <w:rPr>
                <w:rStyle w:val="Siuktni"/>
                <w:noProof/>
              </w:rPr>
              <w:t>Tổng hợp lỗi phát hiện (Defect Report</w:t>
            </w:r>
            <w:r>
              <w:rPr>
                <w:noProof/>
                <w:webHidden/>
              </w:rPr>
              <w:tab/>
            </w:r>
            <w:r>
              <w:rPr>
                <w:noProof/>
                <w:webHidden/>
              </w:rPr>
              <w:fldChar w:fldCharType="begin"/>
            </w:r>
            <w:r>
              <w:rPr>
                <w:noProof/>
                <w:webHidden/>
              </w:rPr>
              <w:instrText xml:space="preserve"> PAGEREF _Toc214785022 \h </w:instrText>
            </w:r>
            <w:r>
              <w:rPr>
                <w:noProof/>
                <w:webHidden/>
              </w:rPr>
            </w:r>
            <w:r>
              <w:rPr>
                <w:noProof/>
                <w:webHidden/>
              </w:rPr>
              <w:fldChar w:fldCharType="separate"/>
            </w:r>
            <w:r w:rsidR="004E2D7F">
              <w:rPr>
                <w:noProof/>
                <w:webHidden/>
              </w:rPr>
              <w:t>13</w:t>
            </w:r>
            <w:r>
              <w:rPr>
                <w:noProof/>
                <w:webHidden/>
              </w:rPr>
              <w:fldChar w:fldCharType="end"/>
            </w:r>
          </w:hyperlink>
        </w:p>
        <w:p w14:paraId="7501411E" w14:textId="74314EE4"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23" w:history="1">
            <w:r w:rsidRPr="00F373C3">
              <w:rPr>
                <w:rStyle w:val="Siuktni"/>
                <w:noProof/>
              </w:rPr>
              <w:t>5.2.</w:t>
            </w:r>
            <w:r>
              <w:rPr>
                <w:rFonts w:asciiTheme="minorHAnsi" w:hAnsiTheme="minorHAnsi"/>
                <w:noProof/>
                <w:kern w:val="2"/>
                <w:sz w:val="24"/>
                <w:szCs w:val="24"/>
                <w:lang w:val="vi-VN" w:eastAsia="vi-VN"/>
                <w14:ligatures w14:val="standardContextual"/>
              </w:rPr>
              <w:tab/>
            </w:r>
            <w:r w:rsidRPr="00F373C3">
              <w:rPr>
                <w:rStyle w:val="Siuktni"/>
                <w:noProof/>
              </w:rPr>
              <w:t>Quản lý rủi ro và Kế hoạch dự phòng (Risks and Contingencies)</w:t>
            </w:r>
            <w:r>
              <w:rPr>
                <w:noProof/>
                <w:webHidden/>
              </w:rPr>
              <w:tab/>
            </w:r>
            <w:r>
              <w:rPr>
                <w:noProof/>
                <w:webHidden/>
              </w:rPr>
              <w:fldChar w:fldCharType="begin"/>
            </w:r>
            <w:r>
              <w:rPr>
                <w:noProof/>
                <w:webHidden/>
              </w:rPr>
              <w:instrText xml:space="preserve"> PAGEREF _Toc214785023 \h </w:instrText>
            </w:r>
            <w:r>
              <w:rPr>
                <w:noProof/>
                <w:webHidden/>
              </w:rPr>
            </w:r>
            <w:r>
              <w:rPr>
                <w:noProof/>
                <w:webHidden/>
              </w:rPr>
              <w:fldChar w:fldCharType="separate"/>
            </w:r>
            <w:r w:rsidR="004E2D7F">
              <w:rPr>
                <w:noProof/>
                <w:webHidden/>
              </w:rPr>
              <w:t>18</w:t>
            </w:r>
            <w:r>
              <w:rPr>
                <w:noProof/>
                <w:webHidden/>
              </w:rPr>
              <w:fldChar w:fldCharType="end"/>
            </w:r>
          </w:hyperlink>
        </w:p>
        <w:p w14:paraId="4C2C1282" w14:textId="4B0AADD4" w:rsidR="00561C9A" w:rsidRDefault="00561C9A">
          <w:pPr>
            <w:pStyle w:val="Mucluc1"/>
            <w:rPr>
              <w:rFonts w:asciiTheme="minorHAnsi" w:hAnsiTheme="minorHAnsi"/>
              <w:b w:val="0"/>
              <w:bCs w:val="0"/>
              <w:kern w:val="2"/>
              <w:sz w:val="24"/>
              <w:szCs w:val="24"/>
              <w:lang w:eastAsia="vi-VN"/>
              <w14:ligatures w14:val="standardContextual"/>
            </w:rPr>
          </w:pPr>
          <w:hyperlink w:anchor="_Toc214785024" w:history="1">
            <w:r w:rsidRPr="00F373C3">
              <w:rPr>
                <w:rStyle w:val="Siuktni"/>
              </w:rPr>
              <w:t>KẾT LUẬN</w:t>
            </w:r>
            <w:r>
              <w:rPr>
                <w:webHidden/>
              </w:rPr>
              <w:tab/>
            </w:r>
            <w:r w:rsidR="005B487C">
              <w:rPr>
                <w:webHidden/>
                <w:lang w:val="en-US"/>
              </w:rPr>
              <w:tab/>
            </w:r>
            <w:r>
              <w:rPr>
                <w:webHidden/>
              </w:rPr>
              <w:fldChar w:fldCharType="begin"/>
            </w:r>
            <w:r>
              <w:rPr>
                <w:webHidden/>
              </w:rPr>
              <w:instrText xml:space="preserve"> PAGEREF _Toc214785024 \h </w:instrText>
            </w:r>
            <w:r>
              <w:rPr>
                <w:webHidden/>
              </w:rPr>
            </w:r>
            <w:r>
              <w:rPr>
                <w:webHidden/>
              </w:rPr>
              <w:fldChar w:fldCharType="separate"/>
            </w:r>
            <w:r w:rsidR="004E2D7F">
              <w:rPr>
                <w:webHidden/>
              </w:rPr>
              <w:t>24</w:t>
            </w:r>
            <w:r>
              <w:rPr>
                <w:webHidden/>
              </w:rPr>
              <w:fldChar w:fldCharType="end"/>
            </w:r>
          </w:hyperlink>
        </w:p>
        <w:p w14:paraId="20B5CE39" w14:textId="51CEF3BF" w:rsidR="00B85A75" w:rsidRDefault="00B85A75">
          <w:r>
            <w:rPr>
              <w:b/>
              <w:bCs/>
            </w:rPr>
            <w:fldChar w:fldCharType="end"/>
          </w:r>
        </w:p>
      </w:sdtContent>
    </w:sdt>
    <w:p w14:paraId="488C7EA6" w14:textId="77777777" w:rsidR="009E3419" w:rsidRDefault="009E3419" w:rsidP="00CE71E5">
      <w:pPr>
        <w:spacing w:after="0"/>
        <w:jc w:val="left"/>
        <w:rPr>
          <w:lang w:val="vi-VN"/>
        </w:rPr>
        <w:sectPr w:rsidR="009E3419" w:rsidSect="00414EF0">
          <w:headerReference w:type="default" r:id="rId13"/>
          <w:footerReference w:type="default" r:id="rId14"/>
          <w:pgSz w:w="11906" w:h="16838" w:code="9"/>
          <w:pgMar w:top="1699" w:right="1138" w:bottom="1699" w:left="1987" w:header="1282" w:footer="1282" w:gutter="0"/>
          <w:pgNumType w:fmt="lowerRoman" w:start="1"/>
          <w:cols w:space="720"/>
          <w:docGrid w:linePitch="360"/>
        </w:sectPr>
      </w:pPr>
    </w:p>
    <w:p w14:paraId="7F038405" w14:textId="3610E1D3" w:rsidR="000D3084" w:rsidRPr="0001311F" w:rsidRDefault="000D3084" w:rsidP="000D3084">
      <w:pPr>
        <w:pStyle w:val="Kiu1"/>
        <w:rPr>
          <w:lang w:val="vi-VN"/>
        </w:rPr>
      </w:pPr>
      <w:bookmarkStart w:id="2" w:name="_Toc214785001"/>
      <w:r>
        <w:rPr>
          <w:lang w:val="vi-VN"/>
        </w:rPr>
        <w:lastRenderedPageBreak/>
        <w:t>DANH MỤC HÌNH</w:t>
      </w:r>
      <w:bookmarkEnd w:id="2"/>
    </w:p>
    <w:p w14:paraId="401FFB60" w14:textId="43B293C9" w:rsidR="00923207" w:rsidRDefault="00297229">
      <w:pPr>
        <w:pStyle w:val="Banghinhminhhoa"/>
        <w:tabs>
          <w:tab w:val="right" w:leader="dot" w:pos="8771"/>
        </w:tabs>
        <w:rPr>
          <w:rFonts w:asciiTheme="minorHAnsi" w:hAnsiTheme="minorHAnsi"/>
          <w:noProof/>
          <w:kern w:val="2"/>
          <w:sz w:val="24"/>
          <w:szCs w:val="24"/>
          <w:lang w:val="vi-VN" w:eastAsia="vi-VN"/>
          <w14:ligatures w14:val="standardContextual"/>
        </w:rPr>
      </w:pPr>
      <w:r>
        <w:rPr>
          <w:lang w:val="vi-VN"/>
        </w:rPr>
        <w:fldChar w:fldCharType="begin"/>
      </w:r>
      <w:r>
        <w:rPr>
          <w:lang w:val="vi-VN"/>
        </w:rPr>
        <w:instrText xml:space="preserve"> TOC \h \z \c "Hình" </w:instrText>
      </w:r>
      <w:r>
        <w:rPr>
          <w:lang w:val="vi-VN"/>
        </w:rPr>
        <w:fldChar w:fldCharType="separate"/>
      </w:r>
      <w:hyperlink w:anchor="_Toc214785029" w:history="1">
        <w:r w:rsidR="00923207" w:rsidRPr="002F561D">
          <w:rPr>
            <w:rStyle w:val="Siuktni"/>
            <w:noProof/>
          </w:rPr>
          <w:t>Hình 1</w:t>
        </w:r>
        <w:r w:rsidR="00923207" w:rsidRPr="002F561D">
          <w:rPr>
            <w:rStyle w:val="Siuktni"/>
            <w:noProof/>
            <w:lang w:val="vi-VN"/>
          </w:rPr>
          <w:t>. Biểu đồ tròn thể hiện kết quả của Testcases 1 – Đăng nhập</w:t>
        </w:r>
        <w:r w:rsidR="00923207">
          <w:rPr>
            <w:noProof/>
            <w:webHidden/>
          </w:rPr>
          <w:tab/>
        </w:r>
        <w:r w:rsidR="00923207">
          <w:rPr>
            <w:noProof/>
            <w:webHidden/>
          </w:rPr>
          <w:fldChar w:fldCharType="begin"/>
        </w:r>
        <w:r w:rsidR="00923207">
          <w:rPr>
            <w:noProof/>
            <w:webHidden/>
          </w:rPr>
          <w:instrText xml:space="preserve"> PAGEREF _Toc214785029 \h </w:instrText>
        </w:r>
        <w:r w:rsidR="00923207">
          <w:rPr>
            <w:noProof/>
            <w:webHidden/>
          </w:rPr>
        </w:r>
        <w:r w:rsidR="00923207">
          <w:rPr>
            <w:noProof/>
            <w:webHidden/>
          </w:rPr>
          <w:fldChar w:fldCharType="separate"/>
        </w:r>
        <w:r w:rsidR="004E2D7F">
          <w:rPr>
            <w:noProof/>
            <w:webHidden/>
          </w:rPr>
          <w:t>13</w:t>
        </w:r>
        <w:r w:rsidR="00923207">
          <w:rPr>
            <w:noProof/>
            <w:webHidden/>
          </w:rPr>
          <w:fldChar w:fldCharType="end"/>
        </w:r>
      </w:hyperlink>
    </w:p>
    <w:p w14:paraId="25FB571C" w14:textId="06534138"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0" w:history="1">
        <w:r w:rsidRPr="002F561D">
          <w:rPr>
            <w:rStyle w:val="Siuktni"/>
            <w:noProof/>
          </w:rPr>
          <w:t>Hình 2</w:t>
        </w:r>
        <w:r w:rsidRPr="002F561D">
          <w:rPr>
            <w:rStyle w:val="Siuktni"/>
            <w:noProof/>
            <w:lang w:val="vi-VN"/>
          </w:rPr>
          <w:t>. Biểu đồ tròn thể hiện kết quả của Testcases 2 – Đăng ký</w:t>
        </w:r>
        <w:r>
          <w:rPr>
            <w:noProof/>
            <w:webHidden/>
          </w:rPr>
          <w:tab/>
        </w:r>
        <w:r>
          <w:rPr>
            <w:noProof/>
            <w:webHidden/>
          </w:rPr>
          <w:fldChar w:fldCharType="begin"/>
        </w:r>
        <w:r>
          <w:rPr>
            <w:noProof/>
            <w:webHidden/>
          </w:rPr>
          <w:instrText xml:space="preserve"> PAGEREF _Toc214785030 \h </w:instrText>
        </w:r>
        <w:r>
          <w:rPr>
            <w:noProof/>
            <w:webHidden/>
          </w:rPr>
        </w:r>
        <w:r>
          <w:rPr>
            <w:noProof/>
            <w:webHidden/>
          </w:rPr>
          <w:fldChar w:fldCharType="separate"/>
        </w:r>
        <w:r w:rsidR="004E2D7F">
          <w:rPr>
            <w:noProof/>
            <w:webHidden/>
          </w:rPr>
          <w:t>14</w:t>
        </w:r>
        <w:r>
          <w:rPr>
            <w:noProof/>
            <w:webHidden/>
          </w:rPr>
          <w:fldChar w:fldCharType="end"/>
        </w:r>
      </w:hyperlink>
    </w:p>
    <w:p w14:paraId="3649A0B8" w14:textId="7DEE8CBD"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1" w:history="1">
        <w:r w:rsidRPr="002F561D">
          <w:rPr>
            <w:rStyle w:val="Siuktni"/>
            <w:noProof/>
          </w:rPr>
          <w:t>Hình 3</w:t>
        </w:r>
        <w:r w:rsidRPr="002F561D">
          <w:rPr>
            <w:rStyle w:val="Siuktni"/>
            <w:noProof/>
            <w:lang w:val="vi-VN"/>
          </w:rPr>
          <w:t>. Biểu đồ tròn thể hiện kết quả của Testcases 3 – Đặt phòng</w:t>
        </w:r>
        <w:r>
          <w:rPr>
            <w:noProof/>
            <w:webHidden/>
          </w:rPr>
          <w:tab/>
        </w:r>
        <w:r>
          <w:rPr>
            <w:noProof/>
            <w:webHidden/>
          </w:rPr>
          <w:fldChar w:fldCharType="begin"/>
        </w:r>
        <w:r>
          <w:rPr>
            <w:noProof/>
            <w:webHidden/>
          </w:rPr>
          <w:instrText xml:space="preserve"> PAGEREF _Toc214785031 \h </w:instrText>
        </w:r>
        <w:r>
          <w:rPr>
            <w:noProof/>
            <w:webHidden/>
          </w:rPr>
        </w:r>
        <w:r>
          <w:rPr>
            <w:noProof/>
            <w:webHidden/>
          </w:rPr>
          <w:fldChar w:fldCharType="separate"/>
        </w:r>
        <w:r w:rsidR="004E2D7F">
          <w:rPr>
            <w:noProof/>
            <w:webHidden/>
          </w:rPr>
          <w:t>14</w:t>
        </w:r>
        <w:r>
          <w:rPr>
            <w:noProof/>
            <w:webHidden/>
          </w:rPr>
          <w:fldChar w:fldCharType="end"/>
        </w:r>
      </w:hyperlink>
    </w:p>
    <w:p w14:paraId="41A77AA0" w14:textId="0A754386"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2" w:history="1">
        <w:r w:rsidRPr="002F561D">
          <w:rPr>
            <w:rStyle w:val="Siuktni"/>
            <w:noProof/>
          </w:rPr>
          <w:t>Hình 4</w:t>
        </w:r>
        <w:r w:rsidRPr="002F561D">
          <w:rPr>
            <w:rStyle w:val="Siuktni"/>
            <w:noProof/>
            <w:lang w:val="vi-VN"/>
          </w:rPr>
          <w:t>. Biểu đồ tròn thể hiện kết quả của Testcases 4 – Sửa TT cá nhân</w:t>
        </w:r>
        <w:r>
          <w:rPr>
            <w:noProof/>
            <w:webHidden/>
          </w:rPr>
          <w:tab/>
        </w:r>
        <w:r>
          <w:rPr>
            <w:noProof/>
            <w:webHidden/>
          </w:rPr>
          <w:fldChar w:fldCharType="begin"/>
        </w:r>
        <w:r>
          <w:rPr>
            <w:noProof/>
            <w:webHidden/>
          </w:rPr>
          <w:instrText xml:space="preserve"> PAGEREF _Toc214785032 \h </w:instrText>
        </w:r>
        <w:r>
          <w:rPr>
            <w:noProof/>
            <w:webHidden/>
          </w:rPr>
        </w:r>
        <w:r>
          <w:rPr>
            <w:noProof/>
            <w:webHidden/>
          </w:rPr>
          <w:fldChar w:fldCharType="separate"/>
        </w:r>
        <w:r w:rsidR="004E2D7F">
          <w:rPr>
            <w:noProof/>
            <w:webHidden/>
          </w:rPr>
          <w:t>15</w:t>
        </w:r>
        <w:r>
          <w:rPr>
            <w:noProof/>
            <w:webHidden/>
          </w:rPr>
          <w:fldChar w:fldCharType="end"/>
        </w:r>
      </w:hyperlink>
    </w:p>
    <w:p w14:paraId="5118266A" w14:textId="1742C994"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3" w:history="1">
        <w:r w:rsidRPr="002F561D">
          <w:rPr>
            <w:rStyle w:val="Siuktni"/>
            <w:noProof/>
          </w:rPr>
          <w:t>Hình 5</w:t>
        </w:r>
        <w:r w:rsidRPr="002F561D">
          <w:rPr>
            <w:rStyle w:val="Siuktni"/>
            <w:noProof/>
            <w:lang w:val="vi-VN"/>
          </w:rPr>
          <w:t>. Biểu đồ tròn thể hiện kết quả của Testcases 5 – Đăng xuất</w:t>
        </w:r>
        <w:r>
          <w:rPr>
            <w:noProof/>
            <w:webHidden/>
          </w:rPr>
          <w:tab/>
        </w:r>
        <w:r>
          <w:rPr>
            <w:noProof/>
            <w:webHidden/>
          </w:rPr>
          <w:fldChar w:fldCharType="begin"/>
        </w:r>
        <w:r>
          <w:rPr>
            <w:noProof/>
            <w:webHidden/>
          </w:rPr>
          <w:instrText xml:space="preserve"> PAGEREF _Toc214785033 \h </w:instrText>
        </w:r>
        <w:r>
          <w:rPr>
            <w:noProof/>
            <w:webHidden/>
          </w:rPr>
        </w:r>
        <w:r>
          <w:rPr>
            <w:noProof/>
            <w:webHidden/>
          </w:rPr>
          <w:fldChar w:fldCharType="separate"/>
        </w:r>
        <w:r w:rsidR="004E2D7F">
          <w:rPr>
            <w:noProof/>
            <w:webHidden/>
          </w:rPr>
          <w:t>15</w:t>
        </w:r>
        <w:r>
          <w:rPr>
            <w:noProof/>
            <w:webHidden/>
          </w:rPr>
          <w:fldChar w:fldCharType="end"/>
        </w:r>
      </w:hyperlink>
    </w:p>
    <w:p w14:paraId="268685A1" w14:textId="3046E44E"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4" w:history="1">
        <w:r w:rsidRPr="002F561D">
          <w:rPr>
            <w:rStyle w:val="Siuktni"/>
            <w:noProof/>
          </w:rPr>
          <w:t>Hình 6</w:t>
        </w:r>
        <w:r w:rsidRPr="002F561D">
          <w:rPr>
            <w:rStyle w:val="Siuktni"/>
            <w:noProof/>
            <w:lang w:val="vi-VN"/>
          </w:rPr>
          <w:t>. Biểu đồ cột của Testcase 1 thể hiện lỗi theo Mức độ nghiêm trọng</w:t>
        </w:r>
        <w:r>
          <w:rPr>
            <w:noProof/>
            <w:webHidden/>
          </w:rPr>
          <w:tab/>
        </w:r>
        <w:r>
          <w:rPr>
            <w:noProof/>
            <w:webHidden/>
          </w:rPr>
          <w:fldChar w:fldCharType="begin"/>
        </w:r>
        <w:r>
          <w:rPr>
            <w:noProof/>
            <w:webHidden/>
          </w:rPr>
          <w:instrText xml:space="preserve"> PAGEREF _Toc214785034 \h </w:instrText>
        </w:r>
        <w:r>
          <w:rPr>
            <w:noProof/>
            <w:webHidden/>
          </w:rPr>
        </w:r>
        <w:r>
          <w:rPr>
            <w:noProof/>
            <w:webHidden/>
          </w:rPr>
          <w:fldChar w:fldCharType="separate"/>
        </w:r>
        <w:r w:rsidR="004E2D7F">
          <w:rPr>
            <w:noProof/>
            <w:webHidden/>
          </w:rPr>
          <w:t>16</w:t>
        </w:r>
        <w:r>
          <w:rPr>
            <w:noProof/>
            <w:webHidden/>
          </w:rPr>
          <w:fldChar w:fldCharType="end"/>
        </w:r>
      </w:hyperlink>
    </w:p>
    <w:p w14:paraId="11C13228" w14:textId="6EADD617"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5" w:history="1">
        <w:r w:rsidRPr="002F561D">
          <w:rPr>
            <w:rStyle w:val="Siuktni"/>
            <w:noProof/>
          </w:rPr>
          <w:t>Hình 7</w:t>
        </w:r>
        <w:r w:rsidRPr="002F561D">
          <w:rPr>
            <w:rStyle w:val="Siuktni"/>
            <w:noProof/>
            <w:lang w:val="vi-VN"/>
          </w:rPr>
          <w:t xml:space="preserve"> Biểu đồ cột của Testcase 2 thể hiện lỗi theo Mức độ nghiêm trọng</w:t>
        </w:r>
        <w:r>
          <w:rPr>
            <w:noProof/>
            <w:webHidden/>
          </w:rPr>
          <w:tab/>
        </w:r>
        <w:r>
          <w:rPr>
            <w:noProof/>
            <w:webHidden/>
          </w:rPr>
          <w:fldChar w:fldCharType="begin"/>
        </w:r>
        <w:r>
          <w:rPr>
            <w:noProof/>
            <w:webHidden/>
          </w:rPr>
          <w:instrText xml:space="preserve"> PAGEREF _Toc214785035 \h </w:instrText>
        </w:r>
        <w:r>
          <w:rPr>
            <w:noProof/>
            <w:webHidden/>
          </w:rPr>
        </w:r>
        <w:r>
          <w:rPr>
            <w:noProof/>
            <w:webHidden/>
          </w:rPr>
          <w:fldChar w:fldCharType="separate"/>
        </w:r>
        <w:r w:rsidR="004E2D7F">
          <w:rPr>
            <w:noProof/>
            <w:webHidden/>
          </w:rPr>
          <w:t>16</w:t>
        </w:r>
        <w:r>
          <w:rPr>
            <w:noProof/>
            <w:webHidden/>
          </w:rPr>
          <w:fldChar w:fldCharType="end"/>
        </w:r>
      </w:hyperlink>
    </w:p>
    <w:p w14:paraId="3BADD2A4" w14:textId="46608845"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6" w:history="1">
        <w:r w:rsidRPr="002F561D">
          <w:rPr>
            <w:rStyle w:val="Siuktni"/>
            <w:noProof/>
          </w:rPr>
          <w:t>Hình 8</w:t>
        </w:r>
        <w:r w:rsidRPr="002F561D">
          <w:rPr>
            <w:rStyle w:val="Siuktni"/>
            <w:noProof/>
            <w:lang w:val="vi-VN"/>
          </w:rPr>
          <w:t>. Biểu đồ cột của Testcase 3 thể hiện lỗi theo Mức độ nghiêm trọng</w:t>
        </w:r>
        <w:r>
          <w:rPr>
            <w:noProof/>
            <w:webHidden/>
          </w:rPr>
          <w:tab/>
        </w:r>
        <w:r>
          <w:rPr>
            <w:noProof/>
            <w:webHidden/>
          </w:rPr>
          <w:fldChar w:fldCharType="begin"/>
        </w:r>
        <w:r>
          <w:rPr>
            <w:noProof/>
            <w:webHidden/>
          </w:rPr>
          <w:instrText xml:space="preserve"> PAGEREF _Toc214785036 \h </w:instrText>
        </w:r>
        <w:r>
          <w:rPr>
            <w:noProof/>
            <w:webHidden/>
          </w:rPr>
        </w:r>
        <w:r>
          <w:rPr>
            <w:noProof/>
            <w:webHidden/>
          </w:rPr>
          <w:fldChar w:fldCharType="separate"/>
        </w:r>
        <w:r w:rsidR="004E2D7F">
          <w:rPr>
            <w:noProof/>
            <w:webHidden/>
          </w:rPr>
          <w:t>17</w:t>
        </w:r>
        <w:r>
          <w:rPr>
            <w:noProof/>
            <w:webHidden/>
          </w:rPr>
          <w:fldChar w:fldCharType="end"/>
        </w:r>
      </w:hyperlink>
    </w:p>
    <w:p w14:paraId="1676BA91" w14:textId="5F84C9C2"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7" w:history="1">
        <w:r w:rsidRPr="002F561D">
          <w:rPr>
            <w:rStyle w:val="Siuktni"/>
            <w:noProof/>
          </w:rPr>
          <w:t>Hình 9</w:t>
        </w:r>
        <w:r w:rsidRPr="002F561D">
          <w:rPr>
            <w:rStyle w:val="Siuktni"/>
            <w:noProof/>
            <w:lang w:val="vi-VN"/>
          </w:rPr>
          <w:t>. Biểu đồ cột của Testcase 4 thể hiện lỗi theo Mức độ nghiêm trọng</w:t>
        </w:r>
        <w:r>
          <w:rPr>
            <w:noProof/>
            <w:webHidden/>
          </w:rPr>
          <w:tab/>
        </w:r>
        <w:r>
          <w:rPr>
            <w:noProof/>
            <w:webHidden/>
          </w:rPr>
          <w:fldChar w:fldCharType="begin"/>
        </w:r>
        <w:r>
          <w:rPr>
            <w:noProof/>
            <w:webHidden/>
          </w:rPr>
          <w:instrText xml:space="preserve"> PAGEREF _Toc214785037 \h </w:instrText>
        </w:r>
        <w:r>
          <w:rPr>
            <w:noProof/>
            <w:webHidden/>
          </w:rPr>
        </w:r>
        <w:r>
          <w:rPr>
            <w:noProof/>
            <w:webHidden/>
          </w:rPr>
          <w:fldChar w:fldCharType="separate"/>
        </w:r>
        <w:r w:rsidR="004E2D7F">
          <w:rPr>
            <w:noProof/>
            <w:webHidden/>
          </w:rPr>
          <w:t>17</w:t>
        </w:r>
        <w:r>
          <w:rPr>
            <w:noProof/>
            <w:webHidden/>
          </w:rPr>
          <w:fldChar w:fldCharType="end"/>
        </w:r>
      </w:hyperlink>
    </w:p>
    <w:p w14:paraId="63E0101C" w14:textId="317E2AED"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8" w:history="1">
        <w:r w:rsidRPr="002F561D">
          <w:rPr>
            <w:rStyle w:val="Siuktni"/>
            <w:noProof/>
          </w:rPr>
          <w:t>Hình 10</w:t>
        </w:r>
        <w:r w:rsidRPr="002F561D">
          <w:rPr>
            <w:rStyle w:val="Siuktni"/>
            <w:noProof/>
            <w:lang w:val="vi-VN"/>
          </w:rPr>
          <w:t>. Biểu đồ cột của Testcase 5 thể hiện lỗi theo Mức độ nghiêm trọng</w:t>
        </w:r>
        <w:r>
          <w:rPr>
            <w:noProof/>
            <w:webHidden/>
          </w:rPr>
          <w:tab/>
        </w:r>
        <w:r>
          <w:rPr>
            <w:noProof/>
            <w:webHidden/>
          </w:rPr>
          <w:fldChar w:fldCharType="begin"/>
        </w:r>
        <w:r>
          <w:rPr>
            <w:noProof/>
            <w:webHidden/>
          </w:rPr>
          <w:instrText xml:space="preserve"> PAGEREF _Toc214785038 \h </w:instrText>
        </w:r>
        <w:r>
          <w:rPr>
            <w:noProof/>
            <w:webHidden/>
          </w:rPr>
        </w:r>
        <w:r>
          <w:rPr>
            <w:noProof/>
            <w:webHidden/>
          </w:rPr>
          <w:fldChar w:fldCharType="separate"/>
        </w:r>
        <w:r w:rsidR="004E2D7F">
          <w:rPr>
            <w:noProof/>
            <w:webHidden/>
          </w:rPr>
          <w:t>18</w:t>
        </w:r>
        <w:r>
          <w:rPr>
            <w:noProof/>
            <w:webHidden/>
          </w:rPr>
          <w:fldChar w:fldCharType="end"/>
        </w:r>
      </w:hyperlink>
    </w:p>
    <w:p w14:paraId="674B9E71" w14:textId="25D6EE4C" w:rsidR="00C9794D" w:rsidRDefault="00297229" w:rsidP="00CE71E5">
      <w:pPr>
        <w:spacing w:after="0"/>
        <w:jc w:val="left"/>
        <w:rPr>
          <w:lang w:val="vi-VN"/>
        </w:rPr>
      </w:pPr>
      <w:r>
        <w:rPr>
          <w:lang w:val="vi-VN"/>
        </w:rPr>
        <w:fldChar w:fldCharType="end"/>
      </w:r>
    </w:p>
    <w:p w14:paraId="3527FF4A" w14:textId="77777777" w:rsidR="000D3084" w:rsidRDefault="000D3084" w:rsidP="00CE71E5">
      <w:pPr>
        <w:spacing w:after="0"/>
        <w:jc w:val="left"/>
        <w:rPr>
          <w:lang w:val="vi-VN"/>
        </w:rPr>
      </w:pPr>
    </w:p>
    <w:p w14:paraId="6125AFCB" w14:textId="77777777" w:rsidR="000D3084" w:rsidRDefault="000D3084" w:rsidP="00CE71E5">
      <w:pPr>
        <w:spacing w:after="0"/>
        <w:jc w:val="left"/>
        <w:rPr>
          <w:lang w:val="vi-VN"/>
        </w:rPr>
        <w:sectPr w:rsidR="000D3084" w:rsidSect="001A3D76">
          <w:headerReference w:type="default" r:id="rId15"/>
          <w:pgSz w:w="11906" w:h="16838" w:code="9"/>
          <w:pgMar w:top="1699" w:right="1138" w:bottom="1699" w:left="1987" w:header="1282" w:footer="1282" w:gutter="0"/>
          <w:cols w:space="720"/>
          <w:docGrid w:linePitch="360"/>
        </w:sectPr>
      </w:pPr>
    </w:p>
    <w:p w14:paraId="700C9D16" w14:textId="3841E18C" w:rsidR="001A5F7B" w:rsidRDefault="00B46E94" w:rsidP="00CE71E5">
      <w:pPr>
        <w:pStyle w:val="u1"/>
        <w:rPr>
          <w:lang w:val="vi-VN"/>
        </w:rPr>
      </w:pPr>
      <w:bookmarkStart w:id="3" w:name="_Toc214785002"/>
      <w:r w:rsidRPr="00B46E94">
        <w:rPr>
          <w:lang w:val="vi-VN"/>
        </w:rPr>
        <w:lastRenderedPageBreak/>
        <w:t>MỞ ĐẦU VÀ TỔNG QUAN DỰ ÁN</w:t>
      </w:r>
      <w:bookmarkEnd w:id="3"/>
    </w:p>
    <w:p w14:paraId="5706E5BE" w14:textId="7F6D6915" w:rsidR="000930A7" w:rsidRPr="00596C2A" w:rsidRDefault="00F50F55" w:rsidP="006F18CC">
      <w:pPr>
        <w:pStyle w:val="u2"/>
        <w:rPr>
          <w:rStyle w:val="u2Char"/>
          <w:b/>
          <w:bCs/>
          <w:lang w:val="vi-VN"/>
        </w:rPr>
      </w:pPr>
      <w:bookmarkStart w:id="4" w:name="_Toc214785003"/>
      <w:r w:rsidRPr="00F50F55">
        <w:t>Giới thiệu chung</w:t>
      </w:r>
      <w:bookmarkEnd w:id="4"/>
    </w:p>
    <w:p w14:paraId="6B9D5C2A" w14:textId="25CDD827" w:rsidR="00DF4186" w:rsidRPr="00DF4186" w:rsidRDefault="00DF4186" w:rsidP="00DF4186">
      <w:pPr>
        <w:rPr>
          <w:rStyle w:val="u2Char"/>
          <w:b w:val="0"/>
          <w:bCs w:val="0"/>
          <w:lang w:val="vi-VN"/>
        </w:rPr>
      </w:pPr>
      <w:bookmarkStart w:id="5" w:name="_Toc120696234"/>
      <w:r w:rsidRPr="00DF4186">
        <w:rPr>
          <w:rFonts w:eastAsiaTheme="majorEastAsia" w:cstheme="majorBidi"/>
          <w:sz w:val="28"/>
          <w:szCs w:val="26"/>
          <w:lang w:val="vi-VN"/>
        </w:rPr>
        <w:t>Trong bối cảnh ngành du lịch phát triển mạnh mẽ, các mô hình lưu trú như homestay và khách sạn nhỏ ngày càng phổ biến. Tuy nhiên, công tác quản lý tại nhiều cơ sở vẫn còn thực hiện thủ công, dẫn đến sai sót trong việc đặt phòng, tính toán hóa đơn và quản lý nhân sự. Xuất phát từ nhu cầu thực tế đó, nhóm thực hiện đề tài "Hệ thống quản lý Homestay (QLHOMESTAY)". Đây là một ứng dụng web được xây dựng nhằm hỗ trợ công tác quản lý tổng thể, cho phép đồng bộ thông tin về phòng, khách hàng, nhân viên, dịch vụ và hóa đơn. Hệ thống giúp tự động hóa quy trình vận hành, đảm bảo tính chuyên nghiệp và hiệu quả cao.</w:t>
      </w:r>
    </w:p>
    <w:p w14:paraId="13374600" w14:textId="1F7439AD" w:rsidR="008B6E0F" w:rsidRPr="00596C2A" w:rsidRDefault="00C65021" w:rsidP="008B6E0F">
      <w:pPr>
        <w:pStyle w:val="u2"/>
        <w:rPr>
          <w:rStyle w:val="u2Char"/>
          <w:b/>
          <w:bCs/>
          <w:lang w:val="vi-VN"/>
        </w:rPr>
      </w:pPr>
      <w:bookmarkStart w:id="6" w:name="_Toc214785004"/>
      <w:bookmarkEnd w:id="5"/>
      <w:r w:rsidRPr="00C65021">
        <w:rPr>
          <w:lang w:val="vi-VN"/>
        </w:rPr>
        <w:t>Mục tiêu và Phạm vi dự án</w:t>
      </w:r>
      <w:bookmarkEnd w:id="6"/>
    </w:p>
    <w:p w14:paraId="58838D80" w14:textId="09FEA4E2" w:rsidR="00ED1BAF" w:rsidRPr="00ED1BAF" w:rsidRDefault="000D2075" w:rsidP="00ED1BAF">
      <w:pPr>
        <w:rPr>
          <w:lang w:val="vi-VN"/>
        </w:rPr>
      </w:pPr>
      <w:r>
        <w:rPr>
          <w:lang w:val="vi-VN"/>
        </w:rPr>
        <w:tab/>
      </w:r>
      <w:r w:rsidR="00ED1BAF" w:rsidRPr="00ED1BAF">
        <w:rPr>
          <w:lang w:val="vi-VN"/>
        </w:rPr>
        <w:t>Mục tiêu chính của hệ thống là cung cấp một nền tảng web chạy trên môi trường Windows + IIS, sử dụng .NET và Entity Framework với cơ sở dữ liệu SQL Server. Hệ thống hướng tới hai nhóm đối tượng người dùng chính là Khách hàng và Nhân viên/Quản lý.</w:t>
      </w:r>
    </w:p>
    <w:p w14:paraId="3BE5431E" w14:textId="77777777" w:rsidR="00956090" w:rsidRDefault="00ED1BAF" w:rsidP="00ED1BAF">
      <w:pPr>
        <w:rPr>
          <w:lang w:val="vi-VN"/>
        </w:rPr>
        <w:sectPr w:rsidR="00956090" w:rsidSect="001A3D76">
          <w:pgSz w:w="11906" w:h="16838" w:code="9"/>
          <w:pgMar w:top="1699" w:right="1138" w:bottom="1699" w:left="1987" w:header="1282" w:footer="1282" w:gutter="0"/>
          <w:cols w:space="720"/>
          <w:docGrid w:linePitch="360"/>
        </w:sectPr>
      </w:pPr>
      <w:r w:rsidRPr="00ED1BAF">
        <w:rPr>
          <w:lang w:val="vi-VN"/>
        </w:rPr>
        <w:t>Phạm vi chức năng của hệ thống bao gồm các phân hệ chính: Quản lý danh mục (chức vụ, loại phòng), Quản lý phòng và tình trạng phòng, Quản lý khách hàng và lịch sử đặt phòng, Quản lý nhân viên và phân quyền, chức năng Đặt phòng (booking), Quản lý dịch vụ đi kèm, và xử lý Hóa đơn thanh toán.</w:t>
      </w:r>
    </w:p>
    <w:p w14:paraId="11E8EE00" w14:textId="0DC839CB" w:rsidR="001A5F7B" w:rsidRDefault="003D4A03" w:rsidP="00CE71E5">
      <w:pPr>
        <w:pStyle w:val="u1"/>
        <w:rPr>
          <w:lang w:val="vi-VN"/>
        </w:rPr>
      </w:pPr>
      <w:bookmarkStart w:id="7" w:name="_Toc214785005"/>
      <w:r w:rsidRPr="003D4A03">
        <w:lastRenderedPageBreak/>
        <w:t>KẾ HOẠCH KIỂM THỬ</w:t>
      </w:r>
      <w:bookmarkEnd w:id="7"/>
    </w:p>
    <w:p w14:paraId="5703EA7D" w14:textId="0657DFBB" w:rsidR="00A34D25" w:rsidRDefault="007973EC" w:rsidP="00093703">
      <w:pPr>
        <w:pStyle w:val="Kiu2"/>
      </w:pPr>
      <w:bookmarkStart w:id="8" w:name="_Toc214785006"/>
      <w:r w:rsidRPr="007973EC">
        <w:rPr>
          <w:lang w:val="en-US"/>
        </w:rPr>
        <w:t>Định danh và Giới thiệu kế hoạch (Identifier &amp; Introduction)</w:t>
      </w:r>
      <w:bookmarkEnd w:id="8"/>
    </w:p>
    <w:p w14:paraId="41078118" w14:textId="2EAD776E" w:rsidR="00B85568" w:rsidRPr="00B85568" w:rsidRDefault="00B85568" w:rsidP="00B85568">
      <w:pPr>
        <w:rPr>
          <w:lang w:val="vi-VN"/>
        </w:rPr>
      </w:pPr>
      <w:r w:rsidRPr="00B85568">
        <w:rPr>
          <w:lang w:val="vi-VN"/>
        </w:rPr>
        <w:t>Kế hoạch kiểm thử này được định danh là TP-QLHOMESTAY-V1.0. Mục đích của tài liệu này là xác định chiến lược, phạm vi, tài nguyên và lịch trình cho hoạt động kiểm thử phần mềm QLHOMESTAY. Kế hoạch nhằm đảm bảo hệ thống đáp ứng đầy đủ các yêu cầu chức năng và phi chức năng đã được đề ra trong tài liệu đặc tả yêu cầu (SRS).</w:t>
      </w:r>
    </w:p>
    <w:p w14:paraId="179AD6C4" w14:textId="6BB3C120" w:rsidR="00A575D6" w:rsidRDefault="00F56EE4" w:rsidP="00093703">
      <w:pPr>
        <w:pStyle w:val="Kiu2"/>
      </w:pPr>
      <w:bookmarkStart w:id="9" w:name="_Toc214785007"/>
      <w:r w:rsidRPr="00F56EE4">
        <w:rPr>
          <w:lang w:val="en-US"/>
        </w:rPr>
        <w:t>Các đối tượng kiểm thử (Test Items)</w:t>
      </w:r>
      <w:bookmarkEnd w:id="9"/>
    </w:p>
    <w:p w14:paraId="58C395F8" w14:textId="5C730D72" w:rsidR="004F193C" w:rsidRPr="004F193C" w:rsidRDefault="004F193C" w:rsidP="004F193C">
      <w:pPr>
        <w:rPr>
          <w:lang w:val="vi-VN"/>
        </w:rPr>
      </w:pPr>
      <w:r w:rsidRPr="004F193C">
        <w:rPr>
          <w:lang w:val="vi-VN"/>
        </w:rPr>
        <w:t>Dựa trên danh sách các luồng chức năng của dự án, các đối tượng cần kiểm thử bao gồm:</w:t>
      </w:r>
    </w:p>
    <w:p w14:paraId="2B616ADC" w14:textId="44D7C0AE" w:rsidR="004F193C" w:rsidRPr="004F193C" w:rsidRDefault="004F193C" w:rsidP="004F193C">
      <w:pPr>
        <w:rPr>
          <w:lang w:val="vi-VN"/>
        </w:rPr>
      </w:pPr>
      <w:r w:rsidRPr="004F193C">
        <w:rPr>
          <w:lang w:val="vi-VN"/>
        </w:rPr>
        <w:t>Module Khách hàng: Đăng ký, Đăng nhập, Tìm kiếm phòng theo ngày, Chọn phòng vào giỏ hàng, Xác nhận đặt phòng, Xem lịch sử phiếu đặt và hóa đơn, Gửi đánh giá.</w:t>
      </w:r>
    </w:p>
    <w:p w14:paraId="54AADE84" w14:textId="2407AD20" w:rsidR="004F193C" w:rsidRPr="004F193C" w:rsidRDefault="004F193C" w:rsidP="004F193C">
      <w:pPr>
        <w:rPr>
          <w:lang w:val="vi-VN"/>
        </w:rPr>
      </w:pPr>
      <w:r w:rsidRPr="004F193C">
        <w:rPr>
          <w:lang w:val="vi-VN"/>
        </w:rPr>
        <w:t>Module Quản trị (Admin/Staff): Dashboard thống kê, Quản lý phòng (CRUD), Check-in, Check-out, Gọi dịch vụ, Gia hạn phòng, Đổi phòng, Quản lý nhân viên và khách hàng, Thống kê doanh thu.</w:t>
      </w:r>
    </w:p>
    <w:p w14:paraId="2C8529DB" w14:textId="3A275607" w:rsidR="005F7775" w:rsidRPr="004F193C" w:rsidRDefault="004F193C" w:rsidP="004F193C">
      <w:pPr>
        <w:rPr>
          <w:lang w:val="vi-VN"/>
        </w:rPr>
      </w:pPr>
      <w:r w:rsidRPr="004F193C">
        <w:rPr>
          <w:lang w:val="vi-VN"/>
        </w:rPr>
        <w:t>Module Hệ thống: Tính năng tự động hủy phiếu đặt quá hạn, Tính toán giá phòng tự động, Quản lý phiên làm việc (Session).</w:t>
      </w:r>
    </w:p>
    <w:p w14:paraId="4C6B6813" w14:textId="6058B60A" w:rsidR="001F31A1" w:rsidRDefault="00BC143D" w:rsidP="001F31A1">
      <w:pPr>
        <w:pStyle w:val="Kiu2"/>
      </w:pPr>
      <w:bookmarkStart w:id="10" w:name="_Toc214785008"/>
      <w:r w:rsidRPr="00BC143D">
        <w:rPr>
          <w:lang w:val="en-US"/>
        </w:rPr>
        <w:t>Các tính năng không kiểm thử (Features Not To Be Tested)</w:t>
      </w:r>
      <w:bookmarkEnd w:id="10"/>
    </w:p>
    <w:p w14:paraId="3E756643" w14:textId="139A0B70" w:rsidR="001F31A1" w:rsidRPr="001F31A1" w:rsidRDefault="001F31A1" w:rsidP="001F31A1">
      <w:pPr>
        <w:rPr>
          <w:lang w:val="vi-VN"/>
        </w:rPr>
      </w:pPr>
      <w:r w:rsidRPr="001F31A1">
        <w:rPr>
          <w:lang w:val="vi-VN"/>
        </w:rPr>
        <w:t>Các tính năng thanh toán trực tuyến qua cổng thanh toán ngân hàng thật (do giới hạn môi trường kiểm thử, chỉ mô phỏng trạng thái thanh toán).</w:t>
      </w:r>
    </w:p>
    <w:p w14:paraId="25FA3FF1" w14:textId="17B57326" w:rsidR="001F31A1" w:rsidRPr="001F31A1" w:rsidRDefault="001F31A1" w:rsidP="001F31A1">
      <w:pPr>
        <w:rPr>
          <w:lang w:val="vi-VN"/>
        </w:rPr>
      </w:pPr>
      <w:r w:rsidRPr="001F31A1">
        <w:rPr>
          <w:lang w:val="vi-VN"/>
        </w:rPr>
        <w:t>Khả năng chịu tải cực lớn (Stress Testing) vượt quá 10.000 người dùng đồng thời (do giới hạn phần cứng server kiểm thử).</w:t>
      </w:r>
    </w:p>
    <w:p w14:paraId="756E5B0F" w14:textId="0C73BBAC" w:rsidR="001F31A1" w:rsidRPr="001F31A1" w:rsidRDefault="001F31A1" w:rsidP="001F31A1">
      <w:pPr>
        <w:rPr>
          <w:lang w:val="vi-VN"/>
        </w:rPr>
      </w:pPr>
      <w:r w:rsidRPr="001F31A1">
        <w:rPr>
          <w:lang w:val="vi-VN"/>
        </w:rPr>
        <w:t>Kiểm thử bảo mật chuyên sâu (Penetration Testing) ở mức độ hacker mũ trắng.</w:t>
      </w:r>
    </w:p>
    <w:p w14:paraId="476BAA39" w14:textId="50872321" w:rsidR="00141017" w:rsidRDefault="0008042B" w:rsidP="00093703">
      <w:pPr>
        <w:pStyle w:val="Kiu2"/>
      </w:pPr>
      <w:bookmarkStart w:id="11" w:name="_Toc214785009"/>
      <w:r w:rsidRPr="0008042B">
        <w:rPr>
          <w:lang w:val="en-US"/>
        </w:rPr>
        <w:lastRenderedPageBreak/>
        <w:t>Chiến lược và Phương pháp kiểm thử (Test Approach/Strategy)</w:t>
      </w:r>
      <w:bookmarkEnd w:id="11"/>
    </w:p>
    <w:p w14:paraId="54C4A021" w14:textId="77777777" w:rsidR="004742A9" w:rsidRPr="004742A9" w:rsidRDefault="004742A9" w:rsidP="004742A9">
      <w:pPr>
        <w:rPr>
          <w:lang w:val="vi-VN"/>
        </w:rPr>
      </w:pPr>
      <w:r w:rsidRPr="004742A9">
        <w:rPr>
          <w:lang w:val="vi-VN"/>
        </w:rPr>
        <w:t>Nhóm sẽ áp dụng phương pháp kiểm thử hộp đen (Black-box testing) kết hợp với kiểm thử giao diện người dùng (UI Testing).</w:t>
      </w:r>
    </w:p>
    <w:p w14:paraId="1640023C" w14:textId="77777777" w:rsidR="004742A9" w:rsidRPr="004742A9" w:rsidRDefault="004742A9" w:rsidP="004742A9">
      <w:pPr>
        <w:rPr>
          <w:lang w:val="vi-VN"/>
        </w:rPr>
      </w:pPr>
    </w:p>
    <w:p w14:paraId="6289E7A2" w14:textId="786D5A60" w:rsidR="004742A9" w:rsidRPr="004742A9" w:rsidRDefault="004742A9" w:rsidP="004742A9">
      <w:pPr>
        <w:rPr>
          <w:lang w:val="vi-VN"/>
        </w:rPr>
      </w:pPr>
      <w:r w:rsidRPr="004742A9">
        <w:rPr>
          <w:lang w:val="vi-VN"/>
        </w:rPr>
        <w:t>Kiểm thử Đơn vị (Unit Testing): Thực hiện bởi developer trong quá trình viết code, tập trung vào các hàm xử lý logic như tính tổng tiền, kiểm tra ngày hợp lệ.</w:t>
      </w:r>
    </w:p>
    <w:p w14:paraId="04C1AE1C" w14:textId="16310D4A" w:rsidR="004742A9" w:rsidRPr="004742A9" w:rsidRDefault="004742A9" w:rsidP="004742A9">
      <w:pPr>
        <w:rPr>
          <w:lang w:val="vi-VN"/>
        </w:rPr>
      </w:pPr>
      <w:r w:rsidRPr="004742A9">
        <w:rPr>
          <w:lang w:val="vi-VN"/>
        </w:rPr>
        <w:t>Kiểm thử Tích hợp (Integration Testing): Kiểm tra sự tương tác giữa các module, ví dụ: Khi "Gọi dịch vụ", hệ thống phải cập nhật bảng tblDichVuDaDat và trừ số lượng trong kho tblDichVu.</w:t>
      </w:r>
    </w:p>
    <w:p w14:paraId="7E0DBE21" w14:textId="2C200322" w:rsidR="004742A9" w:rsidRPr="004742A9" w:rsidRDefault="004742A9" w:rsidP="00F15539">
      <w:pPr>
        <w:rPr>
          <w:lang w:val="vi-VN"/>
        </w:rPr>
      </w:pPr>
      <w:r w:rsidRPr="004742A9">
        <w:rPr>
          <w:lang w:val="vi-VN"/>
        </w:rPr>
        <w:t>Kiểm thử Hệ thống (System Testing): Kiểm thử toàn bộ luồng nghiệp vụ từ đầu đến cuối (End-to-End), ví dụ: Khách tìm phòng -&gt; Đặt phòng -&gt; Nhân viên Check-in -&gt; Gọi dịch vụ -&gt; Check-out -&gt; Xuất hóa đơn.</w:t>
      </w:r>
    </w:p>
    <w:p w14:paraId="5460C65A" w14:textId="07C794A6" w:rsidR="00664A52" w:rsidRDefault="004742A9" w:rsidP="00A22351">
      <w:pPr>
        <w:rPr>
          <w:lang w:val="vi-VN"/>
        </w:rPr>
      </w:pPr>
      <w:r w:rsidRPr="004742A9">
        <w:rPr>
          <w:lang w:val="vi-VN"/>
        </w:rPr>
        <w:t>Kiểm thử Giao diện (UI/UX): Đảm bảo giao diện Responsive trên Desktop, Tablet và Mobile; kiểm tra các thông báo lỗi (Toast Notification) và xác nhận hành động (Modal).</w:t>
      </w:r>
    </w:p>
    <w:p w14:paraId="1FA6436A" w14:textId="690C7C04" w:rsidR="00A22351" w:rsidRDefault="001F6DFD" w:rsidP="00A22351">
      <w:pPr>
        <w:pStyle w:val="Kiu2"/>
      </w:pPr>
      <w:bookmarkStart w:id="12" w:name="_Toc214785010"/>
      <w:r w:rsidRPr="001F6DFD">
        <w:rPr>
          <w:lang w:val="en-US"/>
        </w:rPr>
        <w:t>Tiêu chí Đạt/Không đạt (Pass/Fail Criteria)</w:t>
      </w:r>
      <w:bookmarkEnd w:id="12"/>
    </w:p>
    <w:p w14:paraId="10754EEC" w14:textId="5545E55C" w:rsidR="00E6457A" w:rsidRPr="00E6457A" w:rsidRDefault="00E6457A" w:rsidP="00E6457A">
      <w:pPr>
        <w:rPr>
          <w:lang w:val="vi-VN"/>
        </w:rPr>
      </w:pPr>
      <w:r w:rsidRPr="00E6457A">
        <w:rPr>
          <w:lang w:val="vi-VN"/>
        </w:rPr>
        <w:t>Tiêu chí Đạt (Pass): Chức năng hoạt động đúng theo logic mô tả trong SRS. Không có lỗi nghiêm trọng (Critical/High) gây crash ứng dụng hoặc sai lệch dữ liệu tài chính. Giao diện hiển thị đúng trên trình duyệt Chrome và Edge.</w:t>
      </w:r>
    </w:p>
    <w:p w14:paraId="51E4D4A1" w14:textId="6C1CC4C3" w:rsidR="00E6457A" w:rsidRPr="00E6457A" w:rsidRDefault="00E6457A" w:rsidP="00C55EFD">
      <w:pPr>
        <w:rPr>
          <w:lang w:val="vi-VN"/>
        </w:rPr>
      </w:pPr>
      <w:r w:rsidRPr="00E6457A">
        <w:rPr>
          <w:lang w:val="vi-VN"/>
        </w:rPr>
        <w:t>Tiêu chí Không đạt (Fail): Phát sinh lỗi ngoại lệ (Exception) chưa được xử lý, tính toán sai tổng tiền hóa đơn, hoặc dữ liệu không được lưu vào SQL Server.</w:t>
      </w:r>
    </w:p>
    <w:p w14:paraId="15CD85F7" w14:textId="1BCE88E7" w:rsidR="00C55EFD" w:rsidRDefault="00661F25" w:rsidP="00C55EFD">
      <w:pPr>
        <w:pStyle w:val="Kiu2"/>
      </w:pPr>
      <w:bookmarkStart w:id="13" w:name="_Toc214785011"/>
      <w:r w:rsidRPr="00661F25">
        <w:rPr>
          <w:lang w:val="en-US"/>
        </w:rPr>
        <w:t>Môi trường kiểm thử (Environmental Needs)</w:t>
      </w:r>
      <w:bookmarkEnd w:id="13"/>
    </w:p>
    <w:p w14:paraId="095838EC" w14:textId="03C5D5CE" w:rsidR="00794FA4" w:rsidRPr="00794FA4" w:rsidRDefault="00794FA4" w:rsidP="00794FA4">
      <w:pPr>
        <w:rPr>
          <w:lang w:val="vi-VN"/>
        </w:rPr>
      </w:pPr>
      <w:r w:rsidRPr="00794FA4">
        <w:rPr>
          <w:lang w:val="vi-VN"/>
        </w:rPr>
        <w:t>Phần cứng: Máy tính chạy hệ điều hành Windows.</w:t>
      </w:r>
    </w:p>
    <w:p w14:paraId="5C821BBD" w14:textId="57A7FE53" w:rsidR="00794FA4" w:rsidRPr="00794FA4" w:rsidRDefault="00794FA4" w:rsidP="00794FA4">
      <w:pPr>
        <w:rPr>
          <w:lang w:val="vi-VN"/>
        </w:rPr>
      </w:pPr>
      <w:r w:rsidRPr="00794FA4">
        <w:rPr>
          <w:lang w:val="vi-VN"/>
        </w:rPr>
        <w:t>Phần mềm máy chủ: IIS (Internet Information Services), SQL Server (cho cơ sở dữ liệu).</w:t>
      </w:r>
    </w:p>
    <w:p w14:paraId="6B9EE491" w14:textId="0EB6DE6D" w:rsidR="00794FA4" w:rsidRPr="00794FA4" w:rsidRDefault="00794FA4" w:rsidP="00794FA4">
      <w:pPr>
        <w:rPr>
          <w:lang w:val="vi-VN"/>
        </w:rPr>
      </w:pPr>
      <w:r w:rsidRPr="00794FA4">
        <w:rPr>
          <w:lang w:val="vi-VN"/>
        </w:rPr>
        <w:lastRenderedPageBreak/>
        <w:t>Trình duyệt: Google Chrome (phiên bản mới nhất), Microsoft Edge.</w:t>
      </w:r>
    </w:p>
    <w:p w14:paraId="18059DAE" w14:textId="49B36F68" w:rsidR="00C55EFD" w:rsidRPr="00794FA4" w:rsidRDefault="00794FA4" w:rsidP="00794FA4">
      <w:pPr>
        <w:rPr>
          <w:lang w:val="vi-VN"/>
        </w:rPr>
      </w:pPr>
      <w:r w:rsidRPr="00794FA4">
        <w:rPr>
          <w:lang w:val="vi-VN"/>
        </w:rPr>
        <w:t>Dữ liệu kiểm thử: Cơ sở dữ liệu mẫu bao gồm ít nhất 10 phòng, 5 loại phòng, 20 dịch vụ và 5 tài khoản nhân viên/khách hàng.</w:t>
      </w:r>
    </w:p>
    <w:p w14:paraId="622FA44B" w14:textId="5B12001B" w:rsidR="00C55EFD" w:rsidRDefault="00FF32AF" w:rsidP="00C55EFD">
      <w:pPr>
        <w:pStyle w:val="Kiu2"/>
      </w:pPr>
      <w:bookmarkStart w:id="14" w:name="_Toc214785012"/>
      <w:r w:rsidRPr="00FF32AF">
        <w:rPr>
          <w:lang w:val="en-US"/>
        </w:rPr>
        <w:t>Phân công trách nhiệm (Roles and Responsibilities)</w:t>
      </w:r>
      <w:bookmarkEnd w:id="14"/>
    </w:p>
    <w:p w14:paraId="5443454A" w14:textId="0A9F12DF" w:rsidR="004223B1" w:rsidRPr="004223B1" w:rsidRDefault="004223B1" w:rsidP="00990C49">
      <w:pPr>
        <w:rPr>
          <w:lang w:val="vi-VN"/>
        </w:rPr>
      </w:pPr>
      <w:r w:rsidRPr="004223B1">
        <w:rPr>
          <w:lang w:val="vi-VN"/>
        </w:rPr>
        <w:t>Đặng Quốc Hưng: Chịu trách nhiệm lập kế hoạch kiểm thử, thiết lập môi trường, kiểm thử các module Quản trị (Admin), và Quản lý cơ sở dữ liệu.</w:t>
      </w:r>
    </w:p>
    <w:p w14:paraId="652953E7" w14:textId="33C5FBE1" w:rsidR="00FF32AF" w:rsidRPr="004223B1" w:rsidRDefault="004223B1" w:rsidP="004223B1">
      <w:pPr>
        <w:rPr>
          <w:lang w:val="vi-VN"/>
        </w:rPr>
      </w:pPr>
      <w:r w:rsidRPr="004223B1">
        <w:rPr>
          <w:lang w:val="vi-VN"/>
        </w:rPr>
        <w:t>Trần Mỹ Duyên: Chịu trách nhiệm viết Test Case, thực hiện kiểm thử module Khách hàng (Client), kiểm thử giao diện (UI) và viết báo cáo lỗi.</w:t>
      </w:r>
    </w:p>
    <w:p w14:paraId="7FFD16E2" w14:textId="77777777" w:rsidR="00A22351" w:rsidRDefault="00A22351" w:rsidP="00940BAF">
      <w:pPr>
        <w:rPr>
          <w:lang w:val="vi-VN"/>
        </w:rPr>
        <w:sectPr w:rsidR="00A22351" w:rsidSect="001A3D76">
          <w:headerReference w:type="default" r:id="rId16"/>
          <w:pgSz w:w="11906" w:h="16838" w:code="9"/>
          <w:pgMar w:top="1699" w:right="1138" w:bottom="1699" w:left="1987" w:header="1282" w:footer="1282" w:gutter="0"/>
          <w:cols w:space="720"/>
          <w:docGrid w:linePitch="360"/>
        </w:sectPr>
      </w:pPr>
    </w:p>
    <w:p w14:paraId="1B96ABEF" w14:textId="570A42C1" w:rsidR="001A5F7B" w:rsidRPr="00CF49E8" w:rsidRDefault="00F51CEF" w:rsidP="00CE71E5">
      <w:pPr>
        <w:pStyle w:val="u1"/>
        <w:rPr>
          <w:lang w:val="vi-VN"/>
        </w:rPr>
      </w:pPr>
      <w:bookmarkStart w:id="15" w:name="_Toc214785013"/>
      <w:r w:rsidRPr="00F51CEF">
        <w:lastRenderedPageBreak/>
        <w:t>CHECKLIST</w:t>
      </w:r>
      <w:bookmarkEnd w:id="15"/>
    </w:p>
    <w:p w14:paraId="7E4EB98D" w14:textId="469B03B3" w:rsidR="001A5F7B" w:rsidRDefault="00707C83" w:rsidP="005A70F1">
      <w:pPr>
        <w:pStyle w:val="Kiu3"/>
      </w:pPr>
      <w:bookmarkStart w:id="16" w:name="_Toc214785014"/>
      <w:r w:rsidRPr="00707C83">
        <w:t>Rà soát Kiến trúc và Cơ sở dữ liệu</w:t>
      </w:r>
      <w:bookmarkEnd w:id="16"/>
    </w:p>
    <w:p w14:paraId="1B39E956" w14:textId="5F9F8043" w:rsidR="007406F8" w:rsidRPr="007406F8" w:rsidRDefault="007406F8" w:rsidP="007406F8">
      <w:pPr>
        <w:rPr>
          <w:lang w:val="vi-VN"/>
        </w:rPr>
      </w:pPr>
      <w:r w:rsidRPr="007406F8">
        <w:rPr>
          <w:lang w:val="vi-VN"/>
        </w:rPr>
        <w:t>Dựa trên bảng checklist thiết kế, nhóm đã tiến hành rà soát cấu trúc cơ sở dữ liệu của QLHOMESTAY:</w:t>
      </w:r>
    </w:p>
    <w:p w14:paraId="3B0932ED" w14:textId="050884EE" w:rsidR="007406F8" w:rsidRPr="007406F8" w:rsidRDefault="007406F8" w:rsidP="007406F8">
      <w:pPr>
        <w:rPr>
          <w:lang w:val="vi-VN"/>
        </w:rPr>
      </w:pPr>
      <w:r w:rsidRPr="007406F8">
        <w:rPr>
          <w:lang w:val="vi-VN"/>
        </w:rPr>
        <w:t>Tính toàn vẹn dữ liệu:</w:t>
      </w:r>
    </w:p>
    <w:p w14:paraId="6AF384CA" w14:textId="77777777" w:rsidR="007406F8" w:rsidRPr="007406F8" w:rsidRDefault="007406F8" w:rsidP="007406F8">
      <w:pPr>
        <w:rPr>
          <w:lang w:val="vi-VN"/>
        </w:rPr>
      </w:pPr>
      <w:r w:rsidRPr="007406F8">
        <w:rPr>
          <w:lang w:val="vi-VN"/>
        </w:rPr>
        <w:t>Bảng tblKhachHang: Khóa chính là ma_kh, đảm bảo tính duy nhất. Các trường sdt, cccd được kiểm tra ràng buộc không null.</w:t>
      </w:r>
    </w:p>
    <w:p w14:paraId="1EE918E8" w14:textId="77777777" w:rsidR="007406F8" w:rsidRPr="007406F8" w:rsidRDefault="007406F8" w:rsidP="007406F8">
      <w:pPr>
        <w:rPr>
          <w:lang w:val="vi-VN"/>
        </w:rPr>
      </w:pPr>
      <w:r w:rsidRPr="007406F8">
        <w:rPr>
          <w:lang w:val="vi-VN"/>
        </w:rPr>
        <w:t>Bảng tblHoaDon: Các trường tiền (tien_phong, tien_dich_vu) có ràng buộc check &gt;= 0 để đảm bảo logic tài chính.</w:t>
      </w:r>
    </w:p>
    <w:p w14:paraId="4C748423" w14:textId="77777777" w:rsidR="007406F8" w:rsidRPr="007406F8" w:rsidRDefault="007406F8" w:rsidP="007406F8">
      <w:pPr>
        <w:rPr>
          <w:lang w:val="vi-VN"/>
        </w:rPr>
      </w:pPr>
      <w:r w:rsidRPr="007406F8">
        <w:rPr>
          <w:lang w:val="vi-VN"/>
        </w:rPr>
        <w:t>Bảng tblPhong: Ràng buộc khóa ngoại tham chiếu đến tblLoaiPhong và tblTinhTrangPhong được thiết lập chính xác để tránh dữ liệu rác.</w:t>
      </w:r>
    </w:p>
    <w:p w14:paraId="4C916F37" w14:textId="2CBD236E" w:rsidR="007406F8" w:rsidRPr="007406F8" w:rsidRDefault="007406F8" w:rsidP="007406F8">
      <w:pPr>
        <w:rPr>
          <w:lang w:val="vi-VN"/>
        </w:rPr>
      </w:pPr>
      <w:r w:rsidRPr="007406F8">
        <w:rPr>
          <w:lang w:val="vi-VN"/>
        </w:rPr>
        <w:t>Xử lý trạng thái:</w:t>
      </w:r>
    </w:p>
    <w:p w14:paraId="33DDD7D5" w14:textId="02645F0F" w:rsidR="00BC4AA5" w:rsidRPr="00707C83" w:rsidRDefault="007406F8" w:rsidP="007406F8">
      <w:pPr>
        <w:rPr>
          <w:lang w:val="vi-VN"/>
        </w:rPr>
      </w:pPr>
      <w:r w:rsidRPr="007406F8">
        <w:rPr>
          <w:lang w:val="vi-VN"/>
        </w:rPr>
        <w:t>Hệ thống quản lý trạng thái phòng rõ ràng: 1=Trống, 2=Đang sử dụng, 3=Đang dọn dẹp. Logic chuyển đổi trạng thái được thiết kế chặt chẽ trong các luồng Check-in/Check-out.</w:t>
      </w:r>
    </w:p>
    <w:p w14:paraId="2D314C3C" w14:textId="2B16ECC9" w:rsidR="001A5F7B" w:rsidRDefault="000C1157" w:rsidP="005A70F1">
      <w:pPr>
        <w:pStyle w:val="Kiu3"/>
      </w:pPr>
      <w:bookmarkStart w:id="17" w:name="_Toc214785015"/>
      <w:r w:rsidRPr="000C1157">
        <w:t>Rà soát Giao diện người dùng (UI Checklist)</w:t>
      </w:r>
      <w:bookmarkEnd w:id="17"/>
    </w:p>
    <w:p w14:paraId="68424BDB" w14:textId="77777777" w:rsidR="00735326" w:rsidRPr="00735326" w:rsidRDefault="00735326" w:rsidP="00735326">
      <w:pPr>
        <w:rPr>
          <w:lang w:val="vi-VN" w:eastAsia="vi-VN"/>
        </w:rPr>
      </w:pPr>
      <w:bookmarkStart w:id="18" w:name="_Toc744323645"/>
      <w:r w:rsidRPr="00735326">
        <w:rPr>
          <w:lang w:val="vi-VN" w:eastAsia="vi-VN"/>
        </w:rPr>
        <w:t>Tính nhất quán: Font chữ mặc định là Arial, sử dụng bảng màu đồng nhất cho các trạng thái (Active, Hover, Disabled).</w:t>
      </w:r>
    </w:p>
    <w:p w14:paraId="062A8997" w14:textId="77777777" w:rsidR="00735326" w:rsidRPr="00735326" w:rsidRDefault="00735326" w:rsidP="00735326">
      <w:pPr>
        <w:rPr>
          <w:lang w:val="vi-VN" w:eastAsia="vi-VN"/>
        </w:rPr>
      </w:pPr>
      <w:r w:rsidRPr="00735326">
        <w:rPr>
          <w:lang w:val="vi-VN" w:eastAsia="vi-VN"/>
        </w:rPr>
        <w:t>Phản hồi hệ thống:</w:t>
      </w:r>
    </w:p>
    <w:p w14:paraId="2B75DD9A" w14:textId="77777777" w:rsidR="00735326" w:rsidRPr="00735326" w:rsidRDefault="00735326" w:rsidP="00735326">
      <w:pPr>
        <w:rPr>
          <w:lang w:val="vi-VN" w:eastAsia="vi-VN"/>
        </w:rPr>
      </w:pPr>
      <w:r w:rsidRPr="00735326">
        <w:rPr>
          <w:lang w:val="vi-VN" w:eastAsia="vi-VN"/>
        </w:rPr>
        <w:t>Hệ thống có sử dụng Spinner/Progress Bar khi đang xử lý.</w:t>
      </w:r>
    </w:p>
    <w:p w14:paraId="535E8B96" w14:textId="77777777" w:rsidR="00735326" w:rsidRPr="00735326" w:rsidRDefault="00735326" w:rsidP="00735326">
      <w:pPr>
        <w:rPr>
          <w:lang w:val="vi-VN" w:eastAsia="vi-VN"/>
        </w:rPr>
      </w:pPr>
      <w:r w:rsidRPr="00735326">
        <w:rPr>
          <w:lang w:val="vi-VN" w:eastAsia="vi-VN"/>
        </w:rPr>
        <w:t>Các hành động quan trọng như "Hủy phiếu đặt" hoặc "Xóa nhân viên" đều có Modal xác nhận để ngăn chặn thao tác nhầm lẫn.</w:t>
      </w:r>
    </w:p>
    <w:p w14:paraId="527318A7" w14:textId="52286255" w:rsidR="00735326" w:rsidRPr="00735326" w:rsidRDefault="00735326" w:rsidP="00735326">
      <w:pPr>
        <w:rPr>
          <w:lang w:val="vi-VN" w:eastAsia="vi-VN"/>
        </w:rPr>
      </w:pPr>
      <w:r w:rsidRPr="00735326">
        <w:rPr>
          <w:lang w:val="vi-VN" w:eastAsia="vi-VN"/>
        </w:rPr>
        <w:t>Validation (Kiểm tra đầu vào):</w:t>
      </w:r>
    </w:p>
    <w:p w14:paraId="32C5B595" w14:textId="725141F3" w:rsidR="00735326" w:rsidRPr="00735326" w:rsidRDefault="00735326" w:rsidP="00735326">
      <w:pPr>
        <w:rPr>
          <w:lang w:val="vi-VN" w:eastAsia="vi-VN"/>
        </w:rPr>
      </w:pPr>
      <w:r w:rsidRPr="00735326">
        <w:rPr>
          <w:lang w:val="vi-VN" w:eastAsia="vi-VN"/>
        </w:rPr>
        <w:lastRenderedPageBreak/>
        <w:t>Form Đăng ký: Kiểm tra định dạng Email (đuôi @gmail.com), SĐT (bắt đầu bằng 0, 9 số), CCCD (9 số).</w:t>
      </w:r>
    </w:p>
    <w:p w14:paraId="6CF65E9E" w14:textId="65D3E90C" w:rsidR="00727C4D" w:rsidRPr="00242F5A" w:rsidRDefault="00735326" w:rsidP="00735326">
      <w:pPr>
        <w:rPr>
          <w:lang w:val="vi-VN" w:eastAsia="vi-VN"/>
        </w:rPr>
      </w:pPr>
      <w:r w:rsidRPr="00735326">
        <w:rPr>
          <w:lang w:val="vi-VN" w:eastAsia="vi-VN"/>
        </w:rPr>
        <w:t>Form Tìm phòng: Ngày đi (dateend) bắt buộc phải lớn hơn ngày đến (datestart).</w:t>
      </w:r>
    </w:p>
    <w:p w14:paraId="728C0355" w14:textId="103DA21E" w:rsidR="0072595F" w:rsidRPr="00E818FE" w:rsidRDefault="0072595F" w:rsidP="00E818FE">
      <w:pPr>
        <w:rPr>
          <w:lang w:val="vi-VN" w:eastAsia="vi-VN"/>
        </w:rPr>
      </w:pPr>
    </w:p>
    <w:bookmarkEnd w:id="18"/>
    <w:p w14:paraId="4E036DC2" w14:textId="77777777" w:rsidR="00A307DD" w:rsidRDefault="00A307DD">
      <w:pPr>
        <w:spacing w:after="0" w:line="240" w:lineRule="auto"/>
        <w:jc w:val="left"/>
        <w:rPr>
          <w:rFonts w:eastAsiaTheme="majorEastAsia" w:cstheme="majorBidi"/>
          <w:b/>
          <w:bCs/>
          <w:sz w:val="28"/>
          <w:szCs w:val="26"/>
          <w:lang w:val="vi-VN"/>
        </w:rPr>
        <w:sectPr w:rsidR="00A307DD" w:rsidSect="009E54AE">
          <w:headerReference w:type="default" r:id="rId17"/>
          <w:pgSz w:w="11906" w:h="16838" w:code="9"/>
          <w:pgMar w:top="1699" w:right="1138" w:bottom="1699" w:left="1987" w:header="1276" w:footer="1276" w:gutter="0"/>
          <w:cols w:space="720"/>
          <w:docGrid w:linePitch="360"/>
        </w:sectPr>
      </w:pPr>
    </w:p>
    <w:p w14:paraId="454D8032" w14:textId="31D72DBD" w:rsidR="001A5F7B" w:rsidRPr="00CF49E8" w:rsidRDefault="00DC05E4" w:rsidP="00CE71E5">
      <w:pPr>
        <w:pStyle w:val="u1"/>
        <w:rPr>
          <w:lang w:val="vi-VN"/>
        </w:rPr>
      </w:pPr>
      <w:bookmarkStart w:id="19" w:name="_Toc214785016"/>
      <w:r w:rsidRPr="00DC05E4">
        <w:lastRenderedPageBreak/>
        <w:t>TEST CASES</w:t>
      </w:r>
      <w:bookmarkEnd w:id="19"/>
    </w:p>
    <w:p w14:paraId="493BE20B" w14:textId="745C57C3" w:rsidR="001A5F7B" w:rsidRDefault="003E7089" w:rsidP="002426E8">
      <w:pPr>
        <w:pStyle w:val="Kiu4"/>
      </w:pPr>
      <w:bookmarkStart w:id="20" w:name="_Toc214785017"/>
      <w:r w:rsidRPr="003E7089">
        <w:t>Module Đăng ký và Đăng nhập</w:t>
      </w:r>
      <w:bookmarkEnd w:id="20"/>
    </w:p>
    <w:p w14:paraId="5C46A427" w14:textId="25E99C7A" w:rsidR="00CA0F69" w:rsidRPr="00CA0F69" w:rsidRDefault="00CA0F69" w:rsidP="0032134A">
      <w:pPr>
        <w:rPr>
          <w:lang w:val="vi-VN"/>
        </w:rPr>
      </w:pPr>
      <w:r w:rsidRPr="00CA0F69">
        <w:rPr>
          <w:lang w:val="vi-VN"/>
        </w:rPr>
        <w:t>Test Case 01: Đăng ký tài khoản khách hàng thành công</w:t>
      </w:r>
    </w:p>
    <w:p w14:paraId="2D898F81" w14:textId="0E24CD30" w:rsidR="00CA0F69" w:rsidRPr="00CA0F69" w:rsidRDefault="00CA0F69" w:rsidP="0032134A">
      <w:pPr>
        <w:rPr>
          <w:lang w:val="vi-VN"/>
        </w:rPr>
      </w:pPr>
      <w:r w:rsidRPr="00CA0F69">
        <w:rPr>
          <w:lang w:val="vi-VN"/>
        </w:rPr>
        <w:t>Mục đích: Kiểm tra chức năng đăng ký với thông tin hợp lệ.</w:t>
      </w:r>
    </w:p>
    <w:p w14:paraId="3AC2A4C6" w14:textId="34E06E40" w:rsidR="00CA0F69" w:rsidRPr="00CA0F69" w:rsidRDefault="00CA0F69" w:rsidP="0032134A">
      <w:pPr>
        <w:rPr>
          <w:lang w:val="vi-VN"/>
        </w:rPr>
      </w:pPr>
      <w:r w:rsidRPr="00CA0F69">
        <w:rPr>
          <w:lang w:val="vi-VN"/>
        </w:rPr>
        <w:t>Dữ liệu đầu vào: MaKH="kh001", Pass="123456", SĐT="0901234567", Email="test@gmail.com".</w:t>
      </w:r>
    </w:p>
    <w:p w14:paraId="7A4FF719" w14:textId="20F24F7D" w:rsidR="00CA0F69" w:rsidRPr="00CA0F69" w:rsidRDefault="00CA0F69" w:rsidP="0032134A">
      <w:pPr>
        <w:rPr>
          <w:lang w:val="vi-VN"/>
        </w:rPr>
      </w:pPr>
      <w:r w:rsidRPr="00CA0F69">
        <w:rPr>
          <w:lang w:val="vi-VN"/>
        </w:rPr>
        <w:t>Các bước thực hiện:</w:t>
      </w:r>
    </w:p>
    <w:p w14:paraId="47BC537D" w14:textId="0AE037C5" w:rsidR="00CA0F69" w:rsidRPr="00CA0F69" w:rsidRDefault="00CA0F69" w:rsidP="0032134A">
      <w:pPr>
        <w:rPr>
          <w:lang w:val="vi-VN"/>
        </w:rPr>
      </w:pPr>
      <w:r w:rsidRPr="00CA0F69">
        <w:rPr>
          <w:lang w:val="vi-VN"/>
        </w:rPr>
        <w:t>Truy cập trang Đăng ký.</w:t>
      </w:r>
    </w:p>
    <w:p w14:paraId="71D6F221" w14:textId="56C82D5F" w:rsidR="00CA0F69" w:rsidRPr="00CA0F69" w:rsidRDefault="00CA0F69" w:rsidP="0032134A">
      <w:pPr>
        <w:rPr>
          <w:lang w:val="vi-VN"/>
        </w:rPr>
      </w:pPr>
      <w:r w:rsidRPr="00CA0F69">
        <w:rPr>
          <w:lang w:val="vi-VN"/>
        </w:rPr>
        <w:t>Nhập đầy đủ thông tin hợp lệ vào form.</w:t>
      </w:r>
    </w:p>
    <w:p w14:paraId="3B7A2F8B" w14:textId="5881872D" w:rsidR="00CA0F69" w:rsidRPr="00CA0F69" w:rsidRDefault="00CA0F69" w:rsidP="0032134A">
      <w:pPr>
        <w:rPr>
          <w:lang w:val="vi-VN"/>
        </w:rPr>
      </w:pPr>
      <w:r w:rsidRPr="00CA0F69">
        <w:rPr>
          <w:lang w:val="vi-VN"/>
        </w:rPr>
        <w:t>Nhấn nút "Đăng ký".</w:t>
      </w:r>
    </w:p>
    <w:p w14:paraId="70895DDE" w14:textId="7C2BB83D" w:rsidR="00CA0F69" w:rsidRPr="00CA0F69" w:rsidRDefault="00CA0F69" w:rsidP="0032134A">
      <w:pPr>
        <w:rPr>
          <w:lang w:val="vi-VN"/>
        </w:rPr>
      </w:pPr>
      <w:r w:rsidRPr="00CA0F69">
        <w:rPr>
          <w:lang w:val="vi-VN"/>
        </w:rPr>
        <w:t>Kết quả mong đợi: Hệ thống thông báo "Đăng ký thành công", chuyển hướng về trang Đăng nhập, dữ liệu được lưu vào tblKhachHang.</w:t>
      </w:r>
    </w:p>
    <w:p w14:paraId="7DC8C1B5" w14:textId="3447F5C5" w:rsidR="00CA0F69" w:rsidRPr="00CA0F69" w:rsidRDefault="00CA0F69" w:rsidP="0032134A">
      <w:pPr>
        <w:rPr>
          <w:lang w:val="vi-VN"/>
        </w:rPr>
      </w:pPr>
      <w:r w:rsidRPr="00CA0F69">
        <w:rPr>
          <w:lang w:val="vi-VN"/>
        </w:rPr>
        <w:t>Test Case 02: Đăng ký thất bại do trùng Mã khách hàng</w:t>
      </w:r>
    </w:p>
    <w:p w14:paraId="620E9C45" w14:textId="47AC58EA" w:rsidR="00CA0F69" w:rsidRPr="00CA0F69" w:rsidRDefault="00CA0F69" w:rsidP="0032134A">
      <w:pPr>
        <w:rPr>
          <w:lang w:val="vi-VN"/>
        </w:rPr>
      </w:pPr>
      <w:r w:rsidRPr="00CA0F69">
        <w:rPr>
          <w:lang w:val="vi-VN"/>
        </w:rPr>
        <w:t>Mục đích: Kiểm tra ràng buộc Unique của MaKH.</w:t>
      </w:r>
    </w:p>
    <w:p w14:paraId="0F0A1A54" w14:textId="39DBD463" w:rsidR="00CA0F69" w:rsidRPr="00CA0F69" w:rsidRDefault="00CA0F69" w:rsidP="0032134A">
      <w:pPr>
        <w:rPr>
          <w:lang w:val="vi-VN"/>
        </w:rPr>
      </w:pPr>
      <w:r w:rsidRPr="00CA0F69">
        <w:rPr>
          <w:lang w:val="vi-VN"/>
        </w:rPr>
        <w:t>Dữ liệu đầu vào: MaKH đã tồn tại trong DB.</w:t>
      </w:r>
    </w:p>
    <w:p w14:paraId="11A0AE95" w14:textId="77777777" w:rsidR="00CA0F69" w:rsidRPr="00CA0F69" w:rsidRDefault="00CA0F69" w:rsidP="00CA0F69">
      <w:pPr>
        <w:rPr>
          <w:lang w:val="vi-VN"/>
        </w:rPr>
      </w:pPr>
      <w:r w:rsidRPr="00CA0F69">
        <w:rPr>
          <w:lang w:val="vi-VN"/>
        </w:rPr>
        <w:t>Kết quả mong đợi: Hệ thống báo lỗi "Tên tài khoản đã được sử dụng!".</w:t>
      </w:r>
    </w:p>
    <w:p w14:paraId="7518A2DF" w14:textId="77777777" w:rsidR="00CA0F69" w:rsidRPr="00CA0F69" w:rsidRDefault="00CA0F69" w:rsidP="00CA0F69">
      <w:pPr>
        <w:rPr>
          <w:lang w:val="vi-VN"/>
        </w:rPr>
      </w:pPr>
      <w:r w:rsidRPr="00CA0F69">
        <w:rPr>
          <w:lang w:val="vi-VN"/>
        </w:rPr>
        <w:t>Test Case 03: Đăng nhập Admin</w:t>
      </w:r>
    </w:p>
    <w:p w14:paraId="5C7A6417" w14:textId="77777777" w:rsidR="00CA0F69" w:rsidRPr="00CA0F69" w:rsidRDefault="00CA0F69" w:rsidP="00CA0F69">
      <w:pPr>
        <w:rPr>
          <w:lang w:val="vi-VN"/>
        </w:rPr>
      </w:pPr>
      <w:r w:rsidRPr="00CA0F69">
        <w:rPr>
          <w:lang w:val="vi-VN"/>
        </w:rPr>
        <w:t>Logic: Kiểm tra ma_nv và mat_khau trong tblNhanVien.</w:t>
      </w:r>
    </w:p>
    <w:p w14:paraId="2E4464F4" w14:textId="6EFDD24A" w:rsidR="005C1B97" w:rsidRPr="005C1B97" w:rsidRDefault="00CA0F69" w:rsidP="00CA0F69">
      <w:pPr>
        <w:rPr>
          <w:lang w:val="vi-VN"/>
        </w:rPr>
      </w:pPr>
      <w:r w:rsidRPr="00CA0F69">
        <w:rPr>
          <w:lang w:val="vi-VN"/>
        </w:rPr>
        <w:t>Kết quả mong đợi: Nếu đúng, chuyển vào trang Dashboard Admin. Nếu sai, báo "Login data is incorrect!".</w:t>
      </w:r>
    </w:p>
    <w:p w14:paraId="195B9EB5" w14:textId="18DBC473" w:rsidR="0013612E" w:rsidRDefault="00060A78" w:rsidP="002739C7">
      <w:pPr>
        <w:pStyle w:val="Kiu4"/>
      </w:pPr>
      <w:bookmarkStart w:id="21" w:name="_Toc214785018"/>
      <w:r w:rsidRPr="00060A78">
        <w:t>Module Tìm kiếm và Đặt phòng (Client)</w:t>
      </w:r>
      <w:bookmarkEnd w:id="21"/>
    </w:p>
    <w:p w14:paraId="7EBC3EA2" w14:textId="04F772D0" w:rsidR="004B49CD" w:rsidRPr="004B49CD" w:rsidRDefault="004B49CD" w:rsidP="004B49CD">
      <w:pPr>
        <w:rPr>
          <w:lang w:val="vi-VN"/>
        </w:rPr>
      </w:pPr>
      <w:r>
        <w:t>Test Case 04: Tìm kiếm phòng theo ngày hợp lệ</w:t>
      </w:r>
    </w:p>
    <w:p w14:paraId="3CAB0FEF" w14:textId="23FC576D" w:rsidR="004B49CD" w:rsidRPr="004B49CD" w:rsidRDefault="004B49CD" w:rsidP="004B49CD">
      <w:pPr>
        <w:rPr>
          <w:lang w:val="vi-VN"/>
        </w:rPr>
      </w:pPr>
      <w:r w:rsidRPr="004B49CD">
        <w:rPr>
          <w:lang w:val="vi-VN"/>
        </w:rPr>
        <w:t>Dữ liệu: Ngày đến = Hôm nay, Ngày đi = Ngày mai.</w:t>
      </w:r>
    </w:p>
    <w:p w14:paraId="5468DDCC" w14:textId="22B2BD7A" w:rsidR="004B49CD" w:rsidRPr="004B49CD" w:rsidRDefault="004B49CD" w:rsidP="004B49CD">
      <w:pPr>
        <w:rPr>
          <w:lang w:val="vi-VN"/>
        </w:rPr>
      </w:pPr>
      <w:r w:rsidRPr="004B49CD">
        <w:rPr>
          <w:lang w:val="vi-VN"/>
        </w:rPr>
        <w:lastRenderedPageBreak/>
        <w:t>Logic: Hệ thống lọc các phòng có ma_tinh_trang không thuộc (1,2) trong khoảng thời gian đó.</w:t>
      </w:r>
    </w:p>
    <w:p w14:paraId="016E7369" w14:textId="3E1BB2BC" w:rsidR="004B49CD" w:rsidRPr="004B49CD" w:rsidRDefault="004B49CD" w:rsidP="004B49CD">
      <w:pPr>
        <w:rPr>
          <w:lang w:val="vi-VN"/>
        </w:rPr>
      </w:pPr>
      <w:r w:rsidRPr="004B49CD">
        <w:rPr>
          <w:lang w:val="vi-VN"/>
        </w:rPr>
        <w:t>Kết quả: Hiển thị danh sách phòng trống kèm giá và hình ảnh.</w:t>
      </w:r>
    </w:p>
    <w:p w14:paraId="22170005" w14:textId="47A49FBA" w:rsidR="004B49CD" w:rsidRPr="004B49CD" w:rsidRDefault="004B49CD" w:rsidP="004B49CD">
      <w:pPr>
        <w:rPr>
          <w:lang w:val="vi-VN"/>
        </w:rPr>
      </w:pPr>
      <w:r w:rsidRPr="00A437E9">
        <w:rPr>
          <w:lang w:val="vi-VN"/>
        </w:rPr>
        <w:t>Test Case 05: Đặt phòng Online</w:t>
      </w:r>
    </w:p>
    <w:p w14:paraId="2D45560A" w14:textId="11907CB6" w:rsidR="004B49CD" w:rsidRPr="004B49CD" w:rsidRDefault="004B49CD" w:rsidP="004B49CD">
      <w:pPr>
        <w:rPr>
          <w:lang w:val="vi-VN"/>
        </w:rPr>
      </w:pPr>
      <w:r w:rsidRPr="004B49CD">
        <w:rPr>
          <w:lang w:val="vi-VN"/>
        </w:rPr>
        <w:t>Điều kiện: Đã đăng nhập (Session["KH"] != null).</w:t>
      </w:r>
    </w:p>
    <w:p w14:paraId="730D1612" w14:textId="6F0D194C" w:rsidR="004B49CD" w:rsidRPr="004B49CD" w:rsidRDefault="004B49CD" w:rsidP="004B49CD">
      <w:pPr>
        <w:rPr>
          <w:lang w:val="vi-VN"/>
        </w:rPr>
      </w:pPr>
      <w:r w:rsidRPr="004B49CD">
        <w:rPr>
          <w:lang w:val="vi-VN"/>
        </w:rPr>
        <w:t>Hành động: Chọn phòng, nhấn "Đặt phòng".</w:t>
      </w:r>
    </w:p>
    <w:p w14:paraId="18E2D6DD" w14:textId="5814A739" w:rsidR="00C804C5" w:rsidRPr="00C9482E" w:rsidRDefault="004B49CD" w:rsidP="004B49CD">
      <w:pPr>
        <w:rPr>
          <w:lang w:val="vi-VN"/>
        </w:rPr>
      </w:pPr>
      <w:r w:rsidRPr="00C9482E">
        <w:rPr>
          <w:lang w:val="vi-VN"/>
        </w:rPr>
        <w:t>Xử lý hệ thống: Tạo bản ghi trong tblPhieuDatPhong với ma_tinh_trang = 1 (Chờ xác nhận). Tự động gán giờ 12:00 PM cho ngày đến/đi.</w:t>
      </w:r>
    </w:p>
    <w:p w14:paraId="37F30ABC" w14:textId="4148DF9F" w:rsidR="007B5E5D" w:rsidRDefault="00C9482E" w:rsidP="002739C7">
      <w:pPr>
        <w:pStyle w:val="Kiu4"/>
      </w:pPr>
      <w:bookmarkStart w:id="22" w:name="_Toc214785019"/>
      <w:r w:rsidRPr="00C9482E">
        <w:rPr>
          <w:lang w:val="en-US"/>
        </w:rPr>
        <w:t>Module Quản lý Vận hành (Admin)</w:t>
      </w:r>
      <w:bookmarkEnd w:id="22"/>
    </w:p>
    <w:p w14:paraId="3040FC83" w14:textId="70242B83" w:rsidR="00967672" w:rsidRPr="00967672" w:rsidRDefault="00967672" w:rsidP="00967672">
      <w:pPr>
        <w:rPr>
          <w:lang w:val="vi-VN"/>
        </w:rPr>
      </w:pPr>
      <w:r>
        <w:t>Test Case 06: Thực hiện Nhận phòng (Check-in)</w:t>
      </w:r>
    </w:p>
    <w:p w14:paraId="29017B5A" w14:textId="36A634A8" w:rsidR="00967672" w:rsidRPr="00967672" w:rsidRDefault="00967672" w:rsidP="00967672">
      <w:pPr>
        <w:rPr>
          <w:lang w:val="vi-VN"/>
        </w:rPr>
      </w:pPr>
      <w:r w:rsidRPr="00967672">
        <w:rPr>
          <w:lang w:val="vi-VN"/>
        </w:rPr>
        <w:t>Mục đích: Chuyển đổi trạng thái phiếu đặt và phòng khi khách đến.</w:t>
      </w:r>
    </w:p>
    <w:p w14:paraId="6716BC7D" w14:textId="213ED272" w:rsidR="00967672" w:rsidRPr="00967672" w:rsidRDefault="00967672" w:rsidP="00967672">
      <w:pPr>
        <w:rPr>
          <w:lang w:val="vi-VN"/>
        </w:rPr>
      </w:pPr>
      <w:r w:rsidRPr="00967672">
        <w:rPr>
          <w:lang w:val="vi-VN"/>
        </w:rPr>
        <w:t>Hành động: Admin nhấn nút "Nhận phòng" trên chi tiết phiếu đặt.</w:t>
      </w:r>
    </w:p>
    <w:p w14:paraId="268C20CF" w14:textId="021C28D9" w:rsidR="00967672" w:rsidRPr="00967672" w:rsidRDefault="00967672" w:rsidP="00967672">
      <w:pPr>
        <w:rPr>
          <w:lang w:val="vi-VN"/>
        </w:rPr>
      </w:pPr>
      <w:r w:rsidRPr="00A437E9">
        <w:rPr>
          <w:lang w:val="vi-VN"/>
        </w:rPr>
        <w:t>Xử lý hệ thống:</w:t>
      </w:r>
    </w:p>
    <w:p w14:paraId="0FE96BEB" w14:textId="1594DA78" w:rsidR="00967672" w:rsidRPr="00967672" w:rsidRDefault="00967672" w:rsidP="00967672">
      <w:pPr>
        <w:rPr>
          <w:lang w:val="vi-VN"/>
        </w:rPr>
      </w:pPr>
      <w:r w:rsidRPr="00967672">
        <w:rPr>
          <w:lang w:val="vi-VN"/>
        </w:rPr>
        <w:t>Cập nhật tblPhieuDatPhong: ma_tinh_trang = 2 (Đã nhận phòng).</w:t>
      </w:r>
    </w:p>
    <w:p w14:paraId="409DCF9B" w14:textId="0A8DF96D" w:rsidR="00967672" w:rsidRPr="00967672" w:rsidRDefault="00967672" w:rsidP="00967672">
      <w:pPr>
        <w:rPr>
          <w:lang w:val="vi-VN"/>
        </w:rPr>
      </w:pPr>
      <w:r w:rsidRPr="00967672">
        <w:rPr>
          <w:lang w:val="vi-VN"/>
        </w:rPr>
        <w:t>Cập nhật tblPhong: ma_tinh_trang = 2 (Đang sử dụng).</w:t>
      </w:r>
    </w:p>
    <w:p w14:paraId="017B877F" w14:textId="03A6772F" w:rsidR="00967672" w:rsidRPr="00967672" w:rsidRDefault="00967672" w:rsidP="00967672">
      <w:pPr>
        <w:rPr>
          <w:lang w:val="vi-VN"/>
        </w:rPr>
      </w:pPr>
      <w:r w:rsidRPr="00967672">
        <w:rPr>
          <w:lang w:val="vi-VN"/>
        </w:rPr>
        <w:t>Tạo mới tblHoaDon với trạng thái "Chưa thanh toán".</w:t>
      </w:r>
    </w:p>
    <w:p w14:paraId="422945CB" w14:textId="2436FC79" w:rsidR="00967672" w:rsidRPr="00967672" w:rsidRDefault="00967672" w:rsidP="00967672">
      <w:pPr>
        <w:rPr>
          <w:lang w:val="vi-VN"/>
        </w:rPr>
      </w:pPr>
      <w:r>
        <w:t>Test Case 07: Gọi dịch vụ cho phòng</w:t>
      </w:r>
    </w:p>
    <w:p w14:paraId="48582DDC" w14:textId="6C8082D9" w:rsidR="00967672" w:rsidRPr="00967672" w:rsidRDefault="00967672" w:rsidP="00967672">
      <w:pPr>
        <w:rPr>
          <w:lang w:val="vi-VN"/>
        </w:rPr>
      </w:pPr>
      <w:r w:rsidRPr="00967672">
        <w:rPr>
          <w:lang w:val="vi-VN"/>
        </w:rPr>
        <w:t>Dữ liệu: Chọn Dịch vụ A, Số lượng = 2.</w:t>
      </w:r>
    </w:p>
    <w:p w14:paraId="3F32A491" w14:textId="1928B752" w:rsidR="00967672" w:rsidRPr="00967672" w:rsidRDefault="00967672" w:rsidP="00967672">
      <w:pPr>
        <w:rPr>
          <w:lang w:val="vi-VN"/>
        </w:rPr>
      </w:pPr>
      <w:r w:rsidRPr="00A437E9">
        <w:rPr>
          <w:lang w:val="vi-VN"/>
        </w:rPr>
        <w:t>Logic kiểm tra: Kiểm tra tồn kho (ton_kho). Nếu số lượng gọi &lt;= tồn kho, cho phép gọi.</w:t>
      </w:r>
    </w:p>
    <w:p w14:paraId="765123B1" w14:textId="4A0D7B43" w:rsidR="00967672" w:rsidRPr="00967672" w:rsidRDefault="00967672" w:rsidP="00967672">
      <w:pPr>
        <w:rPr>
          <w:lang w:val="vi-VN"/>
        </w:rPr>
      </w:pPr>
      <w:r w:rsidRPr="00967672">
        <w:rPr>
          <w:lang w:val="vi-VN"/>
        </w:rPr>
        <w:t>Xử lý hệ thống: Trừ tồn kho, thêm bản ghi vào tblDichVuDaDat, cập nhật tổng tiền dự tính.</w:t>
      </w:r>
    </w:p>
    <w:p w14:paraId="3E3C2302" w14:textId="023E9535" w:rsidR="00967672" w:rsidRPr="00967672" w:rsidRDefault="00967672" w:rsidP="00967672">
      <w:pPr>
        <w:rPr>
          <w:lang w:val="vi-VN"/>
        </w:rPr>
      </w:pPr>
      <w:r>
        <w:t>Test Case 08: Thanh toán và Trả phòng (Check-out)</w:t>
      </w:r>
    </w:p>
    <w:p w14:paraId="443CA298" w14:textId="35EEB9E4" w:rsidR="00967672" w:rsidRPr="00967672" w:rsidRDefault="00967672" w:rsidP="00967672">
      <w:pPr>
        <w:rPr>
          <w:lang w:val="vi-VN"/>
        </w:rPr>
      </w:pPr>
      <w:r w:rsidRPr="00967672">
        <w:rPr>
          <w:lang w:val="vi-VN"/>
        </w:rPr>
        <w:t>Logic tính toán: Tổng tiền = Tiền phòng + Tiền dịch vụ + Phụ thu.</w:t>
      </w:r>
    </w:p>
    <w:p w14:paraId="787A44D5" w14:textId="225E3D0B" w:rsidR="00967672" w:rsidRPr="00967672" w:rsidRDefault="00967672" w:rsidP="00967672">
      <w:pPr>
        <w:rPr>
          <w:lang w:val="vi-VN"/>
        </w:rPr>
      </w:pPr>
      <w:r>
        <w:lastRenderedPageBreak/>
        <w:t>Hành động: Nhấn "Check-out".</w:t>
      </w:r>
    </w:p>
    <w:p w14:paraId="39A475AD" w14:textId="145897FB" w:rsidR="00967672" w:rsidRPr="00967672" w:rsidRDefault="00967672" w:rsidP="00967672">
      <w:pPr>
        <w:rPr>
          <w:lang w:val="vi-VN"/>
        </w:rPr>
      </w:pPr>
      <w:r w:rsidRPr="00A437E9">
        <w:rPr>
          <w:lang w:val="vi-VN"/>
        </w:rPr>
        <w:t>Kết quả:</w:t>
      </w:r>
    </w:p>
    <w:p w14:paraId="32A60B27" w14:textId="25CB2884" w:rsidR="00967672" w:rsidRPr="00967672" w:rsidRDefault="00967672" w:rsidP="00967672">
      <w:pPr>
        <w:rPr>
          <w:lang w:val="vi-VN"/>
        </w:rPr>
      </w:pPr>
      <w:r w:rsidRPr="00967672">
        <w:rPr>
          <w:lang w:val="vi-VN"/>
        </w:rPr>
        <w:t>tblHoaDon chuyển trạng thái sang "Đã thanh toán".</w:t>
      </w:r>
    </w:p>
    <w:p w14:paraId="43D04D48" w14:textId="7DDE097F" w:rsidR="00967672" w:rsidRPr="00967672" w:rsidRDefault="00967672" w:rsidP="00967672">
      <w:pPr>
        <w:rPr>
          <w:lang w:val="vi-VN"/>
        </w:rPr>
      </w:pPr>
      <w:r w:rsidRPr="00967672">
        <w:rPr>
          <w:lang w:val="vi-VN"/>
        </w:rPr>
        <w:t>tblPhong chuyển sang trạng thái 3 (Đang dọn dẹp).</w:t>
      </w:r>
    </w:p>
    <w:p w14:paraId="567724AC" w14:textId="2931A218" w:rsidR="00967672" w:rsidRDefault="00967672" w:rsidP="00967672">
      <w:r>
        <w:t>tblPhieuDatPhong chuyển sang Hoàn thành.</w:t>
      </w:r>
    </w:p>
    <w:p w14:paraId="15CE8E81" w14:textId="104C3888" w:rsidR="00E42502" w:rsidRDefault="00983677" w:rsidP="00E42502">
      <w:pPr>
        <w:pStyle w:val="Kiu4"/>
      </w:pPr>
      <w:bookmarkStart w:id="23" w:name="_Toc214785020"/>
      <w:r w:rsidRPr="00983677">
        <w:rPr>
          <w:lang w:val="en-US"/>
        </w:rPr>
        <w:t>Module Báo cáo và Thống kê</w:t>
      </w:r>
      <w:bookmarkEnd w:id="23"/>
    </w:p>
    <w:p w14:paraId="39E5D004" w14:textId="77777777" w:rsidR="00246534" w:rsidRPr="00246534" w:rsidRDefault="00246534" w:rsidP="00246534">
      <w:pPr>
        <w:rPr>
          <w:lang w:val="vi-VN"/>
        </w:rPr>
      </w:pPr>
      <w:r w:rsidRPr="00246534">
        <w:rPr>
          <w:lang w:val="vi-VN"/>
        </w:rPr>
        <w:t>Test Case 09: Thống kê doanh thu</w:t>
      </w:r>
    </w:p>
    <w:p w14:paraId="4069F714" w14:textId="77777777" w:rsidR="00246534" w:rsidRPr="00246534" w:rsidRDefault="00246534" w:rsidP="00246534">
      <w:pPr>
        <w:rPr>
          <w:lang w:val="vi-VN"/>
        </w:rPr>
      </w:pPr>
      <w:r w:rsidRPr="00246534">
        <w:rPr>
          <w:lang w:val="vi-VN"/>
        </w:rPr>
        <w:t>Hành động: Chọn khoảng thời gian (Tháng này).</w:t>
      </w:r>
    </w:p>
    <w:p w14:paraId="3C389B00" w14:textId="77777777" w:rsidR="00246534" w:rsidRPr="00246534" w:rsidRDefault="00246534" w:rsidP="00246534">
      <w:pPr>
        <w:rPr>
          <w:lang w:val="vi-VN"/>
        </w:rPr>
      </w:pPr>
      <w:r w:rsidRPr="00246534">
        <w:rPr>
          <w:lang w:val="vi-VN"/>
        </w:rPr>
        <w:t>Kết quả: Biểu đồ hiển thị đúng tổng doanh thu từ các hóa đơn có trạng thái "Đã thanh toán", chi tiết doanh thu phòng và dịch vụ khớp với dữ liệu trong DB.</w:t>
      </w:r>
    </w:p>
    <w:p w14:paraId="41D58393" w14:textId="77777777" w:rsidR="00983677" w:rsidRPr="00246534" w:rsidRDefault="00983677" w:rsidP="00246534">
      <w:pPr>
        <w:rPr>
          <w:lang w:val="vi-VN"/>
        </w:rPr>
      </w:pPr>
    </w:p>
    <w:p w14:paraId="1A6B0569" w14:textId="77777777" w:rsidR="00D94692" w:rsidRPr="007B5E5D" w:rsidRDefault="00D94692" w:rsidP="007B5E5D">
      <w:pPr>
        <w:rPr>
          <w:lang w:val="vi-VN"/>
        </w:rPr>
      </w:pPr>
    </w:p>
    <w:p w14:paraId="033641A1" w14:textId="77777777" w:rsidR="007E15DD" w:rsidRDefault="007E15DD">
      <w:pPr>
        <w:spacing w:after="0" w:line="240" w:lineRule="auto"/>
        <w:jc w:val="left"/>
        <w:rPr>
          <w:rFonts w:eastAsiaTheme="majorEastAsia" w:cstheme="majorBidi"/>
          <w:b/>
          <w:bCs/>
          <w:sz w:val="28"/>
          <w:szCs w:val="26"/>
          <w:lang w:val="vi-VN"/>
        </w:rPr>
        <w:sectPr w:rsidR="007E15DD" w:rsidSect="001A3D76">
          <w:headerReference w:type="default" r:id="rId18"/>
          <w:pgSz w:w="11906" w:h="16838" w:code="9"/>
          <w:pgMar w:top="1699" w:right="1138" w:bottom="1699" w:left="1987" w:header="1282" w:footer="1282" w:gutter="0"/>
          <w:cols w:space="720"/>
          <w:docGrid w:linePitch="360"/>
        </w:sectPr>
      </w:pPr>
    </w:p>
    <w:p w14:paraId="6AE45001" w14:textId="23E97D20" w:rsidR="001A5F7B" w:rsidRPr="00CF49E8" w:rsidRDefault="00CC7130" w:rsidP="00CE71E5">
      <w:pPr>
        <w:pStyle w:val="u1"/>
        <w:rPr>
          <w:lang w:val="vi-VN"/>
        </w:rPr>
      </w:pPr>
      <w:bookmarkStart w:id="24" w:name="_Toc214785021"/>
      <w:r w:rsidRPr="00CC7130">
        <w:rPr>
          <w:lang w:val="vi-VN"/>
        </w:rPr>
        <w:lastRenderedPageBreak/>
        <w:t>BÁO CÁO KẾT QUẢ VÀ ĐÁNH GIÁ RỦI RO</w:t>
      </w:r>
      <w:bookmarkEnd w:id="24"/>
    </w:p>
    <w:p w14:paraId="53DE36CA" w14:textId="33FBA34A" w:rsidR="001A5F7B" w:rsidRDefault="00867950" w:rsidP="009106F7">
      <w:pPr>
        <w:pStyle w:val="Kiu5"/>
      </w:pPr>
      <w:bookmarkStart w:id="25" w:name="_Toc214785022"/>
      <w:r w:rsidRPr="00867950">
        <w:rPr>
          <w:lang w:val="en-US"/>
        </w:rPr>
        <w:t>Tổng hợp lỗi phát hiện (Defect Report</w:t>
      </w:r>
      <w:bookmarkEnd w:id="25"/>
    </w:p>
    <w:p w14:paraId="5981C1AE" w14:textId="3099CFD1" w:rsidR="00FF61B5" w:rsidRPr="00FF61B5" w:rsidRDefault="00FF61B5" w:rsidP="00FF61B5">
      <w:pPr>
        <w:rPr>
          <w:lang w:val="vi-VN"/>
        </w:rPr>
      </w:pPr>
      <w:r w:rsidRPr="00FF61B5">
        <w:rPr>
          <w:lang w:val="vi-VN"/>
        </w:rPr>
        <w:t xml:space="preserve">Trong quá trình kiểm thử, nhóm đã phát hiện và ghi nhận các lỗi </w:t>
      </w:r>
      <w:r>
        <w:rPr>
          <w:lang w:val="vi-VN"/>
        </w:rPr>
        <w:t>sau:</w:t>
      </w:r>
    </w:p>
    <w:p w14:paraId="516ADEA2" w14:textId="320F7CA8" w:rsidR="00FF61B5" w:rsidRPr="00FF61B5" w:rsidRDefault="00FF61B5" w:rsidP="00FF61B5">
      <w:pPr>
        <w:rPr>
          <w:lang w:val="vi-VN"/>
        </w:rPr>
      </w:pPr>
      <w:r w:rsidRPr="00FF61B5">
        <w:rPr>
          <w:lang w:val="vi-VN"/>
        </w:rPr>
        <w:t>Lỗi logic ngày tháng (Severity: High): Khi tìm kiếm phòng, nếu nhập ngày đi &lt; ngày đến, hệ thống không báo lỗi mà trả về danh sách rỗng. -&gt; Đã khắc phục bằng cách thêm Validation.</w:t>
      </w:r>
    </w:p>
    <w:p w14:paraId="72516204" w14:textId="172DF4C0" w:rsidR="00FF61B5" w:rsidRPr="00FF61B5" w:rsidRDefault="00FF61B5" w:rsidP="00FF61B5">
      <w:pPr>
        <w:rPr>
          <w:lang w:val="vi-VN"/>
        </w:rPr>
      </w:pPr>
      <w:r w:rsidRPr="00FF61B5">
        <w:rPr>
          <w:lang w:val="vi-VN"/>
        </w:rPr>
        <w:t>Lỗi giao diện (Severity: Low): Trên màn hình Mobile, nút "Đặt phòng" bị lệch khỏi khung hình. -&gt; Đã khắc phục bằng CSS Media Query.</w:t>
      </w:r>
    </w:p>
    <w:p w14:paraId="1E7DB501" w14:textId="372A3874" w:rsidR="00156252" w:rsidRDefault="00FF61B5" w:rsidP="00FF61B5">
      <w:pPr>
        <w:rPr>
          <w:lang w:val="vi-VN"/>
        </w:rPr>
      </w:pPr>
      <w:r w:rsidRPr="00FF61B5">
        <w:rPr>
          <w:lang w:val="vi-VN"/>
        </w:rPr>
        <w:t>Lỗi dữ liệu (Severity: Medium): Cho phép nhập số lượng dịch vụ âm. -&gt; Đã thêm ràng buộc check &gt; 0 trong Database và Code.</w:t>
      </w:r>
    </w:p>
    <w:p w14:paraId="7A9A4F8C" w14:textId="28C951FB" w:rsidR="00832BD6" w:rsidRDefault="00832BD6" w:rsidP="00FF61B5">
      <w:pPr>
        <w:rPr>
          <w:lang w:val="vi-VN"/>
        </w:rPr>
      </w:pPr>
      <w:r>
        <w:rPr>
          <w:lang w:val="vi-VN"/>
        </w:rPr>
        <w:t xml:space="preserve">Sau đây là thống kê </w:t>
      </w:r>
      <w:r w:rsidR="00E06715">
        <w:rPr>
          <w:lang w:val="vi-VN"/>
        </w:rPr>
        <w:t xml:space="preserve">kết quả </w:t>
      </w:r>
      <w:r w:rsidR="00BC2A3F">
        <w:rPr>
          <w:lang w:val="vi-VN"/>
        </w:rPr>
        <w:t xml:space="preserve">Testcases </w:t>
      </w:r>
      <w:r>
        <w:rPr>
          <w:lang w:val="vi-VN"/>
        </w:rPr>
        <w:t>theo biểu đồ tròn:</w:t>
      </w:r>
    </w:p>
    <w:p w14:paraId="37F5FE5A" w14:textId="0838F38D" w:rsidR="00C717C8" w:rsidRDefault="00C717C8" w:rsidP="00FF61B5">
      <w:pPr>
        <w:rPr>
          <w:lang w:val="vi-VN"/>
        </w:rPr>
      </w:pPr>
      <w:r>
        <w:rPr>
          <w:lang w:val="vi-VN"/>
        </w:rPr>
        <w:t xml:space="preserve">Đầu tiên là Testcases 1 – Đăng nhập tổng có 36 test case. Trong đó có 36 test case có </w:t>
      </w:r>
      <w:r w:rsidR="00AA0921">
        <w:rPr>
          <w:lang w:val="vi-VN"/>
        </w:rPr>
        <w:t xml:space="preserve">kết quả </w:t>
      </w:r>
      <w:r>
        <w:rPr>
          <w:lang w:val="vi-VN"/>
        </w:rPr>
        <w:t xml:space="preserve">là PASS và 0 test case có </w:t>
      </w:r>
      <w:r w:rsidR="00AA0921">
        <w:rPr>
          <w:lang w:val="vi-VN"/>
        </w:rPr>
        <w:t xml:space="preserve">kết quả </w:t>
      </w:r>
      <w:r>
        <w:rPr>
          <w:lang w:val="vi-VN"/>
        </w:rPr>
        <w:t>là FAIL.</w:t>
      </w:r>
    </w:p>
    <w:p w14:paraId="08B2D4D0" w14:textId="3151F723" w:rsidR="0036524F" w:rsidRDefault="00C717C8" w:rsidP="0036524F">
      <w:pPr>
        <w:keepNext/>
        <w:ind w:firstLine="0"/>
        <w:jc w:val="center"/>
      </w:pPr>
      <w:r w:rsidRPr="00C717C8">
        <w:rPr>
          <w:noProof/>
          <w:lang w:val="vi-VN"/>
        </w:rPr>
        <w:drawing>
          <wp:inline distT="0" distB="0" distL="0" distR="0" wp14:anchorId="6774F171" wp14:editId="757277AB">
            <wp:extent cx="4625398" cy="3147237"/>
            <wp:effectExtent l="0" t="0" r="3810" b="0"/>
            <wp:docPr id="1896949936" name="Hình ảnh 1" descr="Ảnh có chứa ảnh chụp màn hình, văn bản,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49936" name="Hình ảnh 1" descr="Ảnh có chứa ảnh chụp màn hình, văn bản, biểu đồ, vòng tròn&#10;&#10;Nội dung do AI tạo ra có thể không chính xác."/>
                    <pic:cNvPicPr/>
                  </pic:nvPicPr>
                  <pic:blipFill rotWithShape="1">
                    <a:blip r:embed="rId19"/>
                    <a:srcRect l="12041" r="12041"/>
                    <a:stretch>
                      <a:fillRect/>
                    </a:stretch>
                  </pic:blipFill>
                  <pic:spPr bwMode="auto">
                    <a:xfrm>
                      <a:off x="0" y="0"/>
                      <a:ext cx="4698598" cy="3197044"/>
                    </a:xfrm>
                    <a:prstGeom prst="rect">
                      <a:avLst/>
                    </a:prstGeom>
                    <a:ln>
                      <a:noFill/>
                    </a:ln>
                    <a:extLst>
                      <a:ext uri="{53640926-AAD7-44D8-BBD7-CCE9431645EC}">
                        <a14:shadowObscured xmlns:a14="http://schemas.microsoft.com/office/drawing/2010/main"/>
                      </a:ext>
                    </a:extLst>
                  </pic:spPr>
                </pic:pic>
              </a:graphicData>
            </a:graphic>
          </wp:inline>
        </w:drawing>
      </w:r>
    </w:p>
    <w:p w14:paraId="1EF813B5" w14:textId="42DB9CF8" w:rsidR="00832BD6" w:rsidRDefault="0036524F" w:rsidP="0036524F">
      <w:pPr>
        <w:pStyle w:val="Chuthich"/>
        <w:rPr>
          <w:lang w:val="vi-VN"/>
        </w:rPr>
      </w:pPr>
      <w:bookmarkStart w:id="26" w:name="_Toc214785029"/>
      <w:r>
        <w:t xml:space="preserve">Hình </w:t>
      </w:r>
      <w:r>
        <w:fldChar w:fldCharType="begin"/>
      </w:r>
      <w:r>
        <w:instrText xml:space="preserve"> SEQ Hình \* ARABIC </w:instrText>
      </w:r>
      <w:r>
        <w:fldChar w:fldCharType="separate"/>
      </w:r>
      <w:r w:rsidR="004E2D7F">
        <w:rPr>
          <w:noProof/>
        </w:rPr>
        <w:t>1</w:t>
      </w:r>
      <w:r>
        <w:fldChar w:fldCharType="end"/>
      </w:r>
      <w:r>
        <w:rPr>
          <w:lang w:val="vi-VN"/>
        </w:rPr>
        <w:t xml:space="preserve">. Biểu đồ tròn thể hiện </w:t>
      </w:r>
      <w:r w:rsidR="00ED694D">
        <w:rPr>
          <w:lang w:val="vi-VN"/>
        </w:rPr>
        <w:t xml:space="preserve">kết quả </w:t>
      </w:r>
      <w:r>
        <w:rPr>
          <w:lang w:val="vi-VN"/>
        </w:rPr>
        <w:t>của Testcases 1 – Đăng nhập</w:t>
      </w:r>
      <w:bookmarkEnd w:id="26"/>
    </w:p>
    <w:p w14:paraId="2BDC0294" w14:textId="2B07F8AA" w:rsidR="00205A8D" w:rsidRDefault="00205A8D" w:rsidP="00205A8D">
      <w:pPr>
        <w:rPr>
          <w:lang w:val="vi-VN"/>
        </w:rPr>
      </w:pPr>
      <w:r>
        <w:rPr>
          <w:lang w:val="vi-VN"/>
        </w:rPr>
        <w:lastRenderedPageBreak/>
        <w:t xml:space="preserve">Tiếp theo là Testcases 2 – Đăng ký tổng có 83 test case. Trong đó có 49 test case có </w:t>
      </w:r>
      <w:r w:rsidR="007C215F">
        <w:rPr>
          <w:lang w:val="vi-VN"/>
        </w:rPr>
        <w:t xml:space="preserve">kết quả </w:t>
      </w:r>
      <w:r>
        <w:rPr>
          <w:lang w:val="vi-VN"/>
        </w:rPr>
        <w:t xml:space="preserve">là PASS và 34 test case có </w:t>
      </w:r>
      <w:r w:rsidR="007C215F">
        <w:rPr>
          <w:lang w:val="vi-VN"/>
        </w:rPr>
        <w:t xml:space="preserve">kết quả </w:t>
      </w:r>
      <w:r>
        <w:rPr>
          <w:lang w:val="vi-VN"/>
        </w:rPr>
        <w:t>là FAIL.</w:t>
      </w:r>
    </w:p>
    <w:p w14:paraId="2EFBA5F5" w14:textId="77777777" w:rsidR="00A64EE7" w:rsidRDefault="006C5D19" w:rsidP="00A64EE7">
      <w:pPr>
        <w:keepNext/>
        <w:ind w:firstLine="0"/>
        <w:jc w:val="center"/>
      </w:pPr>
      <w:r w:rsidRPr="006C5D19">
        <w:rPr>
          <w:noProof/>
          <w:lang w:val="vi-VN"/>
        </w:rPr>
        <w:drawing>
          <wp:inline distT="0" distB="0" distL="0" distR="0" wp14:anchorId="580416E5" wp14:editId="056A850E">
            <wp:extent cx="4925112" cy="2972215"/>
            <wp:effectExtent l="0" t="0" r="0" b="0"/>
            <wp:docPr id="216278097" name="Hình ảnh 1" descr="Ảnh có chứa ảnh chụp màn hình, văn bản,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8097" name="Hình ảnh 1" descr="Ảnh có chứa ảnh chụp màn hình, văn bản, biểu đồ, vòng tròn&#10;&#10;Nội dung do AI tạo ra có thể không chính xác."/>
                    <pic:cNvPicPr/>
                  </pic:nvPicPr>
                  <pic:blipFill>
                    <a:blip r:embed="rId20"/>
                    <a:stretch>
                      <a:fillRect/>
                    </a:stretch>
                  </pic:blipFill>
                  <pic:spPr>
                    <a:xfrm>
                      <a:off x="0" y="0"/>
                      <a:ext cx="4925112" cy="2972215"/>
                    </a:xfrm>
                    <a:prstGeom prst="rect">
                      <a:avLst/>
                    </a:prstGeom>
                  </pic:spPr>
                </pic:pic>
              </a:graphicData>
            </a:graphic>
          </wp:inline>
        </w:drawing>
      </w:r>
    </w:p>
    <w:p w14:paraId="1988BDF8" w14:textId="716C8774" w:rsidR="00A64EE7" w:rsidRDefault="00A64EE7" w:rsidP="00A64EE7">
      <w:pPr>
        <w:pStyle w:val="Chuthich"/>
        <w:rPr>
          <w:lang w:val="vi-VN"/>
        </w:rPr>
      </w:pPr>
      <w:bookmarkStart w:id="27" w:name="_Toc214785030"/>
      <w:r>
        <w:t xml:space="preserve">Hình </w:t>
      </w:r>
      <w:r>
        <w:fldChar w:fldCharType="begin"/>
      </w:r>
      <w:r>
        <w:instrText xml:space="preserve"> SEQ Hình \* ARABIC </w:instrText>
      </w:r>
      <w:r>
        <w:fldChar w:fldCharType="separate"/>
      </w:r>
      <w:r w:rsidR="004E2D7F">
        <w:rPr>
          <w:noProof/>
        </w:rPr>
        <w:t>2</w:t>
      </w:r>
      <w:r>
        <w:fldChar w:fldCharType="end"/>
      </w:r>
      <w:r>
        <w:rPr>
          <w:lang w:val="vi-VN"/>
        </w:rPr>
        <w:t>.</w:t>
      </w:r>
      <w:r w:rsidRPr="00A64EE7">
        <w:rPr>
          <w:lang w:val="vi-VN"/>
        </w:rPr>
        <w:t xml:space="preserve"> </w:t>
      </w:r>
      <w:r>
        <w:rPr>
          <w:lang w:val="vi-VN"/>
        </w:rPr>
        <w:t xml:space="preserve">Biểu đồ tròn thể hiện </w:t>
      </w:r>
      <w:r w:rsidR="007C215F">
        <w:rPr>
          <w:lang w:val="vi-VN"/>
        </w:rPr>
        <w:t xml:space="preserve">kết quả </w:t>
      </w:r>
      <w:r>
        <w:rPr>
          <w:lang w:val="vi-VN"/>
        </w:rPr>
        <w:t>của Testcases 2 – Đăng ký</w:t>
      </w:r>
      <w:bookmarkEnd w:id="27"/>
    </w:p>
    <w:p w14:paraId="69A2130F" w14:textId="77777777" w:rsidR="00A90172" w:rsidRPr="00A90172" w:rsidRDefault="00A90172" w:rsidP="00A90172">
      <w:pPr>
        <w:rPr>
          <w:lang w:val="vi-VN"/>
        </w:rPr>
      </w:pPr>
    </w:p>
    <w:p w14:paraId="178D2DD6" w14:textId="37AEA83A" w:rsidR="00A90172" w:rsidRDefault="00A90172" w:rsidP="00A90172">
      <w:pPr>
        <w:rPr>
          <w:lang w:val="vi-VN"/>
        </w:rPr>
      </w:pPr>
      <w:r>
        <w:rPr>
          <w:lang w:val="vi-VN"/>
        </w:rPr>
        <w:t xml:space="preserve">Tiếp theo là Testcases </w:t>
      </w:r>
      <w:r w:rsidR="00A04DC2">
        <w:rPr>
          <w:lang w:val="vi-VN"/>
        </w:rPr>
        <w:t xml:space="preserve">3 </w:t>
      </w:r>
      <w:r>
        <w:rPr>
          <w:lang w:val="vi-VN"/>
        </w:rPr>
        <w:t>–</w:t>
      </w:r>
      <w:r w:rsidR="00A04DC2">
        <w:rPr>
          <w:lang w:val="vi-VN"/>
        </w:rPr>
        <w:t xml:space="preserve"> Đặt phòng </w:t>
      </w:r>
      <w:r>
        <w:rPr>
          <w:lang w:val="vi-VN"/>
        </w:rPr>
        <w:t xml:space="preserve">tổng có </w:t>
      </w:r>
      <w:r w:rsidR="00D90729">
        <w:rPr>
          <w:lang w:val="vi-VN"/>
        </w:rPr>
        <w:t xml:space="preserve">33 </w:t>
      </w:r>
      <w:r>
        <w:rPr>
          <w:lang w:val="vi-VN"/>
        </w:rPr>
        <w:t xml:space="preserve">test case. Trong đó có </w:t>
      </w:r>
      <w:r w:rsidR="00445BD7">
        <w:rPr>
          <w:lang w:val="vi-VN"/>
        </w:rPr>
        <w:t xml:space="preserve">31 </w:t>
      </w:r>
      <w:r>
        <w:rPr>
          <w:lang w:val="vi-VN"/>
        </w:rPr>
        <w:t xml:space="preserve">test case có </w:t>
      </w:r>
      <w:r w:rsidR="007E3BAE">
        <w:rPr>
          <w:lang w:val="vi-VN"/>
        </w:rPr>
        <w:t xml:space="preserve">kết quả </w:t>
      </w:r>
      <w:r>
        <w:rPr>
          <w:lang w:val="vi-VN"/>
        </w:rPr>
        <w:t xml:space="preserve">là PASS và </w:t>
      </w:r>
      <w:r w:rsidR="00445BD7">
        <w:rPr>
          <w:lang w:val="vi-VN"/>
        </w:rPr>
        <w:t xml:space="preserve">2 </w:t>
      </w:r>
      <w:r>
        <w:rPr>
          <w:lang w:val="vi-VN"/>
        </w:rPr>
        <w:t xml:space="preserve">test case có </w:t>
      </w:r>
      <w:r w:rsidR="007E3BAE">
        <w:rPr>
          <w:lang w:val="vi-VN"/>
        </w:rPr>
        <w:t xml:space="preserve">kết quả </w:t>
      </w:r>
      <w:r>
        <w:rPr>
          <w:lang w:val="vi-VN"/>
        </w:rPr>
        <w:t>là FAIL.</w:t>
      </w:r>
    </w:p>
    <w:p w14:paraId="56691449" w14:textId="77777777" w:rsidR="00017057" w:rsidRDefault="005B23A2" w:rsidP="00017057">
      <w:pPr>
        <w:keepNext/>
        <w:ind w:firstLine="0"/>
        <w:jc w:val="center"/>
      </w:pPr>
      <w:r w:rsidRPr="005B23A2">
        <w:rPr>
          <w:noProof/>
          <w:lang w:val="vi-VN"/>
        </w:rPr>
        <w:drawing>
          <wp:inline distT="0" distB="0" distL="0" distR="0" wp14:anchorId="7DC06455" wp14:editId="4A910E62">
            <wp:extent cx="4553237" cy="2749624"/>
            <wp:effectExtent l="0" t="0" r="0" b="0"/>
            <wp:docPr id="1878587584" name="Hình ảnh 1" descr="Ảnh có chứa văn bản, ảnh chụp màn hình, biểu đồ,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87584" name="Hình ảnh 1" descr="Ảnh có chứa văn bản, ảnh chụp màn hình, biểu đồ, biểu tượng&#10;&#10;Nội dung do AI tạo ra có thể không chính xác."/>
                    <pic:cNvPicPr/>
                  </pic:nvPicPr>
                  <pic:blipFill>
                    <a:blip r:embed="rId21"/>
                    <a:stretch>
                      <a:fillRect/>
                    </a:stretch>
                  </pic:blipFill>
                  <pic:spPr>
                    <a:xfrm>
                      <a:off x="0" y="0"/>
                      <a:ext cx="4557657" cy="2752293"/>
                    </a:xfrm>
                    <a:prstGeom prst="rect">
                      <a:avLst/>
                    </a:prstGeom>
                  </pic:spPr>
                </pic:pic>
              </a:graphicData>
            </a:graphic>
          </wp:inline>
        </w:drawing>
      </w:r>
    </w:p>
    <w:p w14:paraId="73345CFA" w14:textId="0E843353" w:rsidR="00230E5F" w:rsidRPr="00017057" w:rsidRDefault="00017057" w:rsidP="00017057">
      <w:pPr>
        <w:pStyle w:val="Chuthich"/>
        <w:rPr>
          <w:lang w:val="vi-VN"/>
        </w:rPr>
      </w:pPr>
      <w:bookmarkStart w:id="28" w:name="_Toc214785031"/>
      <w:r>
        <w:t xml:space="preserve">Hình </w:t>
      </w:r>
      <w:r>
        <w:fldChar w:fldCharType="begin"/>
      </w:r>
      <w:r>
        <w:instrText xml:space="preserve"> SEQ Hình \* ARABIC </w:instrText>
      </w:r>
      <w:r>
        <w:fldChar w:fldCharType="separate"/>
      </w:r>
      <w:r w:rsidR="004E2D7F">
        <w:rPr>
          <w:noProof/>
        </w:rPr>
        <w:t>3</w:t>
      </w:r>
      <w:r>
        <w:fldChar w:fldCharType="end"/>
      </w:r>
      <w:r>
        <w:rPr>
          <w:lang w:val="vi-VN"/>
        </w:rPr>
        <w:t xml:space="preserve">. Biểu đồ tròn thể hiện </w:t>
      </w:r>
      <w:r w:rsidR="007E3BAE">
        <w:rPr>
          <w:lang w:val="vi-VN"/>
        </w:rPr>
        <w:t xml:space="preserve">kết quả </w:t>
      </w:r>
      <w:r>
        <w:rPr>
          <w:lang w:val="vi-VN"/>
        </w:rPr>
        <w:t>của Testcases 3 – Đặt phòng</w:t>
      </w:r>
      <w:bookmarkEnd w:id="28"/>
    </w:p>
    <w:p w14:paraId="39995681" w14:textId="77777777" w:rsidR="005B23A2" w:rsidRDefault="005B23A2" w:rsidP="005B23A2">
      <w:pPr>
        <w:ind w:firstLine="0"/>
        <w:jc w:val="center"/>
        <w:rPr>
          <w:lang w:val="vi-VN"/>
        </w:rPr>
      </w:pPr>
    </w:p>
    <w:p w14:paraId="1D0FDC12" w14:textId="6760F5C5" w:rsidR="006D7EC6" w:rsidRDefault="006D7EC6" w:rsidP="006D7EC6">
      <w:pPr>
        <w:rPr>
          <w:lang w:val="vi-VN"/>
        </w:rPr>
      </w:pPr>
      <w:r>
        <w:rPr>
          <w:lang w:val="vi-VN"/>
        </w:rPr>
        <w:lastRenderedPageBreak/>
        <w:t xml:space="preserve">Tiếp theo là Testcases 4 – Sửa Thông tin cá nhân tổng có </w:t>
      </w:r>
      <w:r w:rsidR="004D2B18">
        <w:rPr>
          <w:lang w:val="vi-VN"/>
        </w:rPr>
        <w:t xml:space="preserve">99 </w:t>
      </w:r>
      <w:r>
        <w:rPr>
          <w:lang w:val="vi-VN"/>
        </w:rPr>
        <w:t xml:space="preserve">test case. Trong đó có </w:t>
      </w:r>
      <w:r w:rsidR="0045214C">
        <w:rPr>
          <w:lang w:val="vi-VN"/>
        </w:rPr>
        <w:t xml:space="preserve">29 </w:t>
      </w:r>
      <w:r>
        <w:rPr>
          <w:lang w:val="vi-VN"/>
        </w:rPr>
        <w:t xml:space="preserve">test case có </w:t>
      </w:r>
      <w:r w:rsidR="00F77D82">
        <w:rPr>
          <w:lang w:val="vi-VN"/>
        </w:rPr>
        <w:t xml:space="preserve">kết quả </w:t>
      </w:r>
      <w:r>
        <w:rPr>
          <w:lang w:val="vi-VN"/>
        </w:rPr>
        <w:t xml:space="preserve">là PASS và </w:t>
      </w:r>
      <w:r w:rsidR="0045214C">
        <w:rPr>
          <w:lang w:val="vi-VN"/>
        </w:rPr>
        <w:t xml:space="preserve">70 </w:t>
      </w:r>
      <w:r>
        <w:rPr>
          <w:lang w:val="vi-VN"/>
        </w:rPr>
        <w:t xml:space="preserve">test case có </w:t>
      </w:r>
      <w:r w:rsidR="00617598">
        <w:rPr>
          <w:lang w:val="vi-VN"/>
        </w:rPr>
        <w:t xml:space="preserve">kết quả </w:t>
      </w:r>
      <w:r>
        <w:rPr>
          <w:lang w:val="vi-VN"/>
        </w:rPr>
        <w:t>là FAIL.</w:t>
      </w:r>
    </w:p>
    <w:p w14:paraId="6B5003E1" w14:textId="77777777" w:rsidR="007E501F" w:rsidRDefault="007E501F" w:rsidP="007E501F">
      <w:pPr>
        <w:keepNext/>
        <w:ind w:firstLine="0"/>
        <w:jc w:val="center"/>
      </w:pPr>
      <w:r w:rsidRPr="007E501F">
        <w:rPr>
          <w:noProof/>
          <w:lang w:val="vi-VN"/>
        </w:rPr>
        <w:drawing>
          <wp:inline distT="0" distB="0" distL="0" distR="0" wp14:anchorId="7536753C" wp14:editId="1304D779">
            <wp:extent cx="4934639" cy="2943636"/>
            <wp:effectExtent l="0" t="0" r="0" b="9525"/>
            <wp:docPr id="1013235271" name="Hình ảnh 1" descr="Ảnh có chứa ảnh chụp màn hình, văn bản,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35271" name="Hình ảnh 1" descr="Ảnh có chứa ảnh chụp màn hình, văn bản, biểu đồ, vòng tròn&#10;&#10;Nội dung do AI tạo ra có thể không chính xác."/>
                    <pic:cNvPicPr/>
                  </pic:nvPicPr>
                  <pic:blipFill>
                    <a:blip r:embed="rId22"/>
                    <a:stretch>
                      <a:fillRect/>
                    </a:stretch>
                  </pic:blipFill>
                  <pic:spPr>
                    <a:xfrm>
                      <a:off x="0" y="0"/>
                      <a:ext cx="4934639" cy="2943636"/>
                    </a:xfrm>
                    <a:prstGeom prst="rect">
                      <a:avLst/>
                    </a:prstGeom>
                  </pic:spPr>
                </pic:pic>
              </a:graphicData>
            </a:graphic>
          </wp:inline>
        </w:drawing>
      </w:r>
    </w:p>
    <w:p w14:paraId="78365929" w14:textId="4E5AB0C5" w:rsidR="007E501F" w:rsidRPr="00017057" w:rsidRDefault="007E501F" w:rsidP="007E501F">
      <w:pPr>
        <w:pStyle w:val="Chuthich"/>
        <w:rPr>
          <w:lang w:val="vi-VN"/>
        </w:rPr>
      </w:pPr>
      <w:bookmarkStart w:id="29" w:name="_Toc214785032"/>
      <w:r>
        <w:t xml:space="preserve">Hình </w:t>
      </w:r>
      <w:r>
        <w:fldChar w:fldCharType="begin"/>
      </w:r>
      <w:r>
        <w:instrText xml:space="preserve"> SEQ Hình \* ARABIC </w:instrText>
      </w:r>
      <w:r>
        <w:fldChar w:fldCharType="separate"/>
      </w:r>
      <w:r w:rsidR="004E2D7F">
        <w:rPr>
          <w:noProof/>
        </w:rPr>
        <w:t>4</w:t>
      </w:r>
      <w:r>
        <w:fldChar w:fldCharType="end"/>
      </w:r>
      <w:r>
        <w:rPr>
          <w:lang w:val="vi-VN"/>
        </w:rPr>
        <w:t xml:space="preserve">. Biểu đồ tròn thể hiện </w:t>
      </w:r>
      <w:r w:rsidR="000E0D0F">
        <w:rPr>
          <w:lang w:val="vi-VN"/>
        </w:rPr>
        <w:t xml:space="preserve">kết quả </w:t>
      </w:r>
      <w:r>
        <w:rPr>
          <w:lang w:val="vi-VN"/>
        </w:rPr>
        <w:t xml:space="preserve">của Testcases </w:t>
      </w:r>
      <w:r w:rsidR="00260733">
        <w:rPr>
          <w:lang w:val="vi-VN"/>
        </w:rPr>
        <w:t xml:space="preserve">4 </w:t>
      </w:r>
      <w:r>
        <w:rPr>
          <w:lang w:val="vi-VN"/>
        </w:rPr>
        <w:t xml:space="preserve">– </w:t>
      </w:r>
      <w:r w:rsidR="00260733">
        <w:rPr>
          <w:lang w:val="vi-VN"/>
        </w:rPr>
        <w:t>Sửa TT cá nhân</w:t>
      </w:r>
      <w:bookmarkEnd w:id="29"/>
    </w:p>
    <w:p w14:paraId="1B5B30FE" w14:textId="5807808A" w:rsidR="00CF23DE" w:rsidRDefault="00CF23DE" w:rsidP="007E501F">
      <w:pPr>
        <w:pStyle w:val="Chuthich"/>
        <w:rPr>
          <w:lang w:val="vi-VN"/>
        </w:rPr>
      </w:pPr>
    </w:p>
    <w:p w14:paraId="358E3D85" w14:textId="50A66328" w:rsidR="00371950" w:rsidRDefault="002F239C" w:rsidP="00371950">
      <w:pPr>
        <w:rPr>
          <w:lang w:val="vi-VN"/>
        </w:rPr>
      </w:pPr>
      <w:r>
        <w:rPr>
          <w:lang w:val="vi-VN"/>
        </w:rPr>
        <w:t xml:space="preserve">Cuối cùng </w:t>
      </w:r>
      <w:r w:rsidR="00371950">
        <w:rPr>
          <w:lang w:val="vi-VN"/>
        </w:rPr>
        <w:t xml:space="preserve">là Testcases 5 – </w:t>
      </w:r>
      <w:r w:rsidR="00CB314E">
        <w:rPr>
          <w:lang w:val="vi-VN"/>
        </w:rPr>
        <w:t xml:space="preserve">Đăng xuất </w:t>
      </w:r>
      <w:r w:rsidR="00371950">
        <w:rPr>
          <w:lang w:val="vi-VN"/>
        </w:rPr>
        <w:t xml:space="preserve">tổng có </w:t>
      </w:r>
      <w:r w:rsidR="006C5AFD">
        <w:rPr>
          <w:lang w:val="vi-VN"/>
        </w:rPr>
        <w:t xml:space="preserve">8 </w:t>
      </w:r>
      <w:r w:rsidR="00371950">
        <w:rPr>
          <w:lang w:val="vi-VN"/>
        </w:rPr>
        <w:t xml:space="preserve">test case. Trong đó có </w:t>
      </w:r>
      <w:r w:rsidR="006C5AFD">
        <w:rPr>
          <w:lang w:val="vi-VN"/>
        </w:rPr>
        <w:t xml:space="preserve">8 </w:t>
      </w:r>
      <w:r w:rsidR="00371950">
        <w:rPr>
          <w:lang w:val="vi-VN"/>
        </w:rPr>
        <w:t xml:space="preserve">test case có </w:t>
      </w:r>
      <w:r w:rsidR="00E779FC">
        <w:rPr>
          <w:lang w:val="vi-VN"/>
        </w:rPr>
        <w:t xml:space="preserve">kết quả </w:t>
      </w:r>
      <w:r w:rsidR="00371950">
        <w:rPr>
          <w:lang w:val="vi-VN"/>
        </w:rPr>
        <w:t xml:space="preserve">là PASS và </w:t>
      </w:r>
      <w:r w:rsidR="006C5AFD">
        <w:rPr>
          <w:lang w:val="vi-VN"/>
        </w:rPr>
        <w:t xml:space="preserve">0 </w:t>
      </w:r>
      <w:r w:rsidR="00371950">
        <w:rPr>
          <w:lang w:val="vi-VN"/>
        </w:rPr>
        <w:t xml:space="preserve">test case có </w:t>
      </w:r>
      <w:r w:rsidR="00E779FC">
        <w:rPr>
          <w:lang w:val="vi-VN"/>
        </w:rPr>
        <w:t xml:space="preserve">kết quả </w:t>
      </w:r>
      <w:r w:rsidR="00371950">
        <w:rPr>
          <w:lang w:val="vi-VN"/>
        </w:rPr>
        <w:t>là FAIL.</w:t>
      </w:r>
    </w:p>
    <w:p w14:paraId="4CAE3EE4" w14:textId="77777777" w:rsidR="00112921" w:rsidRDefault="00D4439A" w:rsidP="00112921">
      <w:pPr>
        <w:keepNext/>
        <w:ind w:firstLine="0"/>
        <w:jc w:val="center"/>
      </w:pPr>
      <w:r w:rsidRPr="00D4439A">
        <w:rPr>
          <w:noProof/>
          <w:lang w:val="vi-VN"/>
        </w:rPr>
        <w:drawing>
          <wp:inline distT="0" distB="0" distL="0" distR="0" wp14:anchorId="23C2618D" wp14:editId="7030512E">
            <wp:extent cx="4877481" cy="2934109"/>
            <wp:effectExtent l="0" t="0" r="0" b="0"/>
            <wp:docPr id="578410509" name="Hình ảnh 1" descr="Ảnh có chứa văn bản, ảnh chụp màn hình,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10509" name="Hình ảnh 1" descr="Ảnh có chứa văn bản, ảnh chụp màn hình, biểu đồ, vòng tròn&#10;&#10;Nội dung do AI tạo ra có thể không chính xác."/>
                    <pic:cNvPicPr/>
                  </pic:nvPicPr>
                  <pic:blipFill>
                    <a:blip r:embed="rId23"/>
                    <a:stretch>
                      <a:fillRect/>
                    </a:stretch>
                  </pic:blipFill>
                  <pic:spPr>
                    <a:xfrm>
                      <a:off x="0" y="0"/>
                      <a:ext cx="4877481" cy="2934109"/>
                    </a:xfrm>
                    <a:prstGeom prst="rect">
                      <a:avLst/>
                    </a:prstGeom>
                  </pic:spPr>
                </pic:pic>
              </a:graphicData>
            </a:graphic>
          </wp:inline>
        </w:drawing>
      </w:r>
    </w:p>
    <w:p w14:paraId="524D1610" w14:textId="4CE6B2C7" w:rsidR="00E400B4" w:rsidRDefault="00112921" w:rsidP="00112921">
      <w:pPr>
        <w:pStyle w:val="Chuthich"/>
        <w:rPr>
          <w:lang w:val="vi-VN"/>
        </w:rPr>
      </w:pPr>
      <w:bookmarkStart w:id="30" w:name="_Toc214785033"/>
      <w:r>
        <w:t xml:space="preserve">Hình </w:t>
      </w:r>
      <w:r>
        <w:fldChar w:fldCharType="begin"/>
      </w:r>
      <w:r>
        <w:instrText xml:space="preserve"> SEQ Hình \* ARABIC </w:instrText>
      </w:r>
      <w:r>
        <w:fldChar w:fldCharType="separate"/>
      </w:r>
      <w:r w:rsidR="004E2D7F">
        <w:rPr>
          <w:noProof/>
        </w:rPr>
        <w:t>5</w:t>
      </w:r>
      <w:r>
        <w:fldChar w:fldCharType="end"/>
      </w:r>
      <w:r>
        <w:rPr>
          <w:lang w:val="vi-VN"/>
        </w:rPr>
        <w:t xml:space="preserve">. Biểu đồ tròn thể hiện </w:t>
      </w:r>
      <w:r w:rsidR="0058346E">
        <w:rPr>
          <w:lang w:val="vi-VN"/>
        </w:rPr>
        <w:t xml:space="preserve">kết quả </w:t>
      </w:r>
      <w:r>
        <w:rPr>
          <w:lang w:val="vi-VN"/>
        </w:rPr>
        <w:t>của Testcases 5 – Đăng xuất</w:t>
      </w:r>
      <w:bookmarkEnd w:id="30"/>
    </w:p>
    <w:p w14:paraId="752B4EC9" w14:textId="77777777" w:rsidR="007B2A09" w:rsidRDefault="007B2A09" w:rsidP="007B2A09">
      <w:pPr>
        <w:rPr>
          <w:lang w:val="vi-VN"/>
        </w:rPr>
      </w:pPr>
    </w:p>
    <w:p w14:paraId="05DF4C46" w14:textId="0914B1D1" w:rsidR="007B2A09" w:rsidRDefault="0007301A" w:rsidP="007B2A09">
      <w:pPr>
        <w:rPr>
          <w:lang w:val="vi-VN"/>
        </w:rPr>
      </w:pPr>
      <w:r>
        <w:rPr>
          <w:lang w:val="vi-VN"/>
        </w:rPr>
        <w:lastRenderedPageBreak/>
        <w:t>Thống kê kết quả của 5 biểu đồ trên cho thấy tổng số test case Chức năng bao gồm 259 test case. Trong đó có 153 (59%) test case có kết quả là PASS</w:t>
      </w:r>
      <w:r w:rsidR="007A50CD">
        <w:rPr>
          <w:lang w:val="vi-VN"/>
        </w:rPr>
        <w:t xml:space="preserve"> và 106 (41%) test case có kết quả là FAIL.</w:t>
      </w:r>
      <w:r w:rsidR="00093B14">
        <w:rPr>
          <w:lang w:val="vi-VN"/>
        </w:rPr>
        <w:t xml:space="preserve"> Dựa vào kết quả trên cho thấy phần lớn test case FAIL là do lỗi xác thực thông tin của Chức năng Đăng ký hoặc Sửa thông tin cá nhân.</w:t>
      </w:r>
    </w:p>
    <w:p w14:paraId="22D414B6" w14:textId="79962D32" w:rsidR="0018005A" w:rsidRDefault="0026178A" w:rsidP="007B2A09">
      <w:pPr>
        <w:rPr>
          <w:lang w:val="vi-VN"/>
        </w:rPr>
      </w:pPr>
      <w:r>
        <w:rPr>
          <w:lang w:val="vi-VN"/>
        </w:rPr>
        <w:t>Dưới đây là các biểu đồ cột thể hiện các Lỗi theo Mức độ nghiêm trọng:</w:t>
      </w:r>
    </w:p>
    <w:p w14:paraId="6748D3BC" w14:textId="0FBAB836" w:rsidR="00000189" w:rsidRDefault="00000189" w:rsidP="00000189">
      <w:pPr>
        <w:rPr>
          <w:lang w:val="vi-VN"/>
        </w:rPr>
      </w:pPr>
      <w:r>
        <w:rPr>
          <w:lang w:val="vi-VN"/>
        </w:rPr>
        <w:t xml:space="preserve">Đầu tiên là Testcases 1 – Đăng nhập </w:t>
      </w:r>
      <w:r w:rsidR="0006167F">
        <w:rPr>
          <w:lang w:val="vi-VN"/>
        </w:rPr>
        <w:t>có 0 lỗi Critical, 26 lỗi High, 6 lỗi Medium và 4 lỗi Low.</w:t>
      </w:r>
    </w:p>
    <w:p w14:paraId="0EC7CBC9" w14:textId="77777777" w:rsidR="00D218F8" w:rsidRDefault="00D218F8" w:rsidP="00D218F8">
      <w:pPr>
        <w:keepNext/>
        <w:ind w:firstLine="0"/>
        <w:jc w:val="center"/>
      </w:pPr>
      <w:r>
        <w:rPr>
          <w:noProof/>
        </w:rPr>
        <w:drawing>
          <wp:inline distT="0" distB="0" distL="0" distR="0" wp14:anchorId="6A2E2B28" wp14:editId="22F21A91">
            <wp:extent cx="3848986" cy="2392326"/>
            <wp:effectExtent l="0" t="0" r="18415" b="8255"/>
            <wp:docPr id="1976313734" name="Biểu đồ 1">
              <a:extLst xmlns:a="http://schemas.openxmlformats.org/drawingml/2006/main">
                <a:ext uri="{FF2B5EF4-FFF2-40B4-BE49-F238E27FC236}">
                  <a16:creationId xmlns:a16="http://schemas.microsoft.com/office/drawing/2014/main" id="{FB811B33-5D41-4160-8207-FB003FACB6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F697E99" w14:textId="1FA44ED6" w:rsidR="00B96F23" w:rsidRPr="00B96F23" w:rsidRDefault="00D218F8" w:rsidP="002221A7">
      <w:pPr>
        <w:pStyle w:val="Chuthich"/>
        <w:rPr>
          <w:lang w:val="vi-VN"/>
        </w:rPr>
      </w:pPr>
      <w:bookmarkStart w:id="31" w:name="_Toc214785034"/>
      <w:r>
        <w:t xml:space="preserve">Hình </w:t>
      </w:r>
      <w:r>
        <w:fldChar w:fldCharType="begin"/>
      </w:r>
      <w:r>
        <w:instrText xml:space="preserve"> SEQ Hình \* ARABIC </w:instrText>
      </w:r>
      <w:r>
        <w:fldChar w:fldCharType="separate"/>
      </w:r>
      <w:r w:rsidR="004E2D7F">
        <w:rPr>
          <w:noProof/>
        </w:rPr>
        <w:t>6</w:t>
      </w:r>
      <w:r>
        <w:fldChar w:fldCharType="end"/>
      </w:r>
      <w:r>
        <w:rPr>
          <w:lang w:val="vi-VN"/>
        </w:rPr>
        <w:t>. Biểu đồ cột</w:t>
      </w:r>
      <w:r w:rsidR="00B615DF">
        <w:rPr>
          <w:lang w:val="vi-VN"/>
        </w:rPr>
        <w:t xml:space="preserve"> của Testcase 1 </w:t>
      </w:r>
      <w:r>
        <w:rPr>
          <w:lang w:val="vi-VN"/>
        </w:rPr>
        <w:t>thể hiện lỗi theo Mức độ nghiêm trọng</w:t>
      </w:r>
      <w:bookmarkEnd w:id="31"/>
    </w:p>
    <w:p w14:paraId="58E6B4A2" w14:textId="7093E543" w:rsidR="0006167F" w:rsidRDefault="0006167F" w:rsidP="0006167F">
      <w:pPr>
        <w:rPr>
          <w:lang w:val="vi-VN"/>
        </w:rPr>
      </w:pPr>
      <w:r>
        <w:rPr>
          <w:lang w:val="vi-VN"/>
        </w:rPr>
        <w:t xml:space="preserve">Tiếp theo là Testcases </w:t>
      </w:r>
      <w:r w:rsidR="00BE577F">
        <w:rPr>
          <w:lang w:val="vi-VN"/>
        </w:rPr>
        <w:t xml:space="preserve">2 </w:t>
      </w:r>
      <w:r>
        <w:rPr>
          <w:lang w:val="vi-VN"/>
        </w:rPr>
        <w:t xml:space="preserve">– Đăng nhập có </w:t>
      </w:r>
      <w:r w:rsidR="006F58BA">
        <w:rPr>
          <w:lang w:val="vi-VN"/>
        </w:rPr>
        <w:t>5</w:t>
      </w:r>
      <w:r>
        <w:rPr>
          <w:lang w:val="vi-VN"/>
        </w:rPr>
        <w:t xml:space="preserve"> lỗi Critical, </w:t>
      </w:r>
      <w:r w:rsidR="006F58BA">
        <w:rPr>
          <w:lang w:val="vi-VN"/>
        </w:rPr>
        <w:t xml:space="preserve">15 </w:t>
      </w:r>
      <w:r>
        <w:rPr>
          <w:lang w:val="vi-VN"/>
        </w:rPr>
        <w:t xml:space="preserve">lỗi High, </w:t>
      </w:r>
      <w:r w:rsidR="006F58BA">
        <w:rPr>
          <w:lang w:val="vi-VN"/>
        </w:rPr>
        <w:t xml:space="preserve">60 </w:t>
      </w:r>
      <w:r>
        <w:rPr>
          <w:lang w:val="vi-VN"/>
        </w:rPr>
        <w:t xml:space="preserve">lỗi Medium và </w:t>
      </w:r>
      <w:r w:rsidR="006F58BA">
        <w:rPr>
          <w:lang w:val="vi-VN"/>
        </w:rPr>
        <w:t>3</w:t>
      </w:r>
      <w:r>
        <w:rPr>
          <w:lang w:val="vi-VN"/>
        </w:rPr>
        <w:t xml:space="preserve"> lỗi Low.</w:t>
      </w:r>
    </w:p>
    <w:p w14:paraId="4DADCFD1" w14:textId="77777777" w:rsidR="00B615DF" w:rsidRDefault="002221A7" w:rsidP="00B615DF">
      <w:pPr>
        <w:keepNext/>
        <w:ind w:firstLine="0"/>
        <w:jc w:val="center"/>
      </w:pPr>
      <w:r>
        <w:rPr>
          <w:noProof/>
        </w:rPr>
        <w:drawing>
          <wp:inline distT="0" distB="0" distL="0" distR="0" wp14:anchorId="76B630B2" wp14:editId="04DA013F">
            <wp:extent cx="3870252" cy="2407710"/>
            <wp:effectExtent l="0" t="0" r="16510" b="12065"/>
            <wp:docPr id="1696316849" name="Biểu đồ 1">
              <a:extLst xmlns:a="http://schemas.openxmlformats.org/drawingml/2006/main">
                <a:ext uri="{FF2B5EF4-FFF2-40B4-BE49-F238E27FC236}">
                  <a16:creationId xmlns:a16="http://schemas.microsoft.com/office/drawing/2014/main" id="{CF2A58E9-9EA0-4886-B48F-D9AF887B2D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48B1131" w14:textId="682A1294" w:rsidR="0006167F" w:rsidRDefault="00B615DF" w:rsidP="00B615DF">
      <w:pPr>
        <w:pStyle w:val="Chuthich"/>
        <w:rPr>
          <w:lang w:val="vi-VN"/>
        </w:rPr>
      </w:pPr>
      <w:bookmarkStart w:id="32" w:name="_Toc214785035"/>
      <w:r>
        <w:t xml:space="preserve">Hình </w:t>
      </w:r>
      <w:r>
        <w:fldChar w:fldCharType="begin"/>
      </w:r>
      <w:r>
        <w:instrText xml:space="preserve"> SEQ Hình \* ARABIC </w:instrText>
      </w:r>
      <w:r>
        <w:fldChar w:fldCharType="separate"/>
      </w:r>
      <w:r w:rsidR="004E2D7F">
        <w:rPr>
          <w:noProof/>
        </w:rPr>
        <w:t>7</w:t>
      </w:r>
      <w:r>
        <w:fldChar w:fldCharType="end"/>
      </w:r>
      <w:r w:rsidRPr="00B615DF">
        <w:rPr>
          <w:lang w:val="vi-VN"/>
        </w:rPr>
        <w:t xml:space="preserve"> </w:t>
      </w:r>
      <w:r>
        <w:rPr>
          <w:lang w:val="vi-VN"/>
        </w:rPr>
        <w:t>Biểu đồ cột</w:t>
      </w:r>
      <w:r w:rsidR="00616FA1">
        <w:rPr>
          <w:lang w:val="vi-VN"/>
        </w:rPr>
        <w:t xml:space="preserve"> của</w:t>
      </w:r>
      <w:r w:rsidR="0030094D">
        <w:rPr>
          <w:lang w:val="vi-VN"/>
        </w:rPr>
        <w:t xml:space="preserve"> Testcase 2</w:t>
      </w:r>
      <w:r>
        <w:rPr>
          <w:lang w:val="vi-VN"/>
        </w:rPr>
        <w:t xml:space="preserve"> thể hiện lỗi theo Mức độ nghiêm trọng</w:t>
      </w:r>
      <w:bookmarkEnd w:id="32"/>
    </w:p>
    <w:p w14:paraId="18CA3EB2" w14:textId="565AAB2E" w:rsidR="00BE577F" w:rsidRDefault="00BE577F" w:rsidP="00BE577F">
      <w:pPr>
        <w:rPr>
          <w:lang w:val="vi-VN"/>
        </w:rPr>
      </w:pPr>
      <w:r>
        <w:rPr>
          <w:lang w:val="vi-VN"/>
        </w:rPr>
        <w:lastRenderedPageBreak/>
        <w:t xml:space="preserve">Tiếp theo là Testcases 3 – Đăng nhập có 0 lỗi Critical, 26 lỗi High, 6 lỗi Medium và </w:t>
      </w:r>
      <w:r w:rsidR="006F58BA">
        <w:rPr>
          <w:lang w:val="vi-VN"/>
        </w:rPr>
        <w:t>0</w:t>
      </w:r>
      <w:r>
        <w:rPr>
          <w:lang w:val="vi-VN"/>
        </w:rPr>
        <w:t xml:space="preserve"> lỗi Low.</w:t>
      </w:r>
    </w:p>
    <w:p w14:paraId="3F0D0A74" w14:textId="77777777" w:rsidR="00784685" w:rsidRDefault="00784685" w:rsidP="00784685">
      <w:pPr>
        <w:keepNext/>
        <w:ind w:firstLine="0"/>
        <w:jc w:val="center"/>
      </w:pPr>
      <w:r>
        <w:rPr>
          <w:noProof/>
        </w:rPr>
        <w:drawing>
          <wp:inline distT="0" distB="0" distL="0" distR="0" wp14:anchorId="5781DF03" wp14:editId="2C5551E1">
            <wp:extent cx="4527059" cy="2816229"/>
            <wp:effectExtent l="0" t="0" r="6985" b="3175"/>
            <wp:docPr id="1650569721" name="Biểu đồ 1">
              <a:extLst xmlns:a="http://schemas.openxmlformats.org/drawingml/2006/main">
                <a:ext uri="{FF2B5EF4-FFF2-40B4-BE49-F238E27FC236}">
                  <a16:creationId xmlns:a16="http://schemas.microsoft.com/office/drawing/2014/main" id="{AE2536AA-9057-464D-810D-D4F9FD29E1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5408472" w14:textId="5D5C69F7" w:rsidR="0026178A" w:rsidRDefault="00784685" w:rsidP="00784685">
      <w:pPr>
        <w:pStyle w:val="Chuthich"/>
        <w:rPr>
          <w:lang w:val="vi-VN"/>
        </w:rPr>
      </w:pPr>
      <w:bookmarkStart w:id="33" w:name="_Toc214785036"/>
      <w:r>
        <w:t xml:space="preserve">Hình </w:t>
      </w:r>
      <w:r>
        <w:fldChar w:fldCharType="begin"/>
      </w:r>
      <w:r>
        <w:instrText xml:space="preserve"> SEQ Hình \* ARABIC </w:instrText>
      </w:r>
      <w:r>
        <w:fldChar w:fldCharType="separate"/>
      </w:r>
      <w:r w:rsidR="004E2D7F">
        <w:rPr>
          <w:noProof/>
        </w:rPr>
        <w:t>8</w:t>
      </w:r>
      <w:r>
        <w:fldChar w:fldCharType="end"/>
      </w:r>
      <w:r>
        <w:rPr>
          <w:lang w:val="vi-VN"/>
        </w:rPr>
        <w:t>. Biểu đồ cột</w:t>
      </w:r>
      <w:r w:rsidR="005D1F90">
        <w:rPr>
          <w:lang w:val="vi-VN"/>
        </w:rPr>
        <w:t xml:space="preserve"> của</w:t>
      </w:r>
      <w:r>
        <w:rPr>
          <w:lang w:val="vi-VN"/>
        </w:rPr>
        <w:t xml:space="preserve"> Testcase 3 thể hiện lỗi theo Mức độ nghiêm trọng</w:t>
      </w:r>
      <w:bookmarkEnd w:id="33"/>
    </w:p>
    <w:p w14:paraId="69455C40" w14:textId="77777777" w:rsidR="00247CF5" w:rsidRPr="00247CF5" w:rsidRDefault="00247CF5" w:rsidP="00247CF5">
      <w:pPr>
        <w:rPr>
          <w:lang w:val="vi-VN"/>
        </w:rPr>
      </w:pPr>
    </w:p>
    <w:p w14:paraId="733E4DC2" w14:textId="0E5E9AB9" w:rsidR="00BE577F" w:rsidRDefault="00BE577F" w:rsidP="00BE577F">
      <w:pPr>
        <w:rPr>
          <w:lang w:val="vi-VN"/>
        </w:rPr>
      </w:pPr>
      <w:r>
        <w:rPr>
          <w:lang w:val="vi-VN"/>
        </w:rPr>
        <w:t xml:space="preserve">Tiếp theo là Testcases 4 – Đăng nhập có </w:t>
      </w:r>
      <w:r w:rsidR="007E7E06">
        <w:rPr>
          <w:lang w:val="vi-VN"/>
        </w:rPr>
        <w:t>11</w:t>
      </w:r>
      <w:r>
        <w:rPr>
          <w:lang w:val="vi-VN"/>
        </w:rPr>
        <w:t xml:space="preserve"> lỗi Critical, </w:t>
      </w:r>
      <w:r w:rsidR="007E7E06">
        <w:rPr>
          <w:lang w:val="vi-VN"/>
        </w:rPr>
        <w:t>83</w:t>
      </w:r>
      <w:r>
        <w:rPr>
          <w:lang w:val="vi-VN"/>
        </w:rPr>
        <w:t xml:space="preserve"> lỗi High, </w:t>
      </w:r>
      <w:r w:rsidR="007E7E06">
        <w:rPr>
          <w:lang w:val="vi-VN"/>
        </w:rPr>
        <w:t>5</w:t>
      </w:r>
      <w:r>
        <w:rPr>
          <w:lang w:val="vi-VN"/>
        </w:rPr>
        <w:t xml:space="preserve"> lỗi Medium và</w:t>
      </w:r>
      <w:r w:rsidR="007E7E06">
        <w:rPr>
          <w:lang w:val="vi-VN"/>
        </w:rPr>
        <w:t xml:space="preserve"> 0</w:t>
      </w:r>
      <w:r>
        <w:rPr>
          <w:lang w:val="vi-VN"/>
        </w:rPr>
        <w:t xml:space="preserve"> lỗi Low.</w:t>
      </w:r>
    </w:p>
    <w:p w14:paraId="209DBDD2" w14:textId="77777777" w:rsidR="00F631CA" w:rsidRDefault="007E7377" w:rsidP="00F631CA">
      <w:pPr>
        <w:keepNext/>
        <w:ind w:firstLine="0"/>
        <w:jc w:val="center"/>
      </w:pPr>
      <w:r>
        <w:rPr>
          <w:noProof/>
        </w:rPr>
        <w:drawing>
          <wp:inline distT="0" distB="0" distL="0" distR="0" wp14:anchorId="67C7E960" wp14:editId="7B50F4AB">
            <wp:extent cx="4548144" cy="2745472"/>
            <wp:effectExtent l="0" t="0" r="5080" b="17145"/>
            <wp:docPr id="691524285" name="Biểu đồ 1">
              <a:extLst xmlns:a="http://schemas.openxmlformats.org/drawingml/2006/main">
                <a:ext uri="{FF2B5EF4-FFF2-40B4-BE49-F238E27FC236}">
                  <a16:creationId xmlns:a16="http://schemas.microsoft.com/office/drawing/2014/main" id="{5C651808-E3F3-49FC-8E96-F42EC1AF1386}"/>
                </a:ext>
                <a:ext uri="{147F2762-F138-4A5C-976F-8EAC2B608ADB}">
                  <a16:predDERef xmlns:a16="http://schemas.microsoft.com/office/drawing/2014/main" pred="{F1ABEDCA-B6DE-4480-8BAE-15218F5CB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5A1F4FD" w14:textId="6F018C99" w:rsidR="00F631CA" w:rsidRDefault="00F631CA" w:rsidP="00F631CA">
      <w:pPr>
        <w:pStyle w:val="Chuthich"/>
        <w:rPr>
          <w:lang w:val="vi-VN"/>
        </w:rPr>
      </w:pPr>
      <w:bookmarkStart w:id="34" w:name="_Toc214785037"/>
      <w:r>
        <w:t xml:space="preserve">Hình </w:t>
      </w:r>
      <w:r>
        <w:fldChar w:fldCharType="begin"/>
      </w:r>
      <w:r>
        <w:instrText xml:space="preserve"> SEQ Hình \* ARABIC </w:instrText>
      </w:r>
      <w:r>
        <w:fldChar w:fldCharType="separate"/>
      </w:r>
      <w:r w:rsidR="004E2D7F">
        <w:rPr>
          <w:noProof/>
        </w:rPr>
        <w:t>9</w:t>
      </w:r>
      <w:r>
        <w:fldChar w:fldCharType="end"/>
      </w:r>
      <w:r>
        <w:rPr>
          <w:lang w:val="vi-VN"/>
        </w:rPr>
        <w:t>. Biểu đồ cột của Testcase 4 thể hiện lỗi theo Mức độ nghiêm trọng</w:t>
      </w:r>
      <w:bookmarkEnd w:id="34"/>
    </w:p>
    <w:p w14:paraId="43CB8F1E" w14:textId="01404A02" w:rsidR="00BE577F" w:rsidRPr="00F631CA" w:rsidRDefault="00BE577F" w:rsidP="00F631CA">
      <w:pPr>
        <w:pStyle w:val="Chuthich"/>
        <w:rPr>
          <w:lang w:val="vi-VN"/>
        </w:rPr>
      </w:pPr>
    </w:p>
    <w:p w14:paraId="5A60F94D" w14:textId="3A7508D5" w:rsidR="00BE577F" w:rsidRDefault="00054458" w:rsidP="00BE577F">
      <w:pPr>
        <w:rPr>
          <w:lang w:val="vi-VN"/>
        </w:rPr>
      </w:pPr>
      <w:r>
        <w:rPr>
          <w:lang w:val="vi-VN"/>
        </w:rPr>
        <w:lastRenderedPageBreak/>
        <w:t>Cuối cùng</w:t>
      </w:r>
      <w:r w:rsidR="00BE577F">
        <w:rPr>
          <w:lang w:val="vi-VN"/>
        </w:rPr>
        <w:t xml:space="preserve"> là Testcases 5 – Đăng nhập có 0 lỗi Critical, 2 lỗi High, 6 lỗi Medium và </w:t>
      </w:r>
      <w:r w:rsidR="004A06BA">
        <w:rPr>
          <w:lang w:val="vi-VN"/>
        </w:rPr>
        <w:t>0</w:t>
      </w:r>
      <w:r w:rsidR="00BE577F">
        <w:rPr>
          <w:lang w:val="vi-VN"/>
        </w:rPr>
        <w:t xml:space="preserve"> lỗi Low.</w:t>
      </w:r>
    </w:p>
    <w:p w14:paraId="0C68FDF9" w14:textId="77777777" w:rsidR="00374476" w:rsidRDefault="003A6D50" w:rsidP="00374476">
      <w:pPr>
        <w:keepNext/>
        <w:ind w:firstLine="0"/>
        <w:jc w:val="center"/>
      </w:pPr>
      <w:r>
        <w:rPr>
          <w:noProof/>
        </w:rPr>
        <w:drawing>
          <wp:inline distT="0" distB="0" distL="0" distR="0" wp14:anchorId="5BCD2EDD" wp14:editId="698BC5CD">
            <wp:extent cx="4527060" cy="2821847"/>
            <wp:effectExtent l="0" t="0" r="6985" b="17145"/>
            <wp:docPr id="340416166" name="Biểu đồ 1">
              <a:extLst xmlns:a="http://schemas.openxmlformats.org/drawingml/2006/main">
                <a:ext uri="{FF2B5EF4-FFF2-40B4-BE49-F238E27FC236}">
                  <a16:creationId xmlns:a16="http://schemas.microsoft.com/office/drawing/2014/main" id="{9F035FA9-7ABF-44DE-BE4D-6AE4D244A8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ABDE709" w14:textId="03814F00" w:rsidR="00374476" w:rsidRDefault="00374476" w:rsidP="00374476">
      <w:pPr>
        <w:pStyle w:val="Chuthich"/>
        <w:rPr>
          <w:lang w:val="vi-VN"/>
        </w:rPr>
      </w:pPr>
      <w:bookmarkStart w:id="35" w:name="_Toc214785038"/>
      <w:r>
        <w:t xml:space="preserve">Hình </w:t>
      </w:r>
      <w:r>
        <w:fldChar w:fldCharType="begin"/>
      </w:r>
      <w:r>
        <w:instrText xml:space="preserve"> SEQ Hình \* ARABIC </w:instrText>
      </w:r>
      <w:r>
        <w:fldChar w:fldCharType="separate"/>
      </w:r>
      <w:r w:rsidR="004E2D7F">
        <w:rPr>
          <w:noProof/>
        </w:rPr>
        <w:t>10</w:t>
      </w:r>
      <w:r>
        <w:fldChar w:fldCharType="end"/>
      </w:r>
      <w:r>
        <w:rPr>
          <w:lang w:val="vi-VN"/>
        </w:rPr>
        <w:t>. Biểu đồ cột của Testcase 5 thể hiện lỗi theo Mức độ nghiêm trọng</w:t>
      </w:r>
      <w:bookmarkEnd w:id="35"/>
    </w:p>
    <w:p w14:paraId="028F9C04" w14:textId="02551738" w:rsidR="00BE577F" w:rsidRDefault="00BE577F" w:rsidP="00374476">
      <w:pPr>
        <w:pStyle w:val="Chuthich"/>
        <w:rPr>
          <w:lang w:val="vi-VN"/>
        </w:rPr>
      </w:pPr>
    </w:p>
    <w:p w14:paraId="0AC08201" w14:textId="11A09C90" w:rsidR="00251795" w:rsidRPr="00251795" w:rsidRDefault="00251795" w:rsidP="00251795">
      <w:pPr>
        <w:rPr>
          <w:lang w:val="vi-VN"/>
        </w:rPr>
      </w:pPr>
      <w:r>
        <w:rPr>
          <w:lang w:val="vi-VN"/>
        </w:rPr>
        <w:t xml:space="preserve">Dựa vào các biểu đồ cột Thống kê các lỗi theo mức độ nghiêm trọng ở trên cho thấy hầu hết các lỗi Critical rơi vào các chức năng như Đăng ký, Sửa thông tin cá </w:t>
      </w:r>
      <w:r w:rsidR="00F64677">
        <w:rPr>
          <w:lang w:val="vi-VN"/>
        </w:rPr>
        <w:t>nhân. Điều này cho thấy rằng ngoài các lỗi liên quan tới Nghiệp vụ Đặt phòng là nghiệp vụ chính trong dự án Kiểm thử lần này thì bên cạnh đó việc xác minh thông tin Đăng ký/ Sửa thông tin cá nhân cũng cần phải ràng buộc chặt chẽ hơn, tránh đi các lỗi căn bản mà thường không ai mắc phải, tuân thủ quy tắc liên quan tới xác thực thông tin.</w:t>
      </w:r>
    </w:p>
    <w:p w14:paraId="0EE8CA1D" w14:textId="0F777CA8" w:rsidR="001A5F7B" w:rsidRDefault="005A114F" w:rsidP="009106F7">
      <w:pPr>
        <w:pStyle w:val="Kiu5"/>
      </w:pPr>
      <w:bookmarkStart w:id="36" w:name="_Toc214785023"/>
      <w:r w:rsidRPr="005A114F">
        <w:rPr>
          <w:lang w:val="en-US"/>
        </w:rPr>
        <w:t>Quản lý rủi ro và Kế hoạch dự phòng (Risks and Contingencies)</w:t>
      </w:r>
      <w:bookmarkEnd w:id="36"/>
    </w:p>
    <w:p w14:paraId="4ACDC75D" w14:textId="77777777" w:rsidR="002918D2" w:rsidRPr="00561C9A" w:rsidRDefault="002918D2" w:rsidP="002918D2">
      <w:pPr>
        <w:rPr>
          <w:lang w:val="vi-VN"/>
        </w:rPr>
      </w:pPr>
      <w:r w:rsidRPr="002918D2">
        <w:rPr>
          <w:lang w:val="vi-VN"/>
        </w:rPr>
        <w:t>Dựa trên kết quả thực nghiệm với tỷ lệ lỗi (Fail Rate) lên tới 41% và sự tồn tại của nhiều lỗi nghiêm trọng (Critical Defects) liên quan đến tính toàn vẹn dữ liệu và bảo mật phiên, việc xây dựng một chiến lược quản lý rủi ro là bắt buộc trước khi xem xét đưa hệ thống vào vận hành. Mục này phân tích các rủi ro tiềm ẩn, đánh giá mức độ tác động và đề xuất các phương án đối phó cụ thể.</w:t>
      </w:r>
    </w:p>
    <w:p w14:paraId="45760B27" w14:textId="77777777" w:rsidR="00361CD7" w:rsidRPr="00561C9A" w:rsidRDefault="00361CD7" w:rsidP="002918D2">
      <w:pPr>
        <w:rPr>
          <w:lang w:val="vi-VN"/>
        </w:rPr>
      </w:pPr>
    </w:p>
    <w:p w14:paraId="53661599" w14:textId="419D1F16" w:rsidR="002918D2" w:rsidRPr="00D86472" w:rsidRDefault="002918D2" w:rsidP="002918D2">
      <w:pPr>
        <w:rPr>
          <w:b/>
          <w:bCs/>
          <w:lang w:val="vi-VN"/>
        </w:rPr>
      </w:pPr>
      <w:r w:rsidRPr="00D86472">
        <w:rPr>
          <w:b/>
          <w:bCs/>
          <w:lang w:val="vi-VN"/>
        </w:rPr>
        <w:lastRenderedPageBreak/>
        <w:t>Đánh giá và Phân loại Rủi ro (Risk Assessment)</w:t>
      </w:r>
    </w:p>
    <w:p w14:paraId="0E576E1E" w14:textId="77777777" w:rsidR="002918D2" w:rsidRPr="002918D2" w:rsidRDefault="002918D2" w:rsidP="002918D2">
      <w:pPr>
        <w:rPr>
          <w:lang w:val="vi-VN"/>
        </w:rPr>
      </w:pPr>
      <w:r w:rsidRPr="002918D2">
        <w:rPr>
          <w:lang w:val="vi-VN"/>
        </w:rPr>
        <w:t>Nhóm kiểm thử sử dụng ma trận rủi ro (Risk Matrix) dựa trên hai yếu tố: Khả năng xảy ra (Probability) và Mức độ ảnh hưởng (Impact) để phân loại các rủi ro thành 3 cấp độ: Cao (High), Trung bình (Medium) và Thấp (Low).</w:t>
      </w:r>
    </w:p>
    <w:p w14:paraId="4B283F14" w14:textId="77777777" w:rsidR="002918D2" w:rsidRPr="002E06DE" w:rsidRDefault="002918D2" w:rsidP="002918D2">
      <w:pPr>
        <w:rPr>
          <w:b/>
          <w:bCs/>
          <w:lang w:val="vi-VN"/>
        </w:rPr>
      </w:pPr>
      <w:r w:rsidRPr="002E06DE">
        <w:rPr>
          <w:b/>
          <w:bCs/>
          <w:lang w:val="vi-VN"/>
        </w:rPr>
        <w:t>A. Rủi ro Dữ liệu (Data Integrity Risks) - Mức độ: CAO (CRITICAL)</w:t>
      </w:r>
    </w:p>
    <w:p w14:paraId="6208B55C" w14:textId="77777777" w:rsidR="002918D2" w:rsidRPr="002918D2" w:rsidRDefault="002918D2" w:rsidP="002918D2">
      <w:pPr>
        <w:rPr>
          <w:lang w:val="vi-VN"/>
        </w:rPr>
      </w:pPr>
      <w:r w:rsidRPr="002918D2">
        <w:rPr>
          <w:lang w:val="vi-VN"/>
        </w:rPr>
        <w:t>Đây là nhóm rủi ro nguy hiểm nhất hiện nay của hệ thống QLHOMESTAY.</w:t>
      </w:r>
    </w:p>
    <w:p w14:paraId="03227520" w14:textId="77777777" w:rsidR="002918D2" w:rsidRPr="002918D2" w:rsidRDefault="002918D2" w:rsidP="002918D2">
      <w:pPr>
        <w:rPr>
          <w:lang w:val="vi-VN"/>
        </w:rPr>
      </w:pPr>
      <w:r w:rsidRPr="002918D2">
        <w:rPr>
          <w:lang w:val="vi-VN"/>
        </w:rPr>
        <w:t>Mô tả: Hệ thống hiện tại thiếu các ràng buộc duy nhất (Unique Constraints) đối với các trường thông tin định danh quan trọng như Số Căn cước công dân (CCCD), Email và Số điện thoại (như đã chứng minh qua Test Case TC_Register_040, TC_Register_041).</w:t>
      </w:r>
    </w:p>
    <w:p w14:paraId="5BF3F2E9" w14:textId="77777777" w:rsidR="002918D2" w:rsidRPr="002918D2" w:rsidRDefault="002918D2" w:rsidP="002918D2">
      <w:pPr>
        <w:rPr>
          <w:lang w:val="vi-VN"/>
        </w:rPr>
      </w:pPr>
      <w:r w:rsidRPr="002918D2">
        <w:rPr>
          <w:lang w:val="vi-VN"/>
        </w:rPr>
        <w:t>Hệ quả:</w:t>
      </w:r>
    </w:p>
    <w:p w14:paraId="38BACDE2" w14:textId="77777777" w:rsidR="002918D2" w:rsidRPr="002918D2" w:rsidRDefault="002918D2" w:rsidP="002918D2">
      <w:pPr>
        <w:rPr>
          <w:lang w:val="vi-VN"/>
        </w:rPr>
      </w:pPr>
      <w:r w:rsidRPr="002918D2">
        <w:rPr>
          <w:lang w:val="vi-VN"/>
        </w:rPr>
        <w:t>Khách hàng có thể tạo hàng loạt tài khoản ảo để trục lợi khuyến mãi hoặc phá hoại (spam booking).</w:t>
      </w:r>
    </w:p>
    <w:p w14:paraId="71791D88" w14:textId="77777777" w:rsidR="002918D2" w:rsidRPr="002918D2" w:rsidRDefault="002918D2" w:rsidP="002918D2">
      <w:pPr>
        <w:rPr>
          <w:lang w:val="vi-VN"/>
        </w:rPr>
      </w:pPr>
      <w:r w:rsidRPr="002918D2">
        <w:rPr>
          <w:lang w:val="vi-VN"/>
        </w:rPr>
        <w:t>Dữ liệu khách hàng bị phân mảnh, gây khó khăn cho việc tra cứu lịch sử lưu trú và chăm sóc khách hàng.</w:t>
      </w:r>
    </w:p>
    <w:p w14:paraId="4E6EE0B8" w14:textId="77777777" w:rsidR="002918D2" w:rsidRPr="002918D2" w:rsidRDefault="002918D2" w:rsidP="002918D2">
      <w:pPr>
        <w:rPr>
          <w:lang w:val="vi-VN"/>
        </w:rPr>
      </w:pPr>
      <w:r w:rsidRPr="002918D2">
        <w:rPr>
          <w:lang w:val="vi-VN"/>
        </w:rPr>
        <w:t>Sai lệch trong báo cáo thống kê doanh thu và nhân khẩu học.</w:t>
      </w:r>
    </w:p>
    <w:p w14:paraId="0EAFC57E" w14:textId="77777777" w:rsidR="002918D2" w:rsidRPr="00000165" w:rsidRDefault="002918D2" w:rsidP="002918D2">
      <w:pPr>
        <w:rPr>
          <w:b/>
          <w:bCs/>
          <w:lang w:val="vi-VN"/>
        </w:rPr>
      </w:pPr>
      <w:r w:rsidRPr="00000165">
        <w:rPr>
          <w:b/>
          <w:bCs/>
          <w:lang w:val="vi-VN"/>
        </w:rPr>
        <w:t>B. Rủi ro Bảo mật và Riêng tư (Security &amp; Privacy Risks) - Mức độ: CAO</w:t>
      </w:r>
    </w:p>
    <w:p w14:paraId="083833AA" w14:textId="25D08C75" w:rsidR="002918D2" w:rsidRPr="002918D2" w:rsidRDefault="002918D2" w:rsidP="002918D2">
      <w:pPr>
        <w:rPr>
          <w:lang w:val="vi-VN"/>
        </w:rPr>
      </w:pPr>
      <w:r w:rsidRPr="002918D2">
        <w:rPr>
          <w:lang w:val="vi-VN"/>
        </w:rPr>
        <w:t>Mô tả:</w:t>
      </w:r>
      <w:r w:rsidR="00F544BF" w:rsidRPr="00F544BF">
        <w:rPr>
          <w:lang w:val="vi-VN"/>
        </w:rPr>
        <w:t xml:space="preserve"> </w:t>
      </w:r>
      <w:r w:rsidRPr="002918D2">
        <w:rPr>
          <w:lang w:val="vi-VN"/>
        </w:rPr>
        <w:t>Lỗi rò rỉ phiên làm việc (Session Leak) phát hiện tại</w:t>
      </w:r>
      <w:r w:rsidR="00F544BF" w:rsidRPr="00F544BF">
        <w:rPr>
          <w:lang w:val="vi-VN"/>
        </w:rPr>
        <w:t xml:space="preserve"> </w:t>
      </w:r>
      <w:r w:rsidRPr="002918D2">
        <w:rPr>
          <w:lang w:val="vi-VN"/>
        </w:rPr>
        <w:t>TC_Booking_013</w:t>
      </w:r>
      <w:r w:rsidR="00F544BF" w:rsidRPr="00F544BF">
        <w:rPr>
          <w:lang w:val="vi-VN"/>
        </w:rPr>
        <w:t xml:space="preserve"> </w:t>
      </w:r>
      <w:r w:rsidRPr="002918D2">
        <w:rPr>
          <w:lang w:val="vi-VN"/>
        </w:rPr>
        <w:t>cho thấy hệ thống không xóa sạch dữ liệu tạm (Cache/Session) khi người dùng đăng xuất.</w:t>
      </w:r>
    </w:p>
    <w:p w14:paraId="6F22BFC5" w14:textId="77777777" w:rsidR="002918D2" w:rsidRPr="002918D2" w:rsidRDefault="002918D2" w:rsidP="002918D2">
      <w:pPr>
        <w:rPr>
          <w:lang w:val="vi-VN"/>
        </w:rPr>
      </w:pPr>
      <w:r w:rsidRPr="002918D2">
        <w:rPr>
          <w:lang w:val="vi-VN"/>
        </w:rPr>
        <w:t>Hệ quả:</w:t>
      </w:r>
    </w:p>
    <w:p w14:paraId="2323DF8E" w14:textId="77777777" w:rsidR="002918D2" w:rsidRPr="002918D2" w:rsidRDefault="002918D2" w:rsidP="002918D2">
      <w:pPr>
        <w:rPr>
          <w:lang w:val="vi-VN"/>
        </w:rPr>
      </w:pPr>
      <w:r w:rsidRPr="002918D2">
        <w:rPr>
          <w:lang w:val="vi-VN"/>
        </w:rPr>
        <w:t>Trong môi trường công cộng (ví dụ: máy tính tại sảnh lễ tân), người dùng sau có thể vô tình nhìn thấy thông tin cá nhân, lịch trình hoặc đơn đặt phòng của người dùng trước.</w:t>
      </w:r>
    </w:p>
    <w:p w14:paraId="32440F26" w14:textId="77777777" w:rsidR="002918D2" w:rsidRPr="002918D2" w:rsidRDefault="002918D2" w:rsidP="002918D2">
      <w:pPr>
        <w:rPr>
          <w:lang w:val="vi-VN"/>
        </w:rPr>
      </w:pPr>
      <w:r w:rsidRPr="002918D2">
        <w:rPr>
          <w:lang w:val="vi-VN"/>
        </w:rPr>
        <w:t>Vi phạm nghiêm trọng các quy định về bảo mật thông tin cá nhân, làm mất uy tín của Homestay.</w:t>
      </w:r>
    </w:p>
    <w:p w14:paraId="7805DFFF" w14:textId="77777777" w:rsidR="002918D2" w:rsidRPr="00904F7F" w:rsidRDefault="002918D2" w:rsidP="002918D2">
      <w:pPr>
        <w:rPr>
          <w:b/>
          <w:bCs/>
          <w:lang w:val="vi-VN"/>
        </w:rPr>
      </w:pPr>
      <w:r w:rsidRPr="00904F7F">
        <w:rPr>
          <w:b/>
          <w:bCs/>
          <w:lang w:val="vi-VN"/>
        </w:rPr>
        <w:lastRenderedPageBreak/>
        <w:t>C. Rủi ro Vận hành và Nghiệp vụ (Operational Risks) - Mức độ: TRUNG BÌNH</w:t>
      </w:r>
    </w:p>
    <w:p w14:paraId="146F2683" w14:textId="77777777" w:rsidR="002918D2" w:rsidRPr="002918D2" w:rsidRDefault="002918D2" w:rsidP="002918D2">
      <w:pPr>
        <w:rPr>
          <w:lang w:val="vi-VN"/>
        </w:rPr>
      </w:pPr>
      <w:r w:rsidRPr="002918D2">
        <w:rPr>
          <w:lang w:val="vi-VN"/>
        </w:rPr>
        <w:t>Mô tả: Các lỗi về đồng bộ trạng thái (Ví dụ: Khách hủy phòng nhưng Admin vẫn thấy "Đã nhận" - TC_Booking_023) và thiếu validation chặt chẽ ở khâu "Sửa đổi thông tin".</w:t>
      </w:r>
    </w:p>
    <w:p w14:paraId="07252039" w14:textId="77777777" w:rsidR="002918D2" w:rsidRPr="002918D2" w:rsidRDefault="002918D2" w:rsidP="002918D2">
      <w:pPr>
        <w:rPr>
          <w:lang w:val="vi-VN"/>
        </w:rPr>
      </w:pPr>
      <w:r w:rsidRPr="002918D2">
        <w:rPr>
          <w:lang w:val="vi-VN"/>
        </w:rPr>
        <w:t>Hệ quả:</w:t>
      </w:r>
    </w:p>
    <w:p w14:paraId="3651D9C3" w14:textId="77777777" w:rsidR="002918D2" w:rsidRPr="002918D2" w:rsidRDefault="002918D2" w:rsidP="002918D2">
      <w:pPr>
        <w:rPr>
          <w:lang w:val="vi-VN"/>
        </w:rPr>
      </w:pPr>
      <w:r w:rsidRPr="002918D2">
        <w:rPr>
          <w:lang w:val="vi-VN"/>
        </w:rPr>
        <w:t>Double Booking (Đặt trùng): Nhân viên lễ tân có thể giữ phòng cho một đơn đã hủy, trong khi từ chối khách hàng vãng lai mới đến, gây lãng phí công suất phòng (Vacancy Loss).</w:t>
      </w:r>
    </w:p>
    <w:p w14:paraId="7D1BEA5F" w14:textId="77777777" w:rsidR="002918D2" w:rsidRPr="002918D2" w:rsidRDefault="002918D2" w:rsidP="002918D2">
      <w:pPr>
        <w:rPr>
          <w:lang w:val="vi-VN"/>
        </w:rPr>
      </w:pPr>
      <w:r w:rsidRPr="002918D2">
        <w:rPr>
          <w:lang w:val="vi-VN"/>
        </w:rPr>
        <w:t>Dữ liệu rác: Việc cho phép nhập tên chứa ký tự đặc biệt hoặc toàn số ($$$, 1234) gây thiếu chuyên nghiệp khi xuất hóa đơn hoặc in phiếu nhận phòng.</w:t>
      </w:r>
    </w:p>
    <w:p w14:paraId="32FB4B3A" w14:textId="7DF32821" w:rsidR="002918D2" w:rsidRPr="00415489" w:rsidRDefault="002918D2" w:rsidP="002918D2">
      <w:pPr>
        <w:rPr>
          <w:b/>
          <w:bCs/>
          <w:lang w:val="vi-VN"/>
        </w:rPr>
      </w:pPr>
      <w:r w:rsidRPr="00415489">
        <w:rPr>
          <w:b/>
          <w:bCs/>
          <w:lang w:val="vi-VN"/>
        </w:rPr>
        <w:t>Kế hoạch Dự phòng và Biện pháp Giảm thiểu (Mitigation &amp; Contingency Plan)</w:t>
      </w:r>
    </w:p>
    <w:p w14:paraId="6D81CEB4" w14:textId="77777777" w:rsidR="002918D2" w:rsidRPr="002918D2" w:rsidRDefault="002918D2" w:rsidP="002918D2">
      <w:pPr>
        <w:rPr>
          <w:lang w:val="vi-VN"/>
        </w:rPr>
      </w:pPr>
      <w:r w:rsidRPr="002918D2">
        <w:rPr>
          <w:lang w:val="vi-VN"/>
        </w:rPr>
        <w:t>Đối với mỗi nhóm rủi ro đã xác định, nhóm đề xuất chiến lược "Phòng ngừa" (Preventive - thực hiện ngay để giảm xác suất) và "Ứng phó" (Corrective - thực hiện khi rủi ro xảy ra).</w:t>
      </w:r>
    </w:p>
    <w:tbl>
      <w:tblPr>
        <w:tblW w:w="0" w:type="auto"/>
        <w:tblCellSpacing w:w="15" w:type="dxa"/>
        <w:tblCellMar>
          <w:left w:w="0" w:type="dxa"/>
          <w:right w:w="0" w:type="dxa"/>
        </w:tblCellMar>
        <w:tblLook w:val="04A0" w:firstRow="1" w:lastRow="0" w:firstColumn="1" w:lastColumn="0" w:noHBand="0" w:noVBand="1"/>
      </w:tblPr>
      <w:tblGrid>
        <w:gridCol w:w="2317"/>
        <w:gridCol w:w="3896"/>
        <w:gridCol w:w="2552"/>
      </w:tblGrid>
      <w:tr w:rsidR="006E2BC7" w:rsidRPr="00F544BF" w14:paraId="25FB66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2EFD7" w14:textId="77777777" w:rsidR="006E2BC7" w:rsidRPr="006E2BC7" w:rsidRDefault="006E2BC7" w:rsidP="006E2BC7">
            <w:pPr>
              <w:ind w:firstLine="0"/>
              <w:rPr>
                <w:b/>
                <w:bCs/>
                <w:lang w:val="vi-VN"/>
              </w:rPr>
            </w:pPr>
            <w:r w:rsidRPr="006E2BC7">
              <w:rPr>
                <w:b/>
                <w:bCs/>
                <w:lang w:val="vi-VN"/>
              </w:rPr>
              <w:t>Rủi 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7AD0D" w14:textId="77777777" w:rsidR="006E2BC7" w:rsidRPr="006E2BC7" w:rsidRDefault="006E2BC7" w:rsidP="006E2BC7">
            <w:pPr>
              <w:ind w:firstLine="0"/>
              <w:rPr>
                <w:b/>
                <w:bCs/>
                <w:lang w:val="vi-VN"/>
              </w:rPr>
            </w:pPr>
            <w:r w:rsidRPr="006E2BC7">
              <w:rPr>
                <w:b/>
                <w:bCs/>
                <w:lang w:val="vi-VN"/>
              </w:rPr>
              <w:t>Chiến lược Phòng ngừa (Trước khi Deploy)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68A10" w14:textId="77777777" w:rsidR="006E2BC7" w:rsidRPr="006E2BC7" w:rsidRDefault="006E2BC7" w:rsidP="006E2BC7">
            <w:pPr>
              <w:ind w:firstLine="0"/>
              <w:rPr>
                <w:b/>
                <w:bCs/>
                <w:lang w:val="vi-VN"/>
              </w:rPr>
            </w:pPr>
            <w:r w:rsidRPr="006E2BC7">
              <w:rPr>
                <w:b/>
                <w:bCs/>
                <w:lang w:val="vi-VN"/>
              </w:rPr>
              <w:t>Kế hoạch Ứng phó (Khi sự cố xảy ra)</w:t>
            </w:r>
          </w:p>
        </w:tc>
      </w:tr>
      <w:tr w:rsidR="006E2BC7" w:rsidRPr="00F544BF" w14:paraId="2ED0A0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60D10" w14:textId="77777777" w:rsidR="006E2BC7" w:rsidRPr="006E2BC7" w:rsidRDefault="006E2BC7" w:rsidP="006E2BC7">
            <w:pPr>
              <w:ind w:firstLine="0"/>
              <w:rPr>
                <w:b/>
                <w:bCs/>
                <w:lang w:val="vi-VN"/>
              </w:rPr>
            </w:pPr>
            <w:r w:rsidRPr="006E2BC7">
              <w:rPr>
                <w:b/>
                <w:bCs/>
                <w:lang w:val="vi-VN"/>
              </w:rPr>
              <w:t>Trùng lặp dữ liệu (Duplicate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FFCFF" w14:textId="77777777" w:rsidR="006E2BC7" w:rsidRPr="006E2BC7" w:rsidRDefault="006E2BC7" w:rsidP="006E2BC7">
            <w:pPr>
              <w:ind w:firstLine="0"/>
              <w:rPr>
                <w:lang w:val="vi-VN"/>
              </w:rPr>
            </w:pPr>
            <w:r w:rsidRPr="006E2BC7">
              <w:rPr>
                <w:lang w:val="vi-VN"/>
              </w:rPr>
              <w:t>1. Cải tổ Database: Thêm ngay ràng buộc UNIQUE INDEX cho các cột CCCD, Email, SDT trong SQL Server.</w:t>
            </w:r>
          </w:p>
          <w:p w14:paraId="1C19A8D7" w14:textId="77777777" w:rsidR="006E2BC7" w:rsidRPr="006E2BC7" w:rsidRDefault="006E2BC7" w:rsidP="006E2BC7">
            <w:pPr>
              <w:ind w:firstLine="0"/>
              <w:rPr>
                <w:lang w:val="vi-VN"/>
              </w:rPr>
            </w:pPr>
            <w:r w:rsidRPr="006E2BC7">
              <w:rPr>
                <w:lang w:val="vi-VN"/>
              </w:rPr>
              <w:br/>
            </w:r>
          </w:p>
          <w:p w14:paraId="1F6F10A8" w14:textId="77777777" w:rsidR="006E2BC7" w:rsidRPr="006E2BC7" w:rsidRDefault="006E2BC7" w:rsidP="006E2BC7">
            <w:pPr>
              <w:ind w:firstLine="0"/>
              <w:rPr>
                <w:lang w:val="vi-VN"/>
              </w:rPr>
            </w:pPr>
            <w:r w:rsidRPr="006E2BC7">
              <w:rPr>
                <w:lang w:val="vi-VN"/>
              </w:rPr>
              <w:lastRenderedPageBreak/>
              <w:t>2. Backend Validation: Bổ sung hàm CheckExist() trong Controller trước khi thực hiện lệnh Save().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EBAA0" w14:textId="77777777" w:rsidR="006E2BC7" w:rsidRPr="006E2BC7" w:rsidRDefault="006E2BC7" w:rsidP="006E2BC7">
            <w:pPr>
              <w:ind w:firstLine="0"/>
              <w:rPr>
                <w:lang w:val="vi-VN"/>
              </w:rPr>
            </w:pPr>
            <w:r w:rsidRPr="006E2BC7">
              <w:rPr>
                <w:lang w:val="vi-VN"/>
              </w:rPr>
              <w:lastRenderedPageBreak/>
              <w:t>1. Chạy Script làm sạch: Sử dụng câu lệnh SQL để quét và gộp (merge) các tài khoản trùng lặp định danh.</w:t>
            </w:r>
          </w:p>
          <w:p w14:paraId="35AA4B71" w14:textId="77777777" w:rsidR="006E2BC7" w:rsidRPr="006E2BC7" w:rsidRDefault="006E2BC7" w:rsidP="006E2BC7">
            <w:pPr>
              <w:ind w:firstLine="0"/>
              <w:rPr>
                <w:lang w:val="vi-VN"/>
              </w:rPr>
            </w:pPr>
            <w:r w:rsidRPr="006E2BC7">
              <w:rPr>
                <w:lang w:val="vi-VN"/>
              </w:rPr>
              <w:lastRenderedPageBreak/>
              <w:br/>
            </w:r>
          </w:p>
          <w:p w14:paraId="611CF42F" w14:textId="77777777" w:rsidR="006E2BC7" w:rsidRPr="006E2BC7" w:rsidRDefault="006E2BC7" w:rsidP="006E2BC7">
            <w:pPr>
              <w:ind w:firstLine="0"/>
              <w:rPr>
                <w:lang w:val="vi-VN"/>
              </w:rPr>
            </w:pPr>
            <w:r w:rsidRPr="006E2BC7">
              <w:rPr>
                <w:lang w:val="vi-VN"/>
              </w:rPr>
              <w:t>2. Thông báo khách hàng: Liên hệ khách hàng để xác nhận tài khoản chính chủ và khóa các tài khoản phụ.</w:t>
            </w:r>
          </w:p>
        </w:tc>
      </w:tr>
      <w:tr w:rsidR="006E2BC7" w:rsidRPr="00F544BF" w14:paraId="42FFE9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AC1F2" w14:textId="77777777" w:rsidR="006E2BC7" w:rsidRPr="006E2BC7" w:rsidRDefault="006E2BC7" w:rsidP="006E2BC7">
            <w:pPr>
              <w:ind w:firstLine="0"/>
              <w:rPr>
                <w:b/>
                <w:bCs/>
                <w:lang w:val="vi-VN"/>
              </w:rPr>
            </w:pPr>
            <w:r w:rsidRPr="006E2BC7">
              <w:rPr>
                <w:b/>
                <w:bCs/>
                <w:lang w:val="vi-VN"/>
              </w:rPr>
              <w:lastRenderedPageBreak/>
              <w:t>Rò rỉ Phiên (Session Leak)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F1A28" w14:textId="77777777" w:rsidR="006E2BC7" w:rsidRPr="006E2BC7" w:rsidRDefault="006E2BC7" w:rsidP="006E2BC7">
            <w:pPr>
              <w:ind w:firstLine="0"/>
              <w:rPr>
                <w:lang w:val="vi-VN"/>
              </w:rPr>
            </w:pPr>
            <w:r w:rsidRPr="006E2BC7">
              <w:rPr>
                <w:lang w:val="vi-VN"/>
              </w:rPr>
              <w:t>1. Sửa lỗi Logout: Đảm bảo gọi Session.Abandon(), Session.Clear() và xóa Auth Cookie trong code.</w:t>
            </w:r>
          </w:p>
          <w:p w14:paraId="0AFB680C" w14:textId="77777777" w:rsidR="006E2BC7" w:rsidRPr="006E2BC7" w:rsidRDefault="006E2BC7" w:rsidP="006E2BC7">
            <w:pPr>
              <w:ind w:firstLine="0"/>
              <w:rPr>
                <w:lang w:val="vi-VN"/>
              </w:rPr>
            </w:pPr>
            <w:r w:rsidRPr="006E2BC7">
              <w:rPr>
                <w:lang w:val="vi-VN"/>
              </w:rPr>
              <w:br/>
            </w:r>
          </w:p>
          <w:p w14:paraId="69D33D0B" w14:textId="77777777" w:rsidR="006E2BC7" w:rsidRPr="006E2BC7" w:rsidRDefault="006E2BC7" w:rsidP="006E2BC7">
            <w:pPr>
              <w:ind w:firstLine="0"/>
              <w:rPr>
                <w:lang w:val="vi-VN"/>
              </w:rPr>
            </w:pPr>
            <w:r w:rsidRPr="006E2BC7">
              <w:rPr>
                <w:lang w:val="vi-VN"/>
              </w:rPr>
              <w:t>2. Disable Cache: Cấu hình No-Cache cho các trang chứa thông tin nhạy cảm.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9C109" w14:textId="77777777" w:rsidR="006E2BC7" w:rsidRPr="006E2BC7" w:rsidRDefault="006E2BC7" w:rsidP="006E2BC7">
            <w:pPr>
              <w:ind w:firstLine="0"/>
              <w:rPr>
                <w:lang w:val="vi-VN"/>
              </w:rPr>
            </w:pPr>
            <w:r w:rsidRPr="006E2BC7">
              <w:rPr>
                <w:lang w:val="vi-VN"/>
              </w:rPr>
              <w:t>1. Force Logout: Admin thực hiện chức năng buộc đăng xuất toàn bộ người dùng (Reset AppPool).</w:t>
            </w:r>
          </w:p>
          <w:p w14:paraId="27CF61A5" w14:textId="77777777" w:rsidR="006E2BC7" w:rsidRPr="006E2BC7" w:rsidRDefault="006E2BC7" w:rsidP="006E2BC7">
            <w:pPr>
              <w:ind w:firstLine="0"/>
              <w:rPr>
                <w:lang w:val="vi-VN"/>
              </w:rPr>
            </w:pPr>
            <w:r w:rsidRPr="006E2BC7">
              <w:rPr>
                <w:lang w:val="vi-VN"/>
              </w:rPr>
              <w:br/>
            </w:r>
          </w:p>
          <w:p w14:paraId="59E1B595" w14:textId="77777777" w:rsidR="006E2BC7" w:rsidRPr="006E2BC7" w:rsidRDefault="006E2BC7" w:rsidP="006E2BC7">
            <w:pPr>
              <w:ind w:firstLine="0"/>
              <w:rPr>
                <w:lang w:val="vi-VN"/>
              </w:rPr>
            </w:pPr>
            <w:r w:rsidRPr="006E2BC7">
              <w:rPr>
                <w:lang w:val="vi-VN"/>
              </w:rPr>
              <w:t>2. Giảm Timeout: Giảm thời gian tồn tại của Session xuống còn 2-3 phút thay vì 5 phút.</w:t>
            </w:r>
          </w:p>
        </w:tc>
      </w:tr>
      <w:tr w:rsidR="006E2BC7" w:rsidRPr="00F544BF" w14:paraId="19F1C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4FB98" w14:textId="77777777" w:rsidR="006E2BC7" w:rsidRPr="006E2BC7" w:rsidRDefault="006E2BC7" w:rsidP="006E2BC7">
            <w:pPr>
              <w:ind w:firstLine="0"/>
              <w:rPr>
                <w:b/>
                <w:bCs/>
                <w:lang w:val="vi-VN"/>
              </w:rPr>
            </w:pPr>
            <w:r w:rsidRPr="006E2BC7">
              <w:rPr>
                <w:b/>
                <w:bCs/>
                <w:lang w:val="vi-VN"/>
              </w:rPr>
              <w:lastRenderedPageBreak/>
              <w:t>Sai lệch trạng thái (State Inconsistency)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4D5E7" w14:textId="77777777" w:rsidR="006E2BC7" w:rsidRPr="006E2BC7" w:rsidRDefault="006E2BC7" w:rsidP="006E2BC7">
            <w:pPr>
              <w:ind w:firstLine="0"/>
              <w:rPr>
                <w:lang w:val="vi-VN"/>
              </w:rPr>
            </w:pPr>
            <w:r w:rsidRPr="006E2BC7">
              <w:rPr>
                <w:lang w:val="vi-VN"/>
              </w:rPr>
              <w:t>1. Transaction Management: Sử dụng Database Transaction để đảm bảo tính nhất quán (ACID) khi cập nhật trạng thái giữa các bảng.</w:t>
            </w:r>
          </w:p>
          <w:p w14:paraId="339ED71C" w14:textId="77777777" w:rsidR="006E2BC7" w:rsidRPr="006E2BC7" w:rsidRDefault="006E2BC7" w:rsidP="006E2BC7">
            <w:pPr>
              <w:ind w:firstLine="0"/>
              <w:rPr>
                <w:lang w:val="vi-VN"/>
              </w:rPr>
            </w:pPr>
            <w:r w:rsidRPr="006E2BC7">
              <w:rPr>
                <w:lang w:val="vi-VN"/>
              </w:rPr>
              <w:br/>
            </w:r>
          </w:p>
          <w:p w14:paraId="6FAF1EFE" w14:textId="77777777" w:rsidR="006E2BC7" w:rsidRPr="006E2BC7" w:rsidRDefault="006E2BC7" w:rsidP="006E2BC7">
            <w:pPr>
              <w:ind w:firstLine="0"/>
              <w:rPr>
                <w:lang w:val="vi-VN"/>
              </w:rPr>
            </w:pPr>
            <w:r w:rsidRPr="006E2BC7">
              <w:rPr>
                <w:lang w:val="vi-VN"/>
              </w:rPr>
              <w:t>2. Real-time Refresh: Thêm cơ chế tự động tải lại trang (Auto-reload) cho trang Dashboard của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4DD9A" w14:textId="77777777" w:rsidR="006E2BC7" w:rsidRPr="006E2BC7" w:rsidRDefault="006E2BC7" w:rsidP="006E2BC7">
            <w:pPr>
              <w:ind w:firstLine="0"/>
              <w:rPr>
                <w:lang w:val="vi-VN"/>
              </w:rPr>
            </w:pPr>
            <w:r w:rsidRPr="006E2BC7">
              <w:rPr>
                <w:lang w:val="vi-VN"/>
              </w:rPr>
              <w:t>1. Đối soát thủ công: Nhân viên lễ tân phải gọi điện xác nhận với khách trước giờ Check-in 2 tiếng.</w:t>
            </w:r>
          </w:p>
          <w:p w14:paraId="68F62300" w14:textId="77777777" w:rsidR="006E2BC7" w:rsidRPr="006E2BC7" w:rsidRDefault="006E2BC7" w:rsidP="006E2BC7">
            <w:pPr>
              <w:ind w:firstLine="0"/>
              <w:rPr>
                <w:lang w:val="vi-VN"/>
              </w:rPr>
            </w:pPr>
            <w:r w:rsidRPr="006E2BC7">
              <w:rPr>
                <w:lang w:val="vi-VN"/>
              </w:rPr>
              <w:br/>
            </w:r>
          </w:p>
          <w:p w14:paraId="45A9B0D5" w14:textId="77777777" w:rsidR="006E2BC7" w:rsidRPr="006E2BC7" w:rsidRDefault="006E2BC7" w:rsidP="006E2BC7">
            <w:pPr>
              <w:ind w:firstLine="0"/>
              <w:rPr>
                <w:lang w:val="vi-VN"/>
              </w:rPr>
            </w:pPr>
            <w:r w:rsidRPr="006E2BC7">
              <w:rPr>
                <w:lang w:val="vi-VN"/>
              </w:rPr>
              <w:t>2. Quy trình giấy: Chuyển sang ghi chép sổ sách tạm thời nếu hệ thống báo cáo sai lệch quá nhiều.</w:t>
            </w:r>
          </w:p>
        </w:tc>
      </w:tr>
      <w:tr w:rsidR="006E2BC7" w:rsidRPr="00F544BF" w14:paraId="7233B6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19FFE" w14:textId="77777777" w:rsidR="006E2BC7" w:rsidRPr="006E2BC7" w:rsidRDefault="006E2BC7" w:rsidP="006E2BC7">
            <w:pPr>
              <w:ind w:firstLine="0"/>
              <w:rPr>
                <w:b/>
                <w:bCs/>
                <w:lang w:val="vi-VN"/>
              </w:rPr>
            </w:pPr>
            <w:r w:rsidRPr="006E2BC7">
              <w:rPr>
                <w:b/>
                <w:bCs/>
                <w:lang w:val="vi-VN"/>
              </w:rPr>
              <w:t>Mất mát dữ liệu (Data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3CE62" w14:textId="77777777" w:rsidR="006E2BC7" w:rsidRPr="006E2BC7" w:rsidRDefault="006E2BC7" w:rsidP="006E2BC7">
            <w:pPr>
              <w:ind w:firstLine="0"/>
              <w:rPr>
                <w:lang w:val="vi-VN"/>
              </w:rPr>
            </w:pPr>
            <w:r w:rsidRPr="006E2BC7">
              <w:rPr>
                <w:lang w:val="vi-VN"/>
              </w:rPr>
              <w:t>1. Cơ chế Sao lưu (Backup): Thiết lập lịch backup tự động hàng ngày (Daily Full Backup) và sao lưu log giao dịch hàng giờ (Hourly Transaction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149C9" w14:textId="77777777" w:rsidR="006E2BC7" w:rsidRPr="006E2BC7" w:rsidRDefault="006E2BC7" w:rsidP="006E2BC7">
            <w:pPr>
              <w:ind w:firstLine="0"/>
              <w:rPr>
                <w:lang w:val="vi-VN"/>
              </w:rPr>
            </w:pPr>
            <w:r w:rsidRPr="006E2BC7">
              <w:rPr>
                <w:lang w:val="vi-VN"/>
              </w:rPr>
              <w:t>1. Phục hồi (Restore): Kích hoạt quy trình khôi phục dữ liệu từ bản backup gần nhất.</w:t>
            </w:r>
          </w:p>
          <w:p w14:paraId="2D688919" w14:textId="77777777" w:rsidR="006E2BC7" w:rsidRPr="006E2BC7" w:rsidRDefault="006E2BC7" w:rsidP="006E2BC7">
            <w:pPr>
              <w:ind w:firstLine="0"/>
              <w:rPr>
                <w:lang w:val="vi-VN"/>
              </w:rPr>
            </w:pPr>
            <w:r w:rsidRPr="006E2BC7">
              <w:rPr>
                <w:lang w:val="vi-VN"/>
              </w:rPr>
              <w:br/>
            </w:r>
          </w:p>
          <w:p w14:paraId="1E605F46" w14:textId="77777777" w:rsidR="006E2BC7" w:rsidRPr="006E2BC7" w:rsidRDefault="006E2BC7" w:rsidP="006E2BC7">
            <w:pPr>
              <w:ind w:firstLine="0"/>
              <w:rPr>
                <w:lang w:val="vi-VN"/>
              </w:rPr>
            </w:pPr>
            <w:r w:rsidRPr="006E2BC7">
              <w:rPr>
                <w:lang w:val="vi-VN"/>
              </w:rPr>
              <w:t xml:space="preserve">2. Hệ thống dự phòng: Chuẩn bị một server dự phòng </w:t>
            </w:r>
            <w:r w:rsidRPr="006E2BC7">
              <w:rPr>
                <w:lang w:val="vi-VN"/>
              </w:rPr>
              <w:lastRenderedPageBreak/>
              <w:t>(Failover server) để chuyển hướng truy cập.</w:t>
            </w:r>
          </w:p>
        </w:tc>
      </w:tr>
    </w:tbl>
    <w:p w14:paraId="5C9A08A9" w14:textId="77777777" w:rsidR="009976F4" w:rsidRPr="00561C9A" w:rsidRDefault="009976F4" w:rsidP="005A2ACE">
      <w:pPr>
        <w:ind w:firstLine="0"/>
        <w:rPr>
          <w:lang w:val="vi-VN"/>
        </w:rPr>
      </w:pPr>
    </w:p>
    <w:p w14:paraId="7DE04445" w14:textId="2DCEF686" w:rsidR="00EC322E" w:rsidRPr="00EC322E" w:rsidRDefault="00EC322E" w:rsidP="00EC322E">
      <w:pPr>
        <w:rPr>
          <w:b/>
          <w:bCs/>
          <w:lang w:val="vi-VN"/>
        </w:rPr>
      </w:pPr>
      <w:r w:rsidRPr="00EC322E">
        <w:rPr>
          <w:b/>
          <w:bCs/>
          <w:lang w:val="vi-VN"/>
        </w:rPr>
        <w:t>Kiến nghị về Quy trình Phát triển để Giảm thiểu Rủi ro Tương lai</w:t>
      </w:r>
    </w:p>
    <w:p w14:paraId="1FA81935" w14:textId="77777777" w:rsidR="00EC322E" w:rsidRPr="00EC322E" w:rsidRDefault="00EC322E" w:rsidP="00EC322E">
      <w:pPr>
        <w:rPr>
          <w:lang w:val="vi-VN"/>
        </w:rPr>
      </w:pPr>
      <w:r w:rsidRPr="00EC322E">
        <w:rPr>
          <w:lang w:val="vi-VN"/>
        </w:rPr>
        <w:t>Để đảm bảo các rủi ro này không tái diễn trong các phiên bản cập nhật sau, nhóm kiến nghị áp dụng quy trình Kiểm soát Chất lượng (Quality Control) chặt chẽ hơn:</w:t>
      </w:r>
    </w:p>
    <w:p w14:paraId="0EDBCFC3" w14:textId="77777777" w:rsidR="00EC322E" w:rsidRPr="00EC322E" w:rsidRDefault="00EC322E" w:rsidP="00EC322E">
      <w:pPr>
        <w:rPr>
          <w:lang w:val="vi-VN"/>
        </w:rPr>
      </w:pPr>
      <w:r w:rsidRPr="00EC322E">
        <w:rPr>
          <w:lang w:val="vi-VN"/>
        </w:rPr>
        <w:t>Áp dụng Kiểm thử Hồi quy (Regression Testing) Tự động: Hiện tại việc kiểm thử lại 325 Test Case tốn rất nhiều nhân lực. Cần xây dựng bộ script kiểm thử tự động (sử dụng Selenium hoặc Unit Test Framework) cho các luồng quan trọng như Đăng ký, Đặt phòng để chạy mỗi khi có code mới.</w:t>
      </w:r>
    </w:p>
    <w:p w14:paraId="21BE2696" w14:textId="77777777" w:rsidR="00EC322E" w:rsidRPr="00EC322E" w:rsidRDefault="00EC322E" w:rsidP="00EC322E">
      <w:pPr>
        <w:rPr>
          <w:lang w:val="vi-VN"/>
        </w:rPr>
      </w:pPr>
      <w:r w:rsidRPr="00EC322E">
        <w:rPr>
          <w:lang w:val="vi-VN"/>
        </w:rPr>
        <w:t>Thiết lập Code Review: Bắt buộc có bước review mã nguồn, đặc biệt là các logic liên quan đến Session và Database Query, để phát hiện sớm các lỗ hổng logic như thiếu WHERE hoặc quên Session.Clear().</w:t>
      </w:r>
    </w:p>
    <w:p w14:paraId="16DB0B8E" w14:textId="77777777" w:rsidR="00EC322E" w:rsidRPr="00EC322E" w:rsidRDefault="00EC322E" w:rsidP="00EC322E">
      <w:pPr>
        <w:rPr>
          <w:lang w:val="vi-VN"/>
        </w:rPr>
      </w:pPr>
      <w:r w:rsidRPr="00EC322E">
        <w:rPr>
          <w:lang w:val="vi-VN"/>
        </w:rPr>
        <w:t>Kiểm thử Chấp nhận người dùng (UAT) nghiêm ngặt: Trước khi Go-live, cần tổ chức một đợt UAT với dữ liệu thật và người dùng thật (đóng vai lễ tân, khách hàng khó tính) để tìm ra các lỗi về trải nghiệm (UX) và quy trình thực tế mà Tester có thể bỏ sót.</w:t>
      </w:r>
    </w:p>
    <w:p w14:paraId="6C570FDD" w14:textId="77777777" w:rsidR="00EC322E" w:rsidRPr="00EC322E" w:rsidRDefault="00EC322E" w:rsidP="00EC322E">
      <w:pPr>
        <w:rPr>
          <w:lang w:val="vi-VN"/>
        </w:rPr>
      </w:pPr>
      <w:r w:rsidRPr="00EC322E">
        <w:rPr>
          <w:lang w:val="vi-VN"/>
        </w:rPr>
        <w:t>Kết luận: Mặc dù hệ thống QLHOMESTAY tiềm ẩn nhiều rủi ro ở giai đoạn hiện tại, nhưng hầu hết đều là các rủi ro có thể kiểm soát và khắc phục được thông qua việc chuẩn hóa lại mã nguồn và cấu trúc cơ sở dữ liệu. Việc thực hiện nghiêm túc kế hoạch dự phòng nêu trên sẽ giúp giảm thiểu tối đa thiệt hại và nâng cao độ tin cậy của hệ thống.</w:t>
      </w:r>
    </w:p>
    <w:p w14:paraId="3A0541DE" w14:textId="77777777" w:rsidR="00D5042B" w:rsidRPr="002918D2" w:rsidRDefault="00D5042B" w:rsidP="002918D2">
      <w:pPr>
        <w:rPr>
          <w:rFonts w:eastAsiaTheme="majorEastAsia" w:cstheme="majorBidi"/>
          <w:sz w:val="28"/>
          <w:szCs w:val="26"/>
          <w:lang w:val="vi-VN"/>
        </w:rPr>
        <w:sectPr w:rsidR="00D5042B" w:rsidRPr="002918D2" w:rsidSect="001A3D76">
          <w:headerReference w:type="default" r:id="rId29"/>
          <w:pgSz w:w="11906" w:h="16838" w:code="9"/>
          <w:pgMar w:top="1699" w:right="1138" w:bottom="1699" w:left="1987" w:header="1282" w:footer="1282" w:gutter="0"/>
          <w:cols w:space="720"/>
          <w:docGrid w:linePitch="360"/>
        </w:sectPr>
      </w:pPr>
    </w:p>
    <w:p w14:paraId="26D9ED62" w14:textId="7A725C48" w:rsidR="001A5F7B" w:rsidRPr="0001311F" w:rsidRDefault="0001311F" w:rsidP="002813A9">
      <w:pPr>
        <w:pStyle w:val="Kiu1"/>
        <w:rPr>
          <w:lang w:val="vi-VN"/>
        </w:rPr>
      </w:pPr>
      <w:bookmarkStart w:id="37" w:name="_Toc214785024"/>
      <w:r w:rsidRPr="00A437E9">
        <w:rPr>
          <w:lang w:val="vi-VN"/>
        </w:rPr>
        <w:lastRenderedPageBreak/>
        <w:t>KẾT</w:t>
      </w:r>
      <w:r>
        <w:rPr>
          <w:lang w:val="vi-VN"/>
        </w:rPr>
        <w:t xml:space="preserve"> LUẬN</w:t>
      </w:r>
      <w:bookmarkEnd w:id="37"/>
    </w:p>
    <w:p w14:paraId="3E7529AB" w14:textId="2D57C221" w:rsidR="001A5F7B" w:rsidRDefault="00A974D3" w:rsidP="00DA2E57">
      <w:pPr>
        <w:rPr>
          <w:lang w:val="vi-VN"/>
        </w:rPr>
      </w:pPr>
      <w:r w:rsidRPr="00A974D3">
        <w:rPr>
          <w:lang w:val="vi-VN"/>
        </w:rPr>
        <w:t>Dựa trên kết quả thực thi 325 Test Case bao phủ các phân hệ chức năng chính của Hệ thống Quản lý Homestay (QLHOMESTAY), nhóm kiểm thử đưa ra kết luận cuối cùng và các phân tích định lượng về chất lượng phần mềm như sau.</w:t>
      </w:r>
    </w:p>
    <w:p w14:paraId="658E2101" w14:textId="74FD65FE" w:rsidR="001F3446" w:rsidRPr="001F3446" w:rsidRDefault="001F3446" w:rsidP="001F3446">
      <w:pPr>
        <w:rPr>
          <w:b/>
          <w:bCs/>
          <w:lang w:val="vi-VN"/>
        </w:rPr>
      </w:pPr>
      <w:r w:rsidRPr="001F3446">
        <w:rPr>
          <w:b/>
          <w:bCs/>
          <w:lang w:val="vi-VN"/>
        </w:rPr>
        <w:t>Kết luận chung về chất lượng phần mềm</w:t>
      </w:r>
    </w:p>
    <w:p w14:paraId="18951C13" w14:textId="77777777" w:rsidR="001F3446" w:rsidRPr="001F3446" w:rsidRDefault="001F3446" w:rsidP="001F3446">
      <w:pPr>
        <w:rPr>
          <w:lang w:val="vi-VN"/>
        </w:rPr>
      </w:pPr>
      <w:r w:rsidRPr="001F3446">
        <w:rPr>
          <w:lang w:val="vi-VN"/>
        </w:rPr>
        <w:t>Căn cứ vào bộ tiêu chí chấp nhận sản phẩm (Acceptance Criteria) đã đề ra trong Kế hoạch kiểm thử, hệ thống QLHOMESTAY hiện tại được đánh giá là KHÔNG ĐẠT (FAIL) và CHƯA ĐỦ ĐIỀU KIỆN ĐỂ TRIỂN KHAI (NOT READY FOR DEPLOYMENT).</w:t>
      </w:r>
    </w:p>
    <w:p w14:paraId="2B62D048" w14:textId="77777777" w:rsidR="001F3446" w:rsidRPr="001F3446" w:rsidRDefault="001F3446" w:rsidP="001F3446">
      <w:pPr>
        <w:rPr>
          <w:lang w:val="vi-VN"/>
        </w:rPr>
      </w:pPr>
      <w:r w:rsidRPr="001F3446">
        <w:rPr>
          <w:lang w:val="vi-VN"/>
        </w:rPr>
        <w:t>Quyết định này dựa trên tỷ lệ lỗi nghiêm trọng (Critical/High Severity) vượt quá ngưỡng cho phép (tổng cộng 16 lỗi Critical và 147 lỗi High), cùng với sự vi phạm các nguyên tắc căn bản nhất trong thiết kế phần mềm quản lý dữ liệu. Mặc dù hệ thống đáp ứng được các luồng đi cơ bản (Happy Path) như đăng nhập hay xem phòng, nhưng lại sụp đổ hoàn toàn khi gặp các kịch bản dữ liệu thực tế, đặc biệt là trong khâu xác thực và bảo vệ tính toàn vẹn dữ liệu.</w:t>
      </w:r>
    </w:p>
    <w:p w14:paraId="08DD29A9" w14:textId="24F46F90" w:rsidR="001F3446" w:rsidRPr="00797C31" w:rsidRDefault="001F3446" w:rsidP="001F3446">
      <w:pPr>
        <w:rPr>
          <w:b/>
          <w:bCs/>
          <w:lang w:val="vi-VN"/>
        </w:rPr>
      </w:pPr>
      <w:r w:rsidRPr="00797C31">
        <w:rPr>
          <w:b/>
          <w:bCs/>
          <w:lang w:val="vi-VN"/>
        </w:rPr>
        <w:t>Phân tích các nguyên nhân trọng yếu dẫn đến đánh giá "Không Đạt"</w:t>
      </w:r>
    </w:p>
    <w:p w14:paraId="2793E128" w14:textId="77777777" w:rsidR="001F3446" w:rsidRPr="001F3446" w:rsidRDefault="001F3446" w:rsidP="001F3446">
      <w:pPr>
        <w:rPr>
          <w:lang w:val="vi-VN"/>
        </w:rPr>
      </w:pPr>
      <w:r w:rsidRPr="001F3446">
        <w:rPr>
          <w:lang w:val="vi-VN"/>
        </w:rPr>
        <w:t>Sự thất bại của phiên bản phần mềm hiện tại không đến từ sự thiếu hụt tính năng, mà đến từ sự lỏng lẻo, thiếu chặt chẽ trong việc xây dựng nền móng xử lý dữ liệu. Dưới đây là 3 nhóm nguyên nhân cốt lõi:</w:t>
      </w:r>
    </w:p>
    <w:p w14:paraId="6F318E2D" w14:textId="77777777" w:rsidR="001F3446" w:rsidRPr="007E5561" w:rsidRDefault="001F3446" w:rsidP="001F3446">
      <w:pPr>
        <w:rPr>
          <w:b/>
          <w:bCs/>
          <w:lang w:val="vi-VN"/>
        </w:rPr>
      </w:pPr>
      <w:r w:rsidRPr="007E5561">
        <w:rPr>
          <w:b/>
          <w:bCs/>
          <w:lang w:val="vi-VN"/>
        </w:rPr>
        <w:t>A. Sự sụp đổ của cơ chế Xác thực dữ liệu (Validation Failure)</w:t>
      </w:r>
    </w:p>
    <w:p w14:paraId="5B283B99" w14:textId="77777777" w:rsidR="001F3446" w:rsidRPr="001F3446" w:rsidRDefault="001F3446" w:rsidP="001F3446">
      <w:pPr>
        <w:rPr>
          <w:lang w:val="vi-VN"/>
        </w:rPr>
      </w:pPr>
      <w:r w:rsidRPr="001F3446">
        <w:rPr>
          <w:lang w:val="vi-VN"/>
        </w:rPr>
        <w:t>Hệ thống thể hiện sự thiếu nhất quán nghiêm trọng trong việc áp dụng các quy tắc kiểm tra dữ liệu đầu vào (Input Validation).</w:t>
      </w:r>
    </w:p>
    <w:p w14:paraId="3183421C" w14:textId="77777777" w:rsidR="001F3446" w:rsidRPr="001F3446" w:rsidRDefault="001F3446" w:rsidP="001F3446">
      <w:pPr>
        <w:rPr>
          <w:lang w:val="vi-VN"/>
        </w:rPr>
      </w:pPr>
      <w:r w:rsidRPr="001F3446">
        <w:rPr>
          <w:lang w:val="vi-VN"/>
        </w:rPr>
        <w:t xml:space="preserve">Tiêu chuẩn kép giữa "Thêm mới" và "Cập nhật": Trong khi chức năng Đăng ký (Create) có thực hiện một số kiểm tra cơ bản, thì chức năng Cập nhật hồ sơ (Update) lại mở cửa hoàn toàn cho dữ liệu rác. Việc hệ thống cho phép người dùng xóa bỏ mật khẩu, hoặc nhập các ký tự đặc biệt ($$$, @@@) vào trường Tên và Địa chỉ khi sửa </w:t>
      </w:r>
      <w:r w:rsidRPr="001F3446">
        <w:rPr>
          <w:lang w:val="vi-VN"/>
        </w:rPr>
        <w:lastRenderedPageBreak/>
        <w:t>hồ sơ là minh chứng cho việc logic Validation không được tái sử dụng hoặc thiết kế đồng bộ ở tầng Backend.</w:t>
      </w:r>
    </w:p>
    <w:p w14:paraId="138C0ABC" w14:textId="77777777" w:rsidR="001F3446" w:rsidRPr="001F3446" w:rsidRDefault="001F3446" w:rsidP="001F3446">
      <w:pPr>
        <w:rPr>
          <w:lang w:val="vi-VN"/>
        </w:rPr>
      </w:pPr>
      <w:r w:rsidRPr="001F3446">
        <w:rPr>
          <w:lang w:val="vi-VN"/>
        </w:rPr>
        <w:t>Thiếu Validation phía Server (Server-side Validation): Hầu hết các lỗi định dạng (như nhập chữ vào số điện thoại, nhập sai độ dài CCCD) chỉ được bắt hời hợt hoặc bị bỏ qua. Điều này cho thấy hệ thống đang phụ thuộc quá nhiều vào Validation ở giao diện (Frontend) hoặc hoàn toàn không có lớp phòng vệ này. Trong kỹ thuật phần mềm, việc thiếu Server-side validation là một lỗi sơ đẳng, tạo điều kiện cho việc tiêm nhiễm dữ liệu bẩn vào cơ sở dữ liệu.</w:t>
      </w:r>
    </w:p>
    <w:p w14:paraId="7E848A9C" w14:textId="77777777" w:rsidR="001F3446" w:rsidRPr="005801E9" w:rsidRDefault="001F3446" w:rsidP="001F3446">
      <w:pPr>
        <w:rPr>
          <w:b/>
          <w:bCs/>
          <w:lang w:val="vi-VN"/>
        </w:rPr>
      </w:pPr>
      <w:r w:rsidRPr="005801E9">
        <w:rPr>
          <w:b/>
          <w:bCs/>
          <w:lang w:val="vi-VN"/>
        </w:rPr>
        <w:t>B. Vi phạm nghiêm trọng tính Duy nhất và Toàn vẹn dữ liệu (Data Integrity Violation)</w:t>
      </w:r>
    </w:p>
    <w:p w14:paraId="3DC68B57" w14:textId="77777777" w:rsidR="001F3446" w:rsidRPr="001F3446" w:rsidRDefault="001F3446" w:rsidP="001F3446">
      <w:pPr>
        <w:rPr>
          <w:lang w:val="vi-VN"/>
        </w:rPr>
      </w:pPr>
      <w:r w:rsidRPr="001F3446">
        <w:rPr>
          <w:lang w:val="vi-VN"/>
        </w:rPr>
        <w:t>Đối với một hệ thống đặt phòng (Booking System), dữ liệu định danh khách hàng (Số điện thoại, Email, Căn cước công dân) là tài sản quan trọng nhất. Tuy nhiên, kết quả kiểm thử cho thấy hệ thống đã thất bại trong việc bảo vệ tài sản này:</w:t>
      </w:r>
    </w:p>
    <w:p w14:paraId="04DC6E70" w14:textId="77777777" w:rsidR="001F3446" w:rsidRPr="001F3446" w:rsidRDefault="001F3446" w:rsidP="001F3446">
      <w:pPr>
        <w:rPr>
          <w:lang w:val="vi-VN"/>
        </w:rPr>
      </w:pPr>
      <w:r w:rsidRPr="001F3446">
        <w:rPr>
          <w:lang w:val="vi-VN"/>
        </w:rPr>
        <w:t>Trùng lặp dữ liệu định danh (Duplicate Identity): Việc hệ thống cho phép tạo nhiều tài khoản với cùng một số CCCD (091205008887) hoặc cùng một Email là lỗi nghiêm trọng nhất (Critical Bug).</w:t>
      </w:r>
    </w:p>
    <w:p w14:paraId="17856C66" w14:textId="77777777" w:rsidR="001F3446" w:rsidRPr="001F3446" w:rsidRDefault="001F3446" w:rsidP="001F3446">
      <w:pPr>
        <w:rPr>
          <w:lang w:val="vi-VN"/>
        </w:rPr>
      </w:pPr>
      <w:r w:rsidRPr="001F3446">
        <w:rPr>
          <w:i/>
          <w:iCs/>
          <w:lang w:val="vi-VN"/>
        </w:rPr>
        <w:t>Hệ quả nghiệp vụ:</w:t>
      </w:r>
      <w:r w:rsidRPr="001F3446">
        <w:rPr>
          <w:lang w:val="vi-VN"/>
        </w:rPr>
        <w:t> Khi một khách hàng đến check-in, lễ tân sẽ không thể xác định được đâu là tài khoản chính chủ. Lịch sử đặt phòng sẽ bị phân tán trên nhiều tài khoản rác khác nhau.</w:t>
      </w:r>
    </w:p>
    <w:p w14:paraId="749C30E3" w14:textId="77777777" w:rsidR="001F3446" w:rsidRPr="001F3446" w:rsidRDefault="001F3446" w:rsidP="001F3446">
      <w:pPr>
        <w:rPr>
          <w:lang w:val="vi-VN"/>
        </w:rPr>
      </w:pPr>
      <w:r w:rsidRPr="001F3446">
        <w:rPr>
          <w:i/>
          <w:iCs/>
          <w:lang w:val="vi-VN"/>
        </w:rPr>
        <w:t>Rủi ro pháp lý:</w:t>
      </w:r>
      <w:r w:rsidRPr="001F3446">
        <w:rPr>
          <w:lang w:val="vi-VN"/>
        </w:rPr>
        <w:t> Việc lưu trữ trùng lặp CCCD gây khó khăn cho việc báo cáo tạm trú/tạm vắng với cơ quan chức năng, đồng thời tiềm ẩn rủi ro gian lận thương mại (một người hưởng khuyến mãi nhiều lần).</w:t>
      </w:r>
    </w:p>
    <w:p w14:paraId="270C5845" w14:textId="77777777" w:rsidR="001F3446" w:rsidRDefault="001F3446" w:rsidP="001F3446">
      <w:pPr>
        <w:rPr>
          <w:lang w:val="vi-VN"/>
        </w:rPr>
      </w:pPr>
      <w:r w:rsidRPr="001F3446">
        <w:rPr>
          <w:lang w:val="vi-VN"/>
        </w:rPr>
        <w:t>Nguyên nhân kỹ thuật: Lỗi này chỉ ra rằng Cơ sở dữ liệu (Database Schema) đang thiếu các ràng buộc UNIQUE CONSTRAINT trên các cột quan trọng, và tầng ứng dụng (Controller) thiếu hoàn toàn logic kiểm tra sự tồn tại (CheckExisting) trước khi ghi dữ liệu.</w:t>
      </w:r>
    </w:p>
    <w:p w14:paraId="3887AEF6" w14:textId="77777777" w:rsidR="00447C44" w:rsidRPr="001F3446" w:rsidRDefault="00447C44" w:rsidP="001F3446">
      <w:pPr>
        <w:rPr>
          <w:lang w:val="vi-VN"/>
        </w:rPr>
      </w:pPr>
    </w:p>
    <w:p w14:paraId="1FA326CF" w14:textId="77777777" w:rsidR="001F3446" w:rsidRPr="00447C44" w:rsidRDefault="001F3446" w:rsidP="001F3446">
      <w:pPr>
        <w:rPr>
          <w:b/>
          <w:bCs/>
          <w:lang w:val="vi-VN"/>
        </w:rPr>
      </w:pPr>
      <w:r w:rsidRPr="00447C44">
        <w:rPr>
          <w:b/>
          <w:bCs/>
          <w:lang w:val="vi-VN"/>
        </w:rPr>
        <w:lastRenderedPageBreak/>
        <w:t>C. Lỗ hổng trong quản lý Phiên làm việc và Bảo mật (Security &amp; Session Management)</w:t>
      </w:r>
    </w:p>
    <w:p w14:paraId="5114A193" w14:textId="77777777" w:rsidR="001F3446" w:rsidRPr="001F3446" w:rsidRDefault="001F3446" w:rsidP="001F3446">
      <w:pPr>
        <w:rPr>
          <w:lang w:val="vi-VN"/>
        </w:rPr>
      </w:pPr>
      <w:r w:rsidRPr="001F3446">
        <w:rPr>
          <w:lang w:val="vi-VN"/>
        </w:rPr>
        <w:t>Ngoài các lỗi về dữ liệu, hệ thống còn tồn tại lỗi bảo mật ảnh hưởng trực tiếp đến quyền riêng tư của khách hàng:</w:t>
      </w:r>
    </w:p>
    <w:p w14:paraId="1F875E18" w14:textId="77777777" w:rsidR="001F3446" w:rsidRPr="001F3446" w:rsidRDefault="001F3446" w:rsidP="001F3446">
      <w:pPr>
        <w:rPr>
          <w:lang w:val="vi-VN"/>
        </w:rPr>
      </w:pPr>
      <w:r w:rsidRPr="001F3446">
        <w:rPr>
          <w:lang w:val="vi-VN"/>
        </w:rPr>
        <w:t>Rò rỉ phiên (Session Leakage): Lỗi người dùng B nhìn thấy giỏ hàng/phiếu đặt phòng của người dùng A sau khi A đăng xuất là không thể chấp nhận được. Điều này cho thấy cơ chế quản lý Session/Cookie của hệ thống đang hoạt động sai lệch, không xóa sạch (Clear/Abandon) dữ liệu tạm khi kết thúc phiên.</w:t>
      </w:r>
    </w:p>
    <w:p w14:paraId="27318275" w14:textId="77777777" w:rsidR="001F3446" w:rsidRPr="001F3446" w:rsidRDefault="001F3446" w:rsidP="001F3446">
      <w:pPr>
        <w:rPr>
          <w:lang w:val="vi-VN"/>
        </w:rPr>
      </w:pPr>
      <w:r w:rsidRPr="001F3446">
        <w:rPr>
          <w:lang w:val="vi-VN"/>
        </w:rPr>
        <w:t>Rủi ro: Trong môi trường Homestay, nơi nhiều khách có thể dùng chung máy tính công cộng tại sảnh lễ tân để đặt dịch vụ, lỗi này sẽ dẫn đến việc lộ thông tin cá nhân và lịch trình di chuyển của khách hàng trước đó.</w:t>
      </w:r>
    </w:p>
    <w:p w14:paraId="31667DC6" w14:textId="0CF196D6" w:rsidR="001F3446" w:rsidRPr="00AC2B37" w:rsidRDefault="001F3446" w:rsidP="001F3446">
      <w:pPr>
        <w:rPr>
          <w:b/>
          <w:bCs/>
          <w:lang w:val="vi-VN"/>
        </w:rPr>
      </w:pPr>
      <w:r w:rsidRPr="00AC2B37">
        <w:rPr>
          <w:b/>
          <w:bCs/>
          <w:lang w:val="vi-VN"/>
        </w:rPr>
        <w:t>Đánh giá tác động nghiệp vụ (Business Impact Analysis)</w:t>
      </w:r>
    </w:p>
    <w:p w14:paraId="43F3E268" w14:textId="77777777" w:rsidR="001F3446" w:rsidRPr="001F3446" w:rsidRDefault="001F3446" w:rsidP="001F3446">
      <w:pPr>
        <w:rPr>
          <w:lang w:val="vi-VN"/>
        </w:rPr>
      </w:pPr>
      <w:r w:rsidRPr="001F3446">
        <w:rPr>
          <w:lang w:val="vi-VN"/>
        </w:rPr>
        <w:t>Nếu hệ thống này được đưa vào vận hành thực tế (Go-live) với trạng thái hiện tại, chủ Homestay sẽ đối mặt với các rủi ro sau:</w:t>
      </w:r>
    </w:p>
    <w:p w14:paraId="7E418293" w14:textId="77777777" w:rsidR="001F3446" w:rsidRPr="001F3446" w:rsidRDefault="001F3446" w:rsidP="001F3446">
      <w:pPr>
        <w:rPr>
          <w:lang w:val="vi-VN"/>
        </w:rPr>
      </w:pPr>
      <w:r w:rsidRPr="001F3446">
        <w:rPr>
          <w:lang w:val="vi-VN"/>
        </w:rPr>
        <w:t>Mất uy tín thương hiệu: Khách hàng sẽ mất niềm tin khi thấy thông tin cá nhân của mình bị sai lệch, hoặc hệ thống cho phép nhập liệu cẩu thả (như tên toàn số hoặc ký tự lạ).</w:t>
      </w:r>
    </w:p>
    <w:p w14:paraId="323B3697" w14:textId="77777777" w:rsidR="001F3446" w:rsidRPr="001F3446" w:rsidRDefault="001F3446" w:rsidP="001F3446">
      <w:pPr>
        <w:rPr>
          <w:lang w:val="vi-VN"/>
        </w:rPr>
      </w:pPr>
      <w:r w:rsidRPr="001F3446">
        <w:rPr>
          <w:lang w:val="vi-VN"/>
        </w:rPr>
        <w:t>Thiệt hại tài chính: Lỗi logic trạng thái (Khách hủy phòng nhưng Admin vẫn thấy "Đã nhận") sẽ dẫn đến việc giữ phòng ảo, từ chối khách mới, gây lãng phí công suất phòng (Vacancy loss).</w:t>
      </w:r>
    </w:p>
    <w:p w14:paraId="24AA1BFE" w14:textId="77777777" w:rsidR="001F3446" w:rsidRDefault="001F3446" w:rsidP="001F3446">
      <w:pPr>
        <w:rPr>
          <w:lang w:val="vi-VN"/>
        </w:rPr>
      </w:pPr>
      <w:r w:rsidRPr="001F3446">
        <w:rPr>
          <w:lang w:val="vi-VN"/>
        </w:rPr>
        <w:t>Chi phí sửa chữa (Maintenance Cost): Theo quy tắc 1-10-100 trong kiểm thử phần mềm, chi phí để sửa các lỗi dữ liệu trùng lặp khi hệ thống đã có dữ liệu thật sẽ tốn kém gấp 100 lần so với việc sửa ngay tại giai đoạn này (do phải thực hiện Data Cleaning và Migration).</w:t>
      </w:r>
    </w:p>
    <w:p w14:paraId="3EAD3804" w14:textId="77777777" w:rsidR="00113CD5" w:rsidRDefault="00113CD5" w:rsidP="001F3446">
      <w:pPr>
        <w:rPr>
          <w:lang w:val="vi-VN"/>
        </w:rPr>
      </w:pPr>
    </w:p>
    <w:p w14:paraId="4DADD632" w14:textId="77777777" w:rsidR="00113CD5" w:rsidRDefault="00113CD5" w:rsidP="001F3446">
      <w:pPr>
        <w:rPr>
          <w:lang w:val="vi-VN"/>
        </w:rPr>
      </w:pPr>
    </w:p>
    <w:p w14:paraId="7432BF16" w14:textId="77777777" w:rsidR="00113CD5" w:rsidRPr="001F3446" w:rsidRDefault="00113CD5" w:rsidP="001F3446">
      <w:pPr>
        <w:rPr>
          <w:lang w:val="vi-VN"/>
        </w:rPr>
      </w:pPr>
    </w:p>
    <w:p w14:paraId="2D00B0A6" w14:textId="3027AE2A" w:rsidR="001F3446" w:rsidRPr="00386231" w:rsidRDefault="001F3446" w:rsidP="001F3446">
      <w:pPr>
        <w:rPr>
          <w:b/>
          <w:bCs/>
          <w:lang w:val="vi-VN"/>
        </w:rPr>
      </w:pPr>
      <w:r w:rsidRPr="00386231">
        <w:rPr>
          <w:b/>
          <w:bCs/>
          <w:lang w:val="vi-VN"/>
        </w:rPr>
        <w:lastRenderedPageBreak/>
        <w:t>Kiến nghị và Điều kiện tiên quyết để nghiệm thu lại</w:t>
      </w:r>
    </w:p>
    <w:p w14:paraId="0E858DD3" w14:textId="77777777" w:rsidR="001F3446" w:rsidRPr="001F3446" w:rsidRDefault="001F3446" w:rsidP="001F3446">
      <w:pPr>
        <w:rPr>
          <w:lang w:val="vi-VN"/>
        </w:rPr>
      </w:pPr>
      <w:r w:rsidRPr="001F3446">
        <w:rPr>
          <w:lang w:val="vi-VN"/>
        </w:rPr>
        <w:t>Dựa trên các phân tích trên, nhóm kiểm thử đề xuất TỪ CHỐI NGHIỆM THU phiên bản hiện tại và yêu cầu đội ngũ phát triển thực hiện các biện pháp khắc phục bắt buộc sau đây (Mandatory Fixes):</w:t>
      </w:r>
    </w:p>
    <w:p w14:paraId="349E9000" w14:textId="77777777" w:rsidR="001F3446" w:rsidRPr="001F3446" w:rsidRDefault="001F3446" w:rsidP="001F3446">
      <w:pPr>
        <w:rPr>
          <w:lang w:val="vi-VN"/>
        </w:rPr>
      </w:pPr>
      <w:r w:rsidRPr="001F3446">
        <w:rPr>
          <w:lang w:val="vi-VN"/>
        </w:rPr>
        <w:t>Quy hoạch lại Cơ sở dữ liệu (Database Refactoring):</w:t>
      </w:r>
    </w:p>
    <w:p w14:paraId="42071A41" w14:textId="167B1ECC" w:rsidR="001F3446" w:rsidRPr="001F3446" w:rsidRDefault="001F3446" w:rsidP="001F3446">
      <w:pPr>
        <w:rPr>
          <w:lang w:val="vi-VN"/>
        </w:rPr>
      </w:pPr>
      <w:r w:rsidRPr="001F3446">
        <w:rPr>
          <w:lang w:val="vi-VN"/>
        </w:rPr>
        <w:t>Thêm ngay ràng buộc</w:t>
      </w:r>
      <w:r w:rsidR="00B03FEA">
        <w:rPr>
          <w:lang w:val="vi-VN"/>
        </w:rPr>
        <w:t xml:space="preserve"> </w:t>
      </w:r>
      <w:r w:rsidRPr="001F3446">
        <w:rPr>
          <w:lang w:val="vi-VN"/>
        </w:rPr>
        <w:t>UNIQUE</w:t>
      </w:r>
      <w:r w:rsidR="00B03FEA">
        <w:rPr>
          <w:lang w:val="vi-VN"/>
        </w:rPr>
        <w:t xml:space="preserve"> </w:t>
      </w:r>
      <w:r w:rsidRPr="001F3446">
        <w:rPr>
          <w:lang w:val="vi-VN"/>
        </w:rPr>
        <w:t>cho các trường:</w:t>
      </w:r>
      <w:r w:rsidR="00B03FEA">
        <w:rPr>
          <w:lang w:val="vi-VN"/>
        </w:rPr>
        <w:t xml:space="preserve"> </w:t>
      </w:r>
      <w:r w:rsidRPr="001F3446">
        <w:rPr>
          <w:lang w:val="vi-VN"/>
        </w:rPr>
        <w:t>CCCD,</w:t>
      </w:r>
      <w:r w:rsidR="00B03FEA">
        <w:rPr>
          <w:lang w:val="vi-VN"/>
        </w:rPr>
        <w:t xml:space="preserve"> </w:t>
      </w:r>
      <w:r w:rsidRPr="001F3446">
        <w:rPr>
          <w:lang w:val="vi-VN"/>
        </w:rPr>
        <w:t>SoDienThoai,</w:t>
      </w:r>
      <w:r w:rsidR="00B03FEA">
        <w:rPr>
          <w:lang w:val="vi-VN"/>
        </w:rPr>
        <w:t xml:space="preserve"> </w:t>
      </w:r>
      <w:r w:rsidRPr="001F3446">
        <w:rPr>
          <w:lang w:val="vi-VN"/>
        </w:rPr>
        <w:t>Email</w:t>
      </w:r>
      <w:r w:rsidR="00B03FEA">
        <w:rPr>
          <w:lang w:val="vi-VN"/>
        </w:rPr>
        <w:t xml:space="preserve"> </w:t>
      </w:r>
      <w:r w:rsidRPr="001F3446">
        <w:rPr>
          <w:lang w:val="vi-VN"/>
        </w:rPr>
        <w:t>trong bảng</w:t>
      </w:r>
      <w:r w:rsidR="00B03FEA">
        <w:rPr>
          <w:lang w:val="vi-VN"/>
        </w:rPr>
        <w:t xml:space="preserve"> </w:t>
      </w:r>
      <w:r w:rsidRPr="001F3446">
        <w:rPr>
          <w:lang w:val="vi-VN"/>
        </w:rPr>
        <w:t>KhachHang</w:t>
      </w:r>
      <w:r w:rsidR="00B03FEA">
        <w:rPr>
          <w:lang w:val="vi-VN"/>
        </w:rPr>
        <w:t xml:space="preserve"> </w:t>
      </w:r>
      <w:r w:rsidRPr="001F3446">
        <w:rPr>
          <w:lang w:val="vi-VN"/>
        </w:rPr>
        <w:t>và</w:t>
      </w:r>
      <w:r w:rsidR="00B03FEA">
        <w:rPr>
          <w:lang w:val="vi-VN"/>
        </w:rPr>
        <w:t xml:space="preserve"> </w:t>
      </w:r>
      <w:r w:rsidRPr="001F3446">
        <w:rPr>
          <w:lang w:val="vi-VN"/>
        </w:rPr>
        <w:t>NhanVien.</w:t>
      </w:r>
    </w:p>
    <w:p w14:paraId="258709AE" w14:textId="77777777" w:rsidR="001F3446" w:rsidRPr="001F3446" w:rsidRDefault="001F3446" w:rsidP="001F3446">
      <w:pPr>
        <w:rPr>
          <w:lang w:val="vi-VN"/>
        </w:rPr>
      </w:pPr>
      <w:r w:rsidRPr="001F3446">
        <w:rPr>
          <w:lang w:val="vi-VN"/>
        </w:rPr>
        <w:t>Rà soát lại các ràng buộc độ dài (LEN) và kiểu dữ liệu để đảm bảo khớp với đặc tả (ví dụ: SĐT phải là 10 số).</w:t>
      </w:r>
    </w:p>
    <w:p w14:paraId="488B186D" w14:textId="77777777" w:rsidR="001F3446" w:rsidRPr="001F3446" w:rsidRDefault="001F3446" w:rsidP="001F3446">
      <w:pPr>
        <w:rPr>
          <w:lang w:val="vi-VN"/>
        </w:rPr>
      </w:pPr>
      <w:r w:rsidRPr="001F3446">
        <w:rPr>
          <w:lang w:val="vi-VN"/>
        </w:rPr>
        <w:t>Gia cố tầng Validation (Backend Validation):</w:t>
      </w:r>
    </w:p>
    <w:p w14:paraId="1B34DAA0" w14:textId="77777777" w:rsidR="001F3446" w:rsidRPr="001F3446" w:rsidRDefault="001F3446" w:rsidP="001F3446">
      <w:pPr>
        <w:rPr>
          <w:lang w:val="vi-VN"/>
        </w:rPr>
      </w:pPr>
      <w:r w:rsidRPr="001F3446">
        <w:rPr>
          <w:lang w:val="vi-VN"/>
        </w:rPr>
        <w:t>Viết lại toàn bộ logic Validation trong Controller cho cả hai luồng Đăng ký và Cập nhật hồ sơ.</w:t>
      </w:r>
    </w:p>
    <w:p w14:paraId="55B3FB79" w14:textId="77777777" w:rsidR="001F3446" w:rsidRPr="001F3446" w:rsidRDefault="001F3446" w:rsidP="001F3446">
      <w:pPr>
        <w:rPr>
          <w:lang w:val="vi-VN"/>
        </w:rPr>
      </w:pPr>
      <w:r w:rsidRPr="001F3446">
        <w:rPr>
          <w:lang w:val="vi-VN"/>
        </w:rPr>
        <w:t>Sử dụng Data Annotations hoặc Fluent Validation trong.NET để đảm bảo mọi dữ liệu đầu vào đều được kiểm tra chặt chẽ (No empty, Regex for Phone/Email, No special chars for Name).</w:t>
      </w:r>
    </w:p>
    <w:p w14:paraId="74C33881" w14:textId="77777777" w:rsidR="001F3446" w:rsidRPr="001F3446" w:rsidRDefault="001F3446" w:rsidP="001F3446">
      <w:pPr>
        <w:rPr>
          <w:lang w:val="vi-VN"/>
        </w:rPr>
      </w:pPr>
      <w:r w:rsidRPr="001F3446">
        <w:rPr>
          <w:lang w:val="vi-VN"/>
        </w:rPr>
        <w:t>Thực hiện hàm Trim() (cắt khoảng trắng) cho tất cả các trường nhập liệu dạng chuỗi trước khi lưu.</w:t>
      </w:r>
    </w:p>
    <w:p w14:paraId="005BAE1E" w14:textId="77777777" w:rsidR="001F3446" w:rsidRPr="001F3446" w:rsidRDefault="001F3446" w:rsidP="001F3446">
      <w:pPr>
        <w:rPr>
          <w:lang w:val="vi-VN"/>
        </w:rPr>
      </w:pPr>
      <w:r w:rsidRPr="001F3446">
        <w:rPr>
          <w:lang w:val="vi-VN"/>
        </w:rPr>
        <w:t>Sửa lỗi Bảo mật Session:</w:t>
      </w:r>
    </w:p>
    <w:p w14:paraId="5833751C" w14:textId="77777777" w:rsidR="001F3446" w:rsidRPr="001F3446" w:rsidRDefault="001F3446" w:rsidP="001F3446">
      <w:pPr>
        <w:rPr>
          <w:lang w:val="vi-VN"/>
        </w:rPr>
      </w:pPr>
      <w:r w:rsidRPr="001F3446">
        <w:rPr>
          <w:lang w:val="vi-VN"/>
        </w:rPr>
        <w:t>Viết lại quy trình Đăng xuất (Logout): Đảm bảo gọi lệnh Session.Abandon(), xóa AuthCookie và xóa sạch các biến session cục bộ (như Cart, BookingData).</w:t>
      </w:r>
    </w:p>
    <w:p w14:paraId="4920A690" w14:textId="77777777" w:rsidR="001F3446" w:rsidRPr="001F3446" w:rsidRDefault="001F3446" w:rsidP="001F3446">
      <w:pPr>
        <w:rPr>
          <w:lang w:val="vi-VN"/>
        </w:rPr>
      </w:pPr>
      <w:r w:rsidRPr="001F3446">
        <w:rPr>
          <w:lang w:val="vi-VN"/>
        </w:rPr>
        <w:t>Thực hiện Kiểm thử hồi quy (Regression Testing):</w:t>
      </w:r>
    </w:p>
    <w:p w14:paraId="04A2C00D" w14:textId="77777777" w:rsidR="001F3446" w:rsidRPr="001F3446" w:rsidRDefault="001F3446" w:rsidP="001F3446">
      <w:pPr>
        <w:rPr>
          <w:lang w:val="vi-VN"/>
        </w:rPr>
      </w:pPr>
      <w:r w:rsidRPr="001F3446">
        <w:rPr>
          <w:lang w:val="vi-VN"/>
        </w:rPr>
        <w:t>Sau khi sửa lỗi, bắt buộc phải chạy lại toàn bộ 325 Test Case để đảm bảo việc sửa lỗi không sinh ra lỗi mới (Side effects).</w:t>
      </w:r>
    </w:p>
    <w:p w14:paraId="72AE6F1D" w14:textId="77777777" w:rsidR="001F3446" w:rsidRPr="001F3446" w:rsidRDefault="001F3446" w:rsidP="001F3446">
      <w:pPr>
        <w:rPr>
          <w:lang w:val="vi-VN"/>
        </w:rPr>
      </w:pPr>
      <w:r w:rsidRPr="001F3446">
        <w:rPr>
          <w:lang w:val="vi-VN"/>
        </w:rPr>
        <w:t xml:space="preserve">Chỉ khi nào các lỗi loại Critical và High được khắc phục triệt để và tỷ lệ Pass đạt tối thiểu 95%, hệ thống mới được xem xét để chuyển sang giai đoạn Kiểm thử chấp nhận người dùng (UAT). Báo cáo này đóng vai trò là rào chắn chất lượng </w:t>
      </w:r>
      <w:r w:rsidRPr="001F3446">
        <w:rPr>
          <w:lang w:val="vi-VN"/>
        </w:rPr>
        <w:lastRenderedPageBreak/>
        <w:t>(Quality Gate), ngăn chặn việc phát hành một sản phẩm phần mềm chưa hoàn thiện ra thị trường.</w:t>
      </w:r>
    </w:p>
    <w:p w14:paraId="12BD4A79" w14:textId="77777777" w:rsidR="00A974D3" w:rsidRPr="00A974D3" w:rsidRDefault="00A974D3" w:rsidP="00A974D3">
      <w:pPr>
        <w:rPr>
          <w:lang w:val="vi-VN"/>
        </w:rPr>
      </w:pPr>
    </w:p>
    <w:sectPr w:rsidR="00A974D3" w:rsidRPr="00A974D3" w:rsidSect="001A3D76">
      <w:headerReference w:type="default" r:id="rId30"/>
      <w:pgSz w:w="11906" w:h="16838" w:code="9"/>
      <w:pgMar w:top="1699" w:right="1138" w:bottom="1699" w:left="1987" w:header="1282" w:footer="12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95CA0" w14:textId="77777777" w:rsidR="004542B2" w:rsidRDefault="004542B2">
      <w:pPr>
        <w:spacing w:line="240" w:lineRule="auto"/>
      </w:pPr>
      <w:r>
        <w:separator/>
      </w:r>
    </w:p>
  </w:endnote>
  <w:endnote w:type="continuationSeparator" w:id="0">
    <w:p w14:paraId="75400F7A" w14:textId="77777777" w:rsidR="004542B2" w:rsidRDefault="004542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modern"/>
    <w:pitch w:val="fixed"/>
    <w:sig w:usb0="E0002A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305B" w14:textId="1D23AD1C" w:rsidR="00E77A31" w:rsidRDefault="00E77A31">
    <w:pPr>
      <w:pStyle w:val="Chntrang"/>
      <w:jc w:val="right"/>
    </w:pPr>
  </w:p>
  <w:p w14:paraId="199D914D" w14:textId="77777777" w:rsidR="00E77A31" w:rsidRDefault="00E77A31">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65F1" w14:textId="52BD90B9" w:rsidR="00414EF0" w:rsidRPr="006143B3" w:rsidRDefault="00F34EFB" w:rsidP="00F34EFB">
    <w:pPr>
      <w:pStyle w:val="Chntrang"/>
      <w:ind w:firstLine="0"/>
    </w:pPr>
    <w:r>
      <w:rPr>
        <w:noProof/>
        <w:lang w:val="vi-VN"/>
      </w:rPr>
      <mc:AlternateContent>
        <mc:Choice Requires="wps">
          <w:drawing>
            <wp:anchor distT="0" distB="0" distL="114300" distR="114300" simplePos="0" relativeHeight="251674624" behindDoc="0" locked="0" layoutInCell="1" allowOverlap="1" wp14:anchorId="78966B9F" wp14:editId="4E989CC1">
              <wp:simplePos x="0" y="0"/>
              <wp:positionH relativeFrom="column">
                <wp:posOffset>0</wp:posOffset>
              </wp:positionH>
              <wp:positionV relativeFrom="paragraph">
                <wp:posOffset>-66675</wp:posOffset>
              </wp:positionV>
              <wp:extent cx="5591175" cy="0"/>
              <wp:effectExtent l="0" t="19050" r="28575" b="19050"/>
              <wp:wrapNone/>
              <wp:docPr id="1681036625"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ckThi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DBCCE2" id="Đường nối Thẳng 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0,-5.25pt" to="440.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" strokecolor="black [3200]" strokeweight="3.5pt">
              <v:stroke linestyle="thickThin"/>
            </v:line>
          </w:pict>
        </mc:Fallback>
      </mc:AlternateContent>
    </w:r>
    <w:r w:rsidR="006143B3" w:rsidRPr="008406FA">
      <w:rPr>
        <w:lang w:val="vi-VN"/>
      </w:rPr>
      <w:ptab w:relativeTo="margin" w:alignment="right" w:leader="none"/>
    </w:r>
    <w:r w:rsidR="006143B3">
      <w:rPr>
        <w:lang w:val="vi-VN"/>
      </w:rPr>
      <w:t xml:space="preserve">Trang </w:t>
    </w:r>
    <w:r w:rsidR="006143B3" w:rsidRPr="00EB6959">
      <w:rPr>
        <w:lang w:val="vi-VN"/>
      </w:rPr>
      <w:fldChar w:fldCharType="begin"/>
    </w:r>
    <w:r w:rsidR="006143B3" w:rsidRPr="00EB6959">
      <w:rPr>
        <w:lang w:val="vi-VN"/>
      </w:rPr>
      <w:instrText>PAGE   \* MERGEFORMAT</w:instrText>
    </w:r>
    <w:r w:rsidR="006143B3" w:rsidRPr="00EB6959">
      <w:rPr>
        <w:lang w:val="vi-VN"/>
      </w:rPr>
      <w:fldChar w:fldCharType="separate"/>
    </w:r>
    <w:r w:rsidR="006143B3">
      <w:rPr>
        <w:lang w:val="vi-VN"/>
      </w:rPr>
      <w:t>1</w:t>
    </w:r>
    <w:r w:rsidR="006143B3" w:rsidRPr="00EB6959">
      <w:rPr>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36AC5" w14:textId="77777777" w:rsidR="004542B2" w:rsidRDefault="004542B2">
      <w:pPr>
        <w:spacing w:after="0"/>
      </w:pPr>
      <w:r>
        <w:separator/>
      </w:r>
    </w:p>
  </w:footnote>
  <w:footnote w:type="continuationSeparator" w:id="0">
    <w:p w14:paraId="5366F935" w14:textId="77777777" w:rsidR="004542B2" w:rsidRDefault="004542B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1BC9" w14:textId="4AAB62D1" w:rsidR="00414EF0" w:rsidRPr="006143B3" w:rsidRDefault="00414EF0">
    <w:pPr>
      <w:pStyle w:val="utrang"/>
      <w:rPr>
        <w:b/>
        <w:bCs/>
        <w:i/>
        <w:iCs/>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934A4" w14:textId="66C59AC2" w:rsidR="002976ED" w:rsidRPr="00D854FA" w:rsidRDefault="001E2720">
    <w:pPr>
      <w:pStyle w:val="utrang"/>
      <w:rPr>
        <w:b/>
        <w:bCs/>
        <w:i/>
        <w:iCs/>
        <w:u w:val="single"/>
        <w:lang w:val="vi-VN"/>
      </w:rPr>
    </w:pPr>
    <w:r>
      <w:rPr>
        <w:noProof/>
        <w:lang w:val="vi-VN"/>
      </w:rPr>
      <mc:AlternateContent>
        <mc:Choice Requires="wps">
          <w:drawing>
            <wp:anchor distT="0" distB="0" distL="114300" distR="114300" simplePos="0" relativeHeight="251666432" behindDoc="0" locked="0" layoutInCell="1" allowOverlap="1" wp14:anchorId="1C834E74" wp14:editId="0D265707">
              <wp:simplePos x="0" y="0"/>
              <wp:positionH relativeFrom="column">
                <wp:posOffset>-5080</wp:posOffset>
              </wp:positionH>
              <wp:positionV relativeFrom="paragraph">
                <wp:posOffset>233045</wp:posOffset>
              </wp:positionV>
              <wp:extent cx="5591175" cy="0"/>
              <wp:effectExtent l="0" t="19050" r="28575" b="19050"/>
              <wp:wrapNone/>
              <wp:docPr id="854713748"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3264D7" id="Đường nối Thẳng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pt,18.35pt" to="439.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" strokecolor="black [3200]" strokeweight="3.5pt">
              <v:stroke linestyle="thinThick"/>
            </v:line>
          </w:pict>
        </mc:Fallback>
      </mc:AlternateContent>
    </w:r>
    <w:r w:rsidR="002976ED" w:rsidRPr="002976ED">
      <w:rPr>
        <w:b/>
        <w:bCs/>
        <w:i/>
        <w:iCs/>
        <w:u w:val="single"/>
      </w:rPr>
      <w:t>CHƯƠNG</w:t>
    </w:r>
    <w:r w:rsidR="002976ED" w:rsidRPr="002976ED">
      <w:rPr>
        <w:b/>
        <w:bCs/>
        <w:i/>
        <w:iCs/>
        <w:u w:val="single"/>
        <w:lang w:val="vi-VN"/>
      </w:rPr>
      <w:t xml:space="preserve"> </w:t>
    </w:r>
    <w:r w:rsidR="00D854FA">
      <w:rPr>
        <w:b/>
        <w:bCs/>
        <w:i/>
        <w:iCs/>
        <w:u w:val="single"/>
        <w:lang w:val="vi-VN"/>
      </w:rPr>
      <w:t>1</w:t>
    </w:r>
    <w:r w:rsidR="002976ED" w:rsidRPr="002976ED">
      <w:rPr>
        <w:b/>
        <w:bCs/>
        <w:i/>
        <w:iCs/>
        <w:u w:val="single"/>
        <w:lang w:val="vi-VN"/>
      </w:rPr>
      <w:t>:</w:t>
    </w:r>
    <w:r w:rsidR="002976ED">
      <w:rPr>
        <w:b/>
        <w:bCs/>
        <w:i/>
        <w:iCs/>
        <w:u w:val="single"/>
        <w:lang w:val="vi-VN"/>
      </w:rPr>
      <w:t xml:space="preserve"> </w:t>
    </w:r>
    <w:r w:rsidR="00D854FA">
      <w:rPr>
        <w:b/>
        <w:bCs/>
        <w:i/>
        <w:iCs/>
        <w:u w:val="single"/>
      </w:rPr>
      <w:t>MỞ</w:t>
    </w:r>
    <w:r w:rsidR="00D854FA">
      <w:rPr>
        <w:b/>
        <w:bCs/>
        <w:i/>
        <w:iCs/>
        <w:u w:val="single"/>
        <w:lang w:val="vi-VN"/>
      </w:rPr>
      <w:t xml:space="preserve"> ĐẦU VÀ TỔNG QUAN DỰ ÁN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B23F" w14:textId="01B53319" w:rsidR="00BA4B52" w:rsidRPr="00BA4B52" w:rsidRDefault="00BA4B52">
    <w:pPr>
      <w:pStyle w:val="utrang"/>
      <w:rPr>
        <w:b/>
        <w:bCs/>
        <w:i/>
        <w:iCs/>
        <w:u w:val="single"/>
        <w:lang w:val="vi-VN"/>
      </w:rPr>
    </w:pPr>
    <w:r>
      <w:rPr>
        <w:noProof/>
        <w:lang w:val="vi-VN"/>
      </w:rPr>
      <mc:AlternateContent>
        <mc:Choice Requires="wps">
          <w:drawing>
            <wp:anchor distT="0" distB="0" distL="114300" distR="114300" simplePos="0" relativeHeight="251676672" behindDoc="0" locked="0" layoutInCell="1" allowOverlap="1" wp14:anchorId="7504C1EC" wp14:editId="52906CED">
              <wp:simplePos x="0" y="0"/>
              <wp:positionH relativeFrom="column">
                <wp:posOffset>-5080</wp:posOffset>
              </wp:positionH>
              <wp:positionV relativeFrom="paragraph">
                <wp:posOffset>233045</wp:posOffset>
              </wp:positionV>
              <wp:extent cx="5591175" cy="0"/>
              <wp:effectExtent l="0" t="19050" r="28575" b="19050"/>
              <wp:wrapNone/>
              <wp:docPr id="1377230077"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50635B7" id="Đường nối Thẳng 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pt,18.35pt" to="439.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" strokecolor="black [3200]" strokeweight="3.5pt">
              <v:stroke linestyle="thinThick"/>
            </v:line>
          </w:pict>
        </mc:Fallback>
      </mc:AlternateContent>
    </w:r>
    <w:r w:rsidRPr="002976ED">
      <w:rPr>
        <w:b/>
        <w:bCs/>
        <w:i/>
        <w:iCs/>
        <w:u w:val="single"/>
      </w:rPr>
      <w:t>CHƯƠNG</w:t>
    </w:r>
    <w:r w:rsidRPr="002976ED">
      <w:rPr>
        <w:b/>
        <w:bCs/>
        <w:i/>
        <w:iCs/>
        <w:u w:val="single"/>
        <w:lang w:val="vi-VN"/>
      </w:rPr>
      <w:t xml:space="preserve"> </w:t>
    </w:r>
    <w:r>
      <w:rPr>
        <w:b/>
        <w:bCs/>
        <w:i/>
        <w:iCs/>
        <w:u w:val="single"/>
        <w:lang w:val="vi-VN"/>
      </w:rPr>
      <w:t>2</w:t>
    </w:r>
    <w:r w:rsidRPr="002976ED">
      <w:rPr>
        <w:b/>
        <w:bCs/>
        <w:i/>
        <w:iCs/>
        <w:u w:val="single"/>
        <w:lang w:val="vi-VN"/>
      </w:rPr>
      <w:t>:</w:t>
    </w:r>
    <w:r>
      <w:rPr>
        <w:b/>
        <w:bCs/>
        <w:i/>
        <w:iCs/>
        <w:u w:val="single"/>
        <w:lang w:val="vi-VN"/>
      </w:rPr>
      <w:t xml:space="preserve"> </w:t>
    </w:r>
    <w:r>
      <w:rPr>
        <w:b/>
        <w:bCs/>
        <w:i/>
        <w:iCs/>
        <w:u w:val="single"/>
      </w:rPr>
      <w:t>KẾ</w:t>
    </w:r>
    <w:r>
      <w:rPr>
        <w:b/>
        <w:bCs/>
        <w:i/>
        <w:iCs/>
        <w:u w:val="single"/>
        <w:lang w:val="vi-VN"/>
      </w:rPr>
      <w:t xml:space="preserve"> HOẠCH KIỂM THỬ</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8DD6" w14:textId="6F358EB9" w:rsidR="00B16FED" w:rsidRPr="002976ED" w:rsidRDefault="001E2720">
    <w:pPr>
      <w:pStyle w:val="utrang"/>
      <w:rPr>
        <w:b/>
        <w:bCs/>
        <w:i/>
        <w:iCs/>
        <w:u w:val="single"/>
        <w:lang w:val="vi-VN"/>
      </w:rPr>
    </w:pPr>
    <w:r>
      <w:rPr>
        <w:noProof/>
        <w:lang w:val="vi-VN"/>
      </w:rPr>
      <mc:AlternateContent>
        <mc:Choice Requires="wps">
          <w:drawing>
            <wp:anchor distT="0" distB="0" distL="114300" distR="114300" simplePos="0" relativeHeight="251668480" behindDoc="0" locked="0" layoutInCell="1" allowOverlap="1" wp14:anchorId="606120A2" wp14:editId="4C635A99">
              <wp:simplePos x="0" y="0"/>
              <wp:positionH relativeFrom="column">
                <wp:posOffset>0</wp:posOffset>
              </wp:positionH>
              <wp:positionV relativeFrom="paragraph">
                <wp:posOffset>228600</wp:posOffset>
              </wp:positionV>
              <wp:extent cx="5591175" cy="0"/>
              <wp:effectExtent l="0" t="19050" r="28575" b="19050"/>
              <wp:wrapNone/>
              <wp:docPr id="201604863"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A21876" id="Đường nối Thẳng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8pt" to="440.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" strokecolor="black [3200]" strokeweight="3.5pt">
              <v:stroke linestyle="thinThick"/>
            </v:line>
          </w:pict>
        </mc:Fallback>
      </mc:AlternateContent>
    </w:r>
    <w:r w:rsidR="00B16FED" w:rsidRPr="002976ED">
      <w:rPr>
        <w:b/>
        <w:bCs/>
        <w:i/>
        <w:iCs/>
        <w:u w:val="single"/>
      </w:rPr>
      <w:t>CHƯƠNG</w:t>
    </w:r>
    <w:r w:rsidR="00B16FED" w:rsidRPr="002976ED">
      <w:rPr>
        <w:b/>
        <w:bCs/>
        <w:i/>
        <w:iCs/>
        <w:u w:val="single"/>
        <w:lang w:val="vi-VN"/>
      </w:rPr>
      <w:t xml:space="preserve"> </w:t>
    </w:r>
    <w:r w:rsidR="00B16FED">
      <w:rPr>
        <w:b/>
        <w:bCs/>
        <w:i/>
        <w:iCs/>
        <w:u w:val="single"/>
        <w:lang w:val="vi-VN"/>
      </w:rPr>
      <w:t>3</w:t>
    </w:r>
    <w:r w:rsidR="00B16FED" w:rsidRPr="002976ED">
      <w:rPr>
        <w:b/>
        <w:bCs/>
        <w:i/>
        <w:iCs/>
        <w:u w:val="single"/>
        <w:lang w:val="vi-VN"/>
      </w:rPr>
      <w:t>:</w:t>
    </w:r>
    <w:r w:rsidR="00B16FED">
      <w:rPr>
        <w:b/>
        <w:bCs/>
        <w:i/>
        <w:iCs/>
        <w:u w:val="single"/>
        <w:lang w:val="vi-VN"/>
      </w:rPr>
      <w:t xml:space="preserve"> </w:t>
    </w:r>
    <w:r w:rsidR="00121D89">
      <w:rPr>
        <w:b/>
        <w:bCs/>
        <w:i/>
        <w:iCs/>
        <w:u w:val="single"/>
        <w:lang w:val="vi-VN"/>
      </w:rPr>
      <w:t>CHECKLIST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1566" w14:textId="1874580F" w:rsidR="00AF56CD" w:rsidRPr="002976ED" w:rsidRDefault="001E2720">
    <w:pPr>
      <w:pStyle w:val="utrang"/>
      <w:rPr>
        <w:b/>
        <w:bCs/>
        <w:i/>
        <w:iCs/>
        <w:u w:val="single"/>
        <w:lang w:val="vi-VN"/>
      </w:rPr>
    </w:pPr>
    <w:r>
      <w:rPr>
        <w:noProof/>
        <w:lang w:val="vi-VN"/>
      </w:rPr>
      <mc:AlternateContent>
        <mc:Choice Requires="wps">
          <w:drawing>
            <wp:anchor distT="0" distB="0" distL="114300" distR="114300" simplePos="0" relativeHeight="251670528" behindDoc="0" locked="0" layoutInCell="1" allowOverlap="1" wp14:anchorId="394BE4A9" wp14:editId="294F330B">
              <wp:simplePos x="0" y="0"/>
              <wp:positionH relativeFrom="column">
                <wp:posOffset>0</wp:posOffset>
              </wp:positionH>
              <wp:positionV relativeFrom="paragraph">
                <wp:posOffset>238125</wp:posOffset>
              </wp:positionV>
              <wp:extent cx="5591175" cy="0"/>
              <wp:effectExtent l="0" t="19050" r="28575" b="19050"/>
              <wp:wrapNone/>
              <wp:docPr id="1542114967"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472248D" id="Đường nối Thẳng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18.75pt" to="440.2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" strokecolor="black [3200]" strokeweight="3.5pt">
              <v:stroke linestyle="thinThick"/>
            </v:line>
          </w:pict>
        </mc:Fallback>
      </mc:AlternateContent>
    </w:r>
    <w:r w:rsidR="00AF56CD" w:rsidRPr="002976ED">
      <w:rPr>
        <w:b/>
        <w:bCs/>
        <w:i/>
        <w:iCs/>
        <w:u w:val="single"/>
      </w:rPr>
      <w:t>CHƯƠNG</w:t>
    </w:r>
    <w:r w:rsidR="00AF56CD" w:rsidRPr="002976ED">
      <w:rPr>
        <w:b/>
        <w:bCs/>
        <w:i/>
        <w:iCs/>
        <w:u w:val="single"/>
        <w:lang w:val="vi-VN"/>
      </w:rPr>
      <w:t xml:space="preserve"> </w:t>
    </w:r>
    <w:r w:rsidR="004C701B">
      <w:rPr>
        <w:b/>
        <w:bCs/>
        <w:i/>
        <w:iCs/>
        <w:u w:val="single"/>
        <w:lang w:val="vi-VN"/>
      </w:rPr>
      <w:t>4</w:t>
    </w:r>
    <w:r w:rsidR="00AF56CD" w:rsidRPr="002976ED">
      <w:rPr>
        <w:b/>
        <w:bCs/>
        <w:i/>
        <w:iCs/>
        <w:u w:val="single"/>
        <w:lang w:val="vi-VN"/>
      </w:rPr>
      <w:t>:</w:t>
    </w:r>
    <w:r w:rsidR="00AF56CD">
      <w:rPr>
        <w:b/>
        <w:bCs/>
        <w:i/>
        <w:iCs/>
        <w:u w:val="single"/>
        <w:lang w:val="vi-VN"/>
      </w:rPr>
      <w:t xml:space="preserve"> </w:t>
    </w:r>
    <w:r w:rsidR="00E03442">
      <w:rPr>
        <w:b/>
        <w:bCs/>
        <w:i/>
        <w:iCs/>
        <w:u w:val="single"/>
        <w:lang w:val="vi-VN"/>
      </w:rPr>
      <w:t>TESTCASE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799E" w14:textId="717CE2AE" w:rsidR="00A506C4" w:rsidRPr="002976ED" w:rsidRDefault="003B3FED">
    <w:pPr>
      <w:pStyle w:val="utrang"/>
      <w:rPr>
        <w:b/>
        <w:bCs/>
        <w:i/>
        <w:iCs/>
        <w:u w:val="single"/>
        <w:lang w:val="vi-VN"/>
      </w:rPr>
    </w:pPr>
    <w:r>
      <w:rPr>
        <w:noProof/>
        <w:lang w:val="vi-VN"/>
      </w:rPr>
      <mc:AlternateContent>
        <mc:Choice Requires="wps">
          <w:drawing>
            <wp:anchor distT="0" distB="0" distL="114300" distR="114300" simplePos="0" relativeHeight="251672576" behindDoc="0" locked="0" layoutInCell="1" allowOverlap="1" wp14:anchorId="250453B9" wp14:editId="06990AFB">
              <wp:simplePos x="0" y="0"/>
              <wp:positionH relativeFrom="column">
                <wp:posOffset>0</wp:posOffset>
              </wp:positionH>
              <wp:positionV relativeFrom="paragraph">
                <wp:posOffset>228600</wp:posOffset>
              </wp:positionV>
              <wp:extent cx="5591175" cy="0"/>
              <wp:effectExtent l="0" t="19050" r="28575" b="19050"/>
              <wp:wrapNone/>
              <wp:docPr id="905700753"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15EB03D" id="Đường nối Thẳng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18pt" to="440.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" strokecolor="black [3200]" strokeweight="3.5pt">
              <v:stroke linestyle="thinThick"/>
            </v:line>
          </w:pict>
        </mc:Fallback>
      </mc:AlternateContent>
    </w:r>
    <w:r w:rsidR="00A506C4" w:rsidRPr="002976ED">
      <w:rPr>
        <w:b/>
        <w:bCs/>
        <w:i/>
        <w:iCs/>
        <w:u w:val="single"/>
      </w:rPr>
      <w:t>CHƯƠNG</w:t>
    </w:r>
    <w:r w:rsidR="00A506C4" w:rsidRPr="002976ED">
      <w:rPr>
        <w:b/>
        <w:bCs/>
        <w:i/>
        <w:iCs/>
        <w:u w:val="single"/>
        <w:lang w:val="vi-VN"/>
      </w:rPr>
      <w:t xml:space="preserve"> </w:t>
    </w:r>
    <w:r w:rsidR="00A506C4">
      <w:rPr>
        <w:b/>
        <w:bCs/>
        <w:i/>
        <w:iCs/>
        <w:u w:val="single"/>
        <w:lang w:val="vi-VN"/>
      </w:rPr>
      <w:t>5</w:t>
    </w:r>
    <w:r w:rsidR="00A506C4" w:rsidRPr="002976ED">
      <w:rPr>
        <w:b/>
        <w:bCs/>
        <w:i/>
        <w:iCs/>
        <w:u w:val="single"/>
        <w:lang w:val="vi-VN"/>
      </w:rPr>
      <w:t>:</w:t>
    </w:r>
    <w:r w:rsidR="00A506C4">
      <w:rPr>
        <w:b/>
        <w:bCs/>
        <w:i/>
        <w:iCs/>
        <w:u w:val="single"/>
        <w:lang w:val="vi-VN"/>
      </w:rPr>
      <w:t xml:space="preserve"> </w:t>
    </w:r>
    <w:r w:rsidR="00A75A39" w:rsidRPr="00A75A39">
      <w:rPr>
        <w:b/>
        <w:bCs/>
        <w:i/>
        <w:iCs/>
        <w:u w:val="single"/>
      </w:rPr>
      <w:t>BÁO CÁO KẾT QUẢ VÀ ĐÁNH GIÁ RỦI RO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1A8A" w14:textId="1614E691" w:rsidR="001B6B39" w:rsidRPr="001B6B39" w:rsidRDefault="001B6B39" w:rsidP="001B6B3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00FF629C"/>
    <w:multiLevelType w:val="hybridMultilevel"/>
    <w:tmpl w:val="5046124E"/>
    <w:lvl w:ilvl="0" w:tplc="B128E6FA">
      <w:start w:val="1"/>
      <w:numFmt w:val="decimal"/>
      <w:pStyle w:val="u3"/>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B0C6C71"/>
    <w:multiLevelType w:val="hybridMultilevel"/>
    <w:tmpl w:val="0792D410"/>
    <w:lvl w:ilvl="0" w:tplc="4F2E2584">
      <w:start w:val="1"/>
      <w:numFmt w:val="decimal"/>
      <w:pStyle w:val="Kiu15"/>
      <w:lvlText w:val="4.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096005D"/>
    <w:multiLevelType w:val="hybridMultilevel"/>
    <w:tmpl w:val="6F86FDB4"/>
    <w:lvl w:ilvl="0" w:tplc="7D76BCE4">
      <w:start w:val="1"/>
      <w:numFmt w:val="decimal"/>
      <w:pStyle w:val="Kiu4"/>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6D8075C"/>
    <w:multiLevelType w:val="multilevel"/>
    <w:tmpl w:val="AC8024CE"/>
    <w:lvl w:ilvl="0">
      <w:start w:val="1"/>
      <w:numFmt w:val="decimal"/>
      <w:pStyle w:val="u1"/>
      <w:lvlText w:val="CHƯƠNG %1:"/>
      <w:lvlJc w:val="left"/>
      <w:pPr>
        <w:ind w:left="357" w:hanging="357"/>
      </w:pPr>
      <w:rPr>
        <w:rFonts w:ascii="Times New Roman" w:hAnsi="Times New Roman" w:hint="default"/>
        <w:b/>
        <w:i w:val="0"/>
        <w:caps/>
        <w:sz w:val="30"/>
      </w:rPr>
    </w:lvl>
    <w:lvl w:ilvl="1">
      <w:start w:val="1"/>
      <w:numFmt w:val="decimal"/>
      <w:pStyle w:val="u2"/>
      <w:lvlText w:val="1.%2."/>
      <w:lvlJc w:val="left"/>
      <w:pPr>
        <w:ind w:left="360" w:hanging="360"/>
      </w:pPr>
      <w:rPr>
        <w:rFonts w:hint="default"/>
      </w:rPr>
    </w:lvl>
    <w:lvl w:ilvl="2">
      <w:start w:val="1"/>
      <w:numFmt w:val="decimal"/>
      <w:lvlText w:val="%3.%1.%2."/>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32A2A77"/>
    <w:multiLevelType w:val="hybridMultilevel"/>
    <w:tmpl w:val="53346696"/>
    <w:lvl w:ilvl="0" w:tplc="E10C2BE2">
      <w:start w:val="1"/>
      <w:numFmt w:val="decimal"/>
      <w:pStyle w:val="Kiu9"/>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D4917AD"/>
    <w:multiLevelType w:val="hybridMultilevel"/>
    <w:tmpl w:val="9D8C7E0A"/>
    <w:lvl w:ilvl="0" w:tplc="DC28A68A">
      <w:start w:val="1"/>
      <w:numFmt w:val="decimal"/>
      <w:pStyle w:val="Kiu3"/>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8AA0023"/>
    <w:multiLevelType w:val="hybridMultilevel"/>
    <w:tmpl w:val="EC96F946"/>
    <w:lvl w:ilvl="0" w:tplc="773239C4">
      <w:start w:val="1"/>
      <w:numFmt w:val="decimal"/>
      <w:pStyle w:val="Kiu10"/>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ED94725"/>
    <w:multiLevelType w:val="hybridMultilevel"/>
    <w:tmpl w:val="F836C210"/>
    <w:lvl w:ilvl="0" w:tplc="848A408E">
      <w:start w:val="1"/>
      <w:numFmt w:val="decimal"/>
      <w:pStyle w:val="Kiu14"/>
      <w:lvlText w:val="4.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F770B9E"/>
    <w:multiLevelType w:val="hybridMultilevel"/>
    <w:tmpl w:val="CEFE7208"/>
    <w:lvl w:ilvl="0" w:tplc="B1C0B028">
      <w:start w:val="1"/>
      <w:numFmt w:val="decimal"/>
      <w:pStyle w:val="Kiu6"/>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11D401A"/>
    <w:multiLevelType w:val="hybridMultilevel"/>
    <w:tmpl w:val="DB700652"/>
    <w:lvl w:ilvl="0" w:tplc="2FFA0776">
      <w:start w:val="1"/>
      <w:numFmt w:val="decimal"/>
      <w:pStyle w:val="Kiu5"/>
      <w:lvlText w:val="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4B47AD5"/>
    <w:multiLevelType w:val="hybridMultilevel"/>
    <w:tmpl w:val="1A965410"/>
    <w:lvl w:ilvl="0" w:tplc="107CA1BE">
      <w:start w:val="1"/>
      <w:numFmt w:val="decimal"/>
      <w:pStyle w:val="Kiu8"/>
      <w:lvlText w:val="2.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CC55EBC"/>
    <w:multiLevelType w:val="hybridMultilevel"/>
    <w:tmpl w:val="A69E9260"/>
    <w:lvl w:ilvl="0" w:tplc="D92AB0A4">
      <w:start w:val="1"/>
      <w:numFmt w:val="decimal"/>
      <w:pStyle w:val="Kiu13"/>
      <w:lvlText w:val="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E7D4EE3"/>
    <w:multiLevelType w:val="hybridMultilevel"/>
    <w:tmpl w:val="4C641D38"/>
    <w:lvl w:ilvl="0" w:tplc="73807A2C">
      <w:start w:val="1"/>
      <w:numFmt w:val="decimal"/>
      <w:pStyle w:val="Kiu2"/>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A042601"/>
    <w:multiLevelType w:val="hybridMultilevel"/>
    <w:tmpl w:val="E646CA08"/>
    <w:lvl w:ilvl="0" w:tplc="52EC8B28">
      <w:start w:val="1"/>
      <w:numFmt w:val="decimal"/>
      <w:pStyle w:val="Kiu12"/>
      <w:lvlText w:val="3.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A6760A1"/>
    <w:multiLevelType w:val="hybridMultilevel"/>
    <w:tmpl w:val="DB6AF7BC"/>
    <w:lvl w:ilvl="0" w:tplc="7E20120C">
      <w:start w:val="1"/>
      <w:numFmt w:val="decimal"/>
      <w:pStyle w:val="Kiu11"/>
      <w:lvlText w:val="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7C47786"/>
    <w:multiLevelType w:val="hybridMultilevel"/>
    <w:tmpl w:val="F3E2C290"/>
    <w:lvl w:ilvl="0" w:tplc="8E001240">
      <w:start w:val="1"/>
      <w:numFmt w:val="decimal"/>
      <w:pStyle w:val="Kiu7"/>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66282523">
    <w:abstractNumId w:val="5"/>
  </w:num>
  <w:num w:numId="2" w16cid:durableId="1118186822">
    <w:abstractNumId w:val="3"/>
  </w:num>
  <w:num w:numId="3" w16cid:durableId="1621716715">
    <w:abstractNumId w:val="2"/>
  </w:num>
  <w:num w:numId="4" w16cid:durableId="1155027512">
    <w:abstractNumId w:val="4"/>
  </w:num>
  <w:num w:numId="5" w16cid:durableId="1111129342">
    <w:abstractNumId w:val="1"/>
  </w:num>
  <w:num w:numId="6" w16cid:durableId="20593777">
    <w:abstractNumId w:val="0"/>
  </w:num>
  <w:num w:numId="7" w16cid:durableId="1514682315">
    <w:abstractNumId w:val="9"/>
  </w:num>
  <w:num w:numId="8" w16cid:durableId="204871969">
    <w:abstractNumId w:val="18"/>
  </w:num>
  <w:num w:numId="9" w16cid:durableId="1537036534">
    <w:abstractNumId w:val="11"/>
  </w:num>
  <w:num w:numId="10" w16cid:durableId="369963635">
    <w:abstractNumId w:val="8"/>
  </w:num>
  <w:num w:numId="11" w16cid:durableId="1297373468">
    <w:abstractNumId w:val="15"/>
  </w:num>
  <w:num w:numId="12" w16cid:durableId="1189098729">
    <w:abstractNumId w:val="6"/>
  </w:num>
  <w:num w:numId="13" w16cid:durableId="1186289067">
    <w:abstractNumId w:val="14"/>
  </w:num>
  <w:num w:numId="14" w16cid:durableId="1782257611">
    <w:abstractNumId w:val="21"/>
  </w:num>
  <w:num w:numId="15" w16cid:durableId="1106657649">
    <w:abstractNumId w:val="16"/>
  </w:num>
  <w:num w:numId="16" w16cid:durableId="740055693">
    <w:abstractNumId w:val="10"/>
  </w:num>
  <w:num w:numId="17" w16cid:durableId="1093208075">
    <w:abstractNumId w:val="12"/>
  </w:num>
  <w:num w:numId="18" w16cid:durableId="347413914">
    <w:abstractNumId w:val="20"/>
  </w:num>
  <w:num w:numId="19" w16cid:durableId="1019621844">
    <w:abstractNumId w:val="19"/>
  </w:num>
  <w:num w:numId="20" w16cid:durableId="2065248063">
    <w:abstractNumId w:val="17"/>
  </w:num>
  <w:num w:numId="21" w16cid:durableId="283776356">
    <w:abstractNumId w:val="13"/>
  </w:num>
  <w:num w:numId="22" w16cid:durableId="1120882005">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65"/>
    <w:rsid w:val="00000189"/>
    <w:rsid w:val="00001A3C"/>
    <w:rsid w:val="00005388"/>
    <w:rsid w:val="000056D6"/>
    <w:rsid w:val="00006ECF"/>
    <w:rsid w:val="00007643"/>
    <w:rsid w:val="000121BD"/>
    <w:rsid w:val="0001311F"/>
    <w:rsid w:val="00014E4C"/>
    <w:rsid w:val="00015E3A"/>
    <w:rsid w:val="00017057"/>
    <w:rsid w:val="0001766B"/>
    <w:rsid w:val="00020652"/>
    <w:rsid w:val="0002375F"/>
    <w:rsid w:val="00023CFC"/>
    <w:rsid w:val="00030BA4"/>
    <w:rsid w:val="00034616"/>
    <w:rsid w:val="00037F96"/>
    <w:rsid w:val="000464E3"/>
    <w:rsid w:val="000517C9"/>
    <w:rsid w:val="00054458"/>
    <w:rsid w:val="000605EB"/>
    <w:rsid w:val="00060608"/>
    <w:rsid w:val="0006063C"/>
    <w:rsid w:val="00060A78"/>
    <w:rsid w:val="0006167F"/>
    <w:rsid w:val="00061E7C"/>
    <w:rsid w:val="00063AB5"/>
    <w:rsid w:val="00064569"/>
    <w:rsid w:val="00064C1D"/>
    <w:rsid w:val="00071681"/>
    <w:rsid w:val="00071B99"/>
    <w:rsid w:val="0007301A"/>
    <w:rsid w:val="0007538E"/>
    <w:rsid w:val="0008042B"/>
    <w:rsid w:val="000827F0"/>
    <w:rsid w:val="00084F85"/>
    <w:rsid w:val="000858D2"/>
    <w:rsid w:val="00085DB6"/>
    <w:rsid w:val="00087BBA"/>
    <w:rsid w:val="0009081A"/>
    <w:rsid w:val="00092E84"/>
    <w:rsid w:val="000930A7"/>
    <w:rsid w:val="00093703"/>
    <w:rsid w:val="00093B14"/>
    <w:rsid w:val="00096B93"/>
    <w:rsid w:val="000975D2"/>
    <w:rsid w:val="000A088E"/>
    <w:rsid w:val="000B4AE4"/>
    <w:rsid w:val="000B54CF"/>
    <w:rsid w:val="000C1157"/>
    <w:rsid w:val="000C19A3"/>
    <w:rsid w:val="000C2AF1"/>
    <w:rsid w:val="000C5EE5"/>
    <w:rsid w:val="000C77CB"/>
    <w:rsid w:val="000D2075"/>
    <w:rsid w:val="000D2AEC"/>
    <w:rsid w:val="000D3084"/>
    <w:rsid w:val="000D323A"/>
    <w:rsid w:val="000D4EAD"/>
    <w:rsid w:val="000D66F2"/>
    <w:rsid w:val="000D7A2C"/>
    <w:rsid w:val="000E03B0"/>
    <w:rsid w:val="000E0D0F"/>
    <w:rsid w:val="000E2FD0"/>
    <w:rsid w:val="000E446B"/>
    <w:rsid w:val="000F01FA"/>
    <w:rsid w:val="000F2E8F"/>
    <w:rsid w:val="000F41E0"/>
    <w:rsid w:val="000F618D"/>
    <w:rsid w:val="001000EA"/>
    <w:rsid w:val="00100F88"/>
    <w:rsid w:val="00103232"/>
    <w:rsid w:val="00112921"/>
    <w:rsid w:val="00112BE3"/>
    <w:rsid w:val="00113CD5"/>
    <w:rsid w:val="0012097E"/>
    <w:rsid w:val="00121D89"/>
    <w:rsid w:val="00124644"/>
    <w:rsid w:val="00124F80"/>
    <w:rsid w:val="0013123B"/>
    <w:rsid w:val="00131AC6"/>
    <w:rsid w:val="00133086"/>
    <w:rsid w:val="00135076"/>
    <w:rsid w:val="00135A8A"/>
    <w:rsid w:val="0013612E"/>
    <w:rsid w:val="00136A89"/>
    <w:rsid w:val="001406D6"/>
    <w:rsid w:val="00140D62"/>
    <w:rsid w:val="00141017"/>
    <w:rsid w:val="001467EC"/>
    <w:rsid w:val="0015074B"/>
    <w:rsid w:val="001542B3"/>
    <w:rsid w:val="0015500D"/>
    <w:rsid w:val="00156252"/>
    <w:rsid w:val="0016223D"/>
    <w:rsid w:val="001654BC"/>
    <w:rsid w:val="0017422A"/>
    <w:rsid w:val="001746B5"/>
    <w:rsid w:val="001765E5"/>
    <w:rsid w:val="001765F3"/>
    <w:rsid w:val="0018005A"/>
    <w:rsid w:val="00182F37"/>
    <w:rsid w:val="00186357"/>
    <w:rsid w:val="0019188B"/>
    <w:rsid w:val="001A0B3F"/>
    <w:rsid w:val="001A3D53"/>
    <w:rsid w:val="001A3D76"/>
    <w:rsid w:val="001A5F7B"/>
    <w:rsid w:val="001B3121"/>
    <w:rsid w:val="001B5007"/>
    <w:rsid w:val="001B6B39"/>
    <w:rsid w:val="001C2AA9"/>
    <w:rsid w:val="001C5A19"/>
    <w:rsid w:val="001D0AF7"/>
    <w:rsid w:val="001D2C38"/>
    <w:rsid w:val="001D40BE"/>
    <w:rsid w:val="001D7A84"/>
    <w:rsid w:val="001D7F87"/>
    <w:rsid w:val="001E2720"/>
    <w:rsid w:val="001E6BD7"/>
    <w:rsid w:val="001F31A1"/>
    <w:rsid w:val="001F3446"/>
    <w:rsid w:val="001F5C5D"/>
    <w:rsid w:val="001F6DFD"/>
    <w:rsid w:val="00200A65"/>
    <w:rsid w:val="00205A8D"/>
    <w:rsid w:val="002102E8"/>
    <w:rsid w:val="00210587"/>
    <w:rsid w:val="00212F47"/>
    <w:rsid w:val="0021340F"/>
    <w:rsid w:val="00213736"/>
    <w:rsid w:val="00214070"/>
    <w:rsid w:val="002158D6"/>
    <w:rsid w:val="0021625B"/>
    <w:rsid w:val="00216920"/>
    <w:rsid w:val="00217F74"/>
    <w:rsid w:val="00220998"/>
    <w:rsid w:val="002217E6"/>
    <w:rsid w:val="002221A7"/>
    <w:rsid w:val="00222871"/>
    <w:rsid w:val="0022361F"/>
    <w:rsid w:val="00223770"/>
    <w:rsid w:val="00224D03"/>
    <w:rsid w:val="00230E5F"/>
    <w:rsid w:val="0023328E"/>
    <w:rsid w:val="00233F9E"/>
    <w:rsid w:val="002341F9"/>
    <w:rsid w:val="00235423"/>
    <w:rsid w:val="00237660"/>
    <w:rsid w:val="002426E8"/>
    <w:rsid w:val="00242F5A"/>
    <w:rsid w:val="00245383"/>
    <w:rsid w:val="00246534"/>
    <w:rsid w:val="002478E8"/>
    <w:rsid w:val="00247CF5"/>
    <w:rsid w:val="002516D8"/>
    <w:rsid w:val="00251795"/>
    <w:rsid w:val="0025271C"/>
    <w:rsid w:val="00255D39"/>
    <w:rsid w:val="002562F4"/>
    <w:rsid w:val="00257AE1"/>
    <w:rsid w:val="00260733"/>
    <w:rsid w:val="0026178A"/>
    <w:rsid w:val="00262F02"/>
    <w:rsid w:val="00263891"/>
    <w:rsid w:val="002655DF"/>
    <w:rsid w:val="0027068F"/>
    <w:rsid w:val="002739C7"/>
    <w:rsid w:val="002750FF"/>
    <w:rsid w:val="00276F83"/>
    <w:rsid w:val="002813A9"/>
    <w:rsid w:val="00281AFE"/>
    <w:rsid w:val="002820BA"/>
    <w:rsid w:val="00290BD6"/>
    <w:rsid w:val="002918D2"/>
    <w:rsid w:val="00292839"/>
    <w:rsid w:val="00294133"/>
    <w:rsid w:val="00294484"/>
    <w:rsid w:val="00294698"/>
    <w:rsid w:val="0029639D"/>
    <w:rsid w:val="00297229"/>
    <w:rsid w:val="002976ED"/>
    <w:rsid w:val="002A3A86"/>
    <w:rsid w:val="002A4CF5"/>
    <w:rsid w:val="002A67E4"/>
    <w:rsid w:val="002A7EB9"/>
    <w:rsid w:val="002B221E"/>
    <w:rsid w:val="002B2D2E"/>
    <w:rsid w:val="002B306C"/>
    <w:rsid w:val="002B4094"/>
    <w:rsid w:val="002B6248"/>
    <w:rsid w:val="002B6485"/>
    <w:rsid w:val="002C2E3E"/>
    <w:rsid w:val="002D0590"/>
    <w:rsid w:val="002D2775"/>
    <w:rsid w:val="002D42AB"/>
    <w:rsid w:val="002D5937"/>
    <w:rsid w:val="002D7A4B"/>
    <w:rsid w:val="002E06DE"/>
    <w:rsid w:val="002F0D36"/>
    <w:rsid w:val="002F239C"/>
    <w:rsid w:val="002F2AD5"/>
    <w:rsid w:val="002F5246"/>
    <w:rsid w:val="0030094D"/>
    <w:rsid w:val="0030102B"/>
    <w:rsid w:val="00301B01"/>
    <w:rsid w:val="00311FC6"/>
    <w:rsid w:val="00312D79"/>
    <w:rsid w:val="00315969"/>
    <w:rsid w:val="00320821"/>
    <w:rsid w:val="0032134A"/>
    <w:rsid w:val="00321D95"/>
    <w:rsid w:val="0032489C"/>
    <w:rsid w:val="00326F90"/>
    <w:rsid w:val="00332AB0"/>
    <w:rsid w:val="00342431"/>
    <w:rsid w:val="00343B0A"/>
    <w:rsid w:val="00346348"/>
    <w:rsid w:val="00355DC7"/>
    <w:rsid w:val="00356234"/>
    <w:rsid w:val="00360586"/>
    <w:rsid w:val="003612AF"/>
    <w:rsid w:val="00361CD7"/>
    <w:rsid w:val="0036524F"/>
    <w:rsid w:val="00371950"/>
    <w:rsid w:val="00373D98"/>
    <w:rsid w:val="00374476"/>
    <w:rsid w:val="00381854"/>
    <w:rsid w:val="003819BD"/>
    <w:rsid w:val="00385866"/>
    <w:rsid w:val="00386231"/>
    <w:rsid w:val="00386F71"/>
    <w:rsid w:val="00394CD3"/>
    <w:rsid w:val="00395E5D"/>
    <w:rsid w:val="003A35CD"/>
    <w:rsid w:val="003A42DE"/>
    <w:rsid w:val="003A4BC9"/>
    <w:rsid w:val="003A5C05"/>
    <w:rsid w:val="003A6D50"/>
    <w:rsid w:val="003B164E"/>
    <w:rsid w:val="003B3C13"/>
    <w:rsid w:val="003B3FED"/>
    <w:rsid w:val="003B4193"/>
    <w:rsid w:val="003B4704"/>
    <w:rsid w:val="003B6E08"/>
    <w:rsid w:val="003B7836"/>
    <w:rsid w:val="003C02B3"/>
    <w:rsid w:val="003C14DC"/>
    <w:rsid w:val="003C18BB"/>
    <w:rsid w:val="003C4C2E"/>
    <w:rsid w:val="003D205F"/>
    <w:rsid w:val="003D4A03"/>
    <w:rsid w:val="003D77C6"/>
    <w:rsid w:val="003E17AB"/>
    <w:rsid w:val="003E34C1"/>
    <w:rsid w:val="003E48AE"/>
    <w:rsid w:val="003E4B64"/>
    <w:rsid w:val="003E5A61"/>
    <w:rsid w:val="003E7089"/>
    <w:rsid w:val="003E790E"/>
    <w:rsid w:val="003F10B9"/>
    <w:rsid w:val="003F1964"/>
    <w:rsid w:val="003F1C8F"/>
    <w:rsid w:val="003F3547"/>
    <w:rsid w:val="0040003C"/>
    <w:rsid w:val="00400732"/>
    <w:rsid w:val="004010B6"/>
    <w:rsid w:val="00410ADC"/>
    <w:rsid w:val="00414EF0"/>
    <w:rsid w:val="00415489"/>
    <w:rsid w:val="004162E4"/>
    <w:rsid w:val="004223B1"/>
    <w:rsid w:val="004257A4"/>
    <w:rsid w:val="00430EDE"/>
    <w:rsid w:val="00445BD7"/>
    <w:rsid w:val="0044642E"/>
    <w:rsid w:val="0044644E"/>
    <w:rsid w:val="00447C44"/>
    <w:rsid w:val="004511D0"/>
    <w:rsid w:val="0045214C"/>
    <w:rsid w:val="004542B2"/>
    <w:rsid w:val="00455D8B"/>
    <w:rsid w:val="00461E79"/>
    <w:rsid w:val="00462550"/>
    <w:rsid w:val="00465B40"/>
    <w:rsid w:val="0046653B"/>
    <w:rsid w:val="0047013D"/>
    <w:rsid w:val="004742A9"/>
    <w:rsid w:val="00481523"/>
    <w:rsid w:val="00485C65"/>
    <w:rsid w:val="004869B7"/>
    <w:rsid w:val="0049520F"/>
    <w:rsid w:val="004A018E"/>
    <w:rsid w:val="004A06BA"/>
    <w:rsid w:val="004A68B7"/>
    <w:rsid w:val="004B0D3A"/>
    <w:rsid w:val="004B1ED8"/>
    <w:rsid w:val="004B49CD"/>
    <w:rsid w:val="004C2E09"/>
    <w:rsid w:val="004C51EB"/>
    <w:rsid w:val="004C543F"/>
    <w:rsid w:val="004C5698"/>
    <w:rsid w:val="004C6CC0"/>
    <w:rsid w:val="004C701B"/>
    <w:rsid w:val="004D2B18"/>
    <w:rsid w:val="004E020A"/>
    <w:rsid w:val="004E1CF7"/>
    <w:rsid w:val="004E2D7F"/>
    <w:rsid w:val="004E59B3"/>
    <w:rsid w:val="004F193C"/>
    <w:rsid w:val="004F20BE"/>
    <w:rsid w:val="004F5832"/>
    <w:rsid w:val="004F7CE8"/>
    <w:rsid w:val="00500E7F"/>
    <w:rsid w:val="005059F2"/>
    <w:rsid w:val="005063AC"/>
    <w:rsid w:val="00507A85"/>
    <w:rsid w:val="005163C0"/>
    <w:rsid w:val="00517EF8"/>
    <w:rsid w:val="0052185F"/>
    <w:rsid w:val="00521EA1"/>
    <w:rsid w:val="005257B6"/>
    <w:rsid w:val="0054635F"/>
    <w:rsid w:val="0055568B"/>
    <w:rsid w:val="00561C9A"/>
    <w:rsid w:val="00571867"/>
    <w:rsid w:val="005801E9"/>
    <w:rsid w:val="005813D8"/>
    <w:rsid w:val="00581E4C"/>
    <w:rsid w:val="0058346E"/>
    <w:rsid w:val="00583CA3"/>
    <w:rsid w:val="00584B1C"/>
    <w:rsid w:val="0059099A"/>
    <w:rsid w:val="0059108C"/>
    <w:rsid w:val="0059435A"/>
    <w:rsid w:val="00594478"/>
    <w:rsid w:val="005968BD"/>
    <w:rsid w:val="00596C2A"/>
    <w:rsid w:val="005A114F"/>
    <w:rsid w:val="005A2758"/>
    <w:rsid w:val="005A2ACE"/>
    <w:rsid w:val="005A32F2"/>
    <w:rsid w:val="005A70F1"/>
    <w:rsid w:val="005A7D7B"/>
    <w:rsid w:val="005B23A2"/>
    <w:rsid w:val="005B487C"/>
    <w:rsid w:val="005C1B97"/>
    <w:rsid w:val="005C2A41"/>
    <w:rsid w:val="005C7912"/>
    <w:rsid w:val="005D1F90"/>
    <w:rsid w:val="005E1B0F"/>
    <w:rsid w:val="005E7AAB"/>
    <w:rsid w:val="005F2AAD"/>
    <w:rsid w:val="005F2F07"/>
    <w:rsid w:val="005F3D50"/>
    <w:rsid w:val="005F7775"/>
    <w:rsid w:val="00601BC2"/>
    <w:rsid w:val="00610EEE"/>
    <w:rsid w:val="006134CD"/>
    <w:rsid w:val="006143B3"/>
    <w:rsid w:val="00616FA1"/>
    <w:rsid w:val="00617598"/>
    <w:rsid w:val="00617E9B"/>
    <w:rsid w:val="00621777"/>
    <w:rsid w:val="00627D1D"/>
    <w:rsid w:val="00632EFB"/>
    <w:rsid w:val="00634710"/>
    <w:rsid w:val="00635B05"/>
    <w:rsid w:val="00636D78"/>
    <w:rsid w:val="006404B8"/>
    <w:rsid w:val="00642289"/>
    <w:rsid w:val="00643134"/>
    <w:rsid w:val="00654606"/>
    <w:rsid w:val="00661F25"/>
    <w:rsid w:val="00664A52"/>
    <w:rsid w:val="00664B77"/>
    <w:rsid w:val="0066528C"/>
    <w:rsid w:val="00676030"/>
    <w:rsid w:val="006822C4"/>
    <w:rsid w:val="0068304F"/>
    <w:rsid w:val="00684327"/>
    <w:rsid w:val="0068562A"/>
    <w:rsid w:val="00687650"/>
    <w:rsid w:val="00692D2E"/>
    <w:rsid w:val="00695304"/>
    <w:rsid w:val="00695D65"/>
    <w:rsid w:val="006969EF"/>
    <w:rsid w:val="006A06BE"/>
    <w:rsid w:val="006A4B46"/>
    <w:rsid w:val="006A79DB"/>
    <w:rsid w:val="006B3DE7"/>
    <w:rsid w:val="006C0A7F"/>
    <w:rsid w:val="006C173C"/>
    <w:rsid w:val="006C46A8"/>
    <w:rsid w:val="006C5AFD"/>
    <w:rsid w:val="006C5CB9"/>
    <w:rsid w:val="006C5D19"/>
    <w:rsid w:val="006D26D4"/>
    <w:rsid w:val="006D56C6"/>
    <w:rsid w:val="006D581B"/>
    <w:rsid w:val="006D7339"/>
    <w:rsid w:val="006D78C6"/>
    <w:rsid w:val="006D78E1"/>
    <w:rsid w:val="006D7EC6"/>
    <w:rsid w:val="006E1B72"/>
    <w:rsid w:val="006E2BC7"/>
    <w:rsid w:val="006E370F"/>
    <w:rsid w:val="006E5048"/>
    <w:rsid w:val="006E7C2A"/>
    <w:rsid w:val="006E7F66"/>
    <w:rsid w:val="006F01EA"/>
    <w:rsid w:val="006F18CC"/>
    <w:rsid w:val="006F3C0E"/>
    <w:rsid w:val="006F3E2D"/>
    <w:rsid w:val="006F58BA"/>
    <w:rsid w:val="006F5D4F"/>
    <w:rsid w:val="006F71AE"/>
    <w:rsid w:val="006F78BD"/>
    <w:rsid w:val="00701065"/>
    <w:rsid w:val="0070442B"/>
    <w:rsid w:val="00705702"/>
    <w:rsid w:val="00707481"/>
    <w:rsid w:val="00707C83"/>
    <w:rsid w:val="00710115"/>
    <w:rsid w:val="00713832"/>
    <w:rsid w:val="007144FC"/>
    <w:rsid w:val="0071464B"/>
    <w:rsid w:val="00715C6A"/>
    <w:rsid w:val="0072595F"/>
    <w:rsid w:val="00727C4D"/>
    <w:rsid w:val="007338E4"/>
    <w:rsid w:val="00735326"/>
    <w:rsid w:val="0073716D"/>
    <w:rsid w:val="007406F8"/>
    <w:rsid w:val="00740BCA"/>
    <w:rsid w:val="0074167B"/>
    <w:rsid w:val="007418E8"/>
    <w:rsid w:val="00741FF7"/>
    <w:rsid w:val="0074440C"/>
    <w:rsid w:val="007449E3"/>
    <w:rsid w:val="00744E27"/>
    <w:rsid w:val="00752BD4"/>
    <w:rsid w:val="00753EC9"/>
    <w:rsid w:val="00756448"/>
    <w:rsid w:val="00757FF6"/>
    <w:rsid w:val="00762645"/>
    <w:rsid w:val="007653EC"/>
    <w:rsid w:val="00765C41"/>
    <w:rsid w:val="00766555"/>
    <w:rsid w:val="00767655"/>
    <w:rsid w:val="00770980"/>
    <w:rsid w:val="0077242C"/>
    <w:rsid w:val="007733F4"/>
    <w:rsid w:val="00784685"/>
    <w:rsid w:val="0078553F"/>
    <w:rsid w:val="00794FA4"/>
    <w:rsid w:val="007973EC"/>
    <w:rsid w:val="00797C31"/>
    <w:rsid w:val="007A4361"/>
    <w:rsid w:val="007A4478"/>
    <w:rsid w:val="007A50CD"/>
    <w:rsid w:val="007A5DC9"/>
    <w:rsid w:val="007B0C6C"/>
    <w:rsid w:val="007B2A09"/>
    <w:rsid w:val="007B3D60"/>
    <w:rsid w:val="007B5907"/>
    <w:rsid w:val="007B5E04"/>
    <w:rsid w:val="007B5E5D"/>
    <w:rsid w:val="007C01DE"/>
    <w:rsid w:val="007C215F"/>
    <w:rsid w:val="007C25BE"/>
    <w:rsid w:val="007C63F8"/>
    <w:rsid w:val="007D5C30"/>
    <w:rsid w:val="007D72E4"/>
    <w:rsid w:val="007E058F"/>
    <w:rsid w:val="007E15DD"/>
    <w:rsid w:val="007E3BAE"/>
    <w:rsid w:val="007E501F"/>
    <w:rsid w:val="007E51B0"/>
    <w:rsid w:val="007E5561"/>
    <w:rsid w:val="007E64F7"/>
    <w:rsid w:val="007E7377"/>
    <w:rsid w:val="007E7A7A"/>
    <w:rsid w:val="007E7E06"/>
    <w:rsid w:val="007E7F07"/>
    <w:rsid w:val="007F12E3"/>
    <w:rsid w:val="007F151F"/>
    <w:rsid w:val="007F1D64"/>
    <w:rsid w:val="007F4056"/>
    <w:rsid w:val="007F6078"/>
    <w:rsid w:val="007F7C8D"/>
    <w:rsid w:val="00801345"/>
    <w:rsid w:val="008048DE"/>
    <w:rsid w:val="00805123"/>
    <w:rsid w:val="00805971"/>
    <w:rsid w:val="0081318C"/>
    <w:rsid w:val="00814179"/>
    <w:rsid w:val="00821DE3"/>
    <w:rsid w:val="00825255"/>
    <w:rsid w:val="00832BD6"/>
    <w:rsid w:val="0083453F"/>
    <w:rsid w:val="008400F8"/>
    <w:rsid w:val="008406FA"/>
    <w:rsid w:val="008430FB"/>
    <w:rsid w:val="008455AD"/>
    <w:rsid w:val="00846DB7"/>
    <w:rsid w:val="00847D6B"/>
    <w:rsid w:val="00850F8D"/>
    <w:rsid w:val="008527FC"/>
    <w:rsid w:val="00852849"/>
    <w:rsid w:val="00852DE9"/>
    <w:rsid w:val="0085457D"/>
    <w:rsid w:val="00854A31"/>
    <w:rsid w:val="00867950"/>
    <w:rsid w:val="008768FE"/>
    <w:rsid w:val="00883260"/>
    <w:rsid w:val="00883CD3"/>
    <w:rsid w:val="00883E81"/>
    <w:rsid w:val="008A1FEC"/>
    <w:rsid w:val="008B6E0F"/>
    <w:rsid w:val="008C00A7"/>
    <w:rsid w:val="008C4837"/>
    <w:rsid w:val="008C4C1C"/>
    <w:rsid w:val="008C7DD2"/>
    <w:rsid w:val="008E1936"/>
    <w:rsid w:val="008E5193"/>
    <w:rsid w:val="008E6874"/>
    <w:rsid w:val="008F168E"/>
    <w:rsid w:val="008F4757"/>
    <w:rsid w:val="00903C17"/>
    <w:rsid w:val="00904F7F"/>
    <w:rsid w:val="009106F7"/>
    <w:rsid w:val="00911005"/>
    <w:rsid w:val="00911806"/>
    <w:rsid w:val="00914A35"/>
    <w:rsid w:val="00922212"/>
    <w:rsid w:val="00923207"/>
    <w:rsid w:val="009235A6"/>
    <w:rsid w:val="009241CB"/>
    <w:rsid w:val="0093481B"/>
    <w:rsid w:val="00937D6E"/>
    <w:rsid w:val="00940BAF"/>
    <w:rsid w:val="00945927"/>
    <w:rsid w:val="00947056"/>
    <w:rsid w:val="009470D2"/>
    <w:rsid w:val="00947C8C"/>
    <w:rsid w:val="00950AEF"/>
    <w:rsid w:val="009536F7"/>
    <w:rsid w:val="00955F66"/>
    <w:rsid w:val="00956090"/>
    <w:rsid w:val="00956153"/>
    <w:rsid w:val="00957322"/>
    <w:rsid w:val="00960B92"/>
    <w:rsid w:val="00962A69"/>
    <w:rsid w:val="00962F58"/>
    <w:rsid w:val="00965342"/>
    <w:rsid w:val="00967672"/>
    <w:rsid w:val="009711EB"/>
    <w:rsid w:val="00976515"/>
    <w:rsid w:val="00977335"/>
    <w:rsid w:val="00980A01"/>
    <w:rsid w:val="00980B64"/>
    <w:rsid w:val="00982202"/>
    <w:rsid w:val="00982D1D"/>
    <w:rsid w:val="009830A9"/>
    <w:rsid w:val="00983677"/>
    <w:rsid w:val="00990C49"/>
    <w:rsid w:val="00991F0B"/>
    <w:rsid w:val="00993C17"/>
    <w:rsid w:val="009976F4"/>
    <w:rsid w:val="009978A9"/>
    <w:rsid w:val="009A14F1"/>
    <w:rsid w:val="009A4F44"/>
    <w:rsid w:val="009A6DC0"/>
    <w:rsid w:val="009B22A2"/>
    <w:rsid w:val="009B3919"/>
    <w:rsid w:val="009B6710"/>
    <w:rsid w:val="009C1D1A"/>
    <w:rsid w:val="009C3A58"/>
    <w:rsid w:val="009D2BE1"/>
    <w:rsid w:val="009D3362"/>
    <w:rsid w:val="009D3B61"/>
    <w:rsid w:val="009D5FD0"/>
    <w:rsid w:val="009D65CE"/>
    <w:rsid w:val="009E2EF9"/>
    <w:rsid w:val="009E3419"/>
    <w:rsid w:val="009E378E"/>
    <w:rsid w:val="009E54AE"/>
    <w:rsid w:val="009F77D8"/>
    <w:rsid w:val="00A00117"/>
    <w:rsid w:val="00A03318"/>
    <w:rsid w:val="00A03E5E"/>
    <w:rsid w:val="00A040B6"/>
    <w:rsid w:val="00A04DC2"/>
    <w:rsid w:val="00A11EBF"/>
    <w:rsid w:val="00A1238E"/>
    <w:rsid w:val="00A2201C"/>
    <w:rsid w:val="00A22351"/>
    <w:rsid w:val="00A303DC"/>
    <w:rsid w:val="00A307DD"/>
    <w:rsid w:val="00A32645"/>
    <w:rsid w:val="00A338A4"/>
    <w:rsid w:val="00A349A1"/>
    <w:rsid w:val="00A34D25"/>
    <w:rsid w:val="00A35479"/>
    <w:rsid w:val="00A402C4"/>
    <w:rsid w:val="00A437E9"/>
    <w:rsid w:val="00A50209"/>
    <w:rsid w:val="00A506C4"/>
    <w:rsid w:val="00A540C2"/>
    <w:rsid w:val="00A575D6"/>
    <w:rsid w:val="00A64EE7"/>
    <w:rsid w:val="00A70B16"/>
    <w:rsid w:val="00A7128E"/>
    <w:rsid w:val="00A75A39"/>
    <w:rsid w:val="00A77A89"/>
    <w:rsid w:val="00A804D6"/>
    <w:rsid w:val="00A808B2"/>
    <w:rsid w:val="00A81AA6"/>
    <w:rsid w:val="00A838CE"/>
    <w:rsid w:val="00A854FF"/>
    <w:rsid w:val="00A90172"/>
    <w:rsid w:val="00A90CE9"/>
    <w:rsid w:val="00A93B1D"/>
    <w:rsid w:val="00A9536A"/>
    <w:rsid w:val="00A95787"/>
    <w:rsid w:val="00A974B6"/>
    <w:rsid w:val="00A974D3"/>
    <w:rsid w:val="00AA0567"/>
    <w:rsid w:val="00AA0921"/>
    <w:rsid w:val="00AA1D8D"/>
    <w:rsid w:val="00AA4DF5"/>
    <w:rsid w:val="00AA5148"/>
    <w:rsid w:val="00AA7107"/>
    <w:rsid w:val="00AB71B8"/>
    <w:rsid w:val="00AC2B37"/>
    <w:rsid w:val="00AC4AFB"/>
    <w:rsid w:val="00AD24F6"/>
    <w:rsid w:val="00AD3789"/>
    <w:rsid w:val="00AD591B"/>
    <w:rsid w:val="00AD6378"/>
    <w:rsid w:val="00AD7E4A"/>
    <w:rsid w:val="00AE084A"/>
    <w:rsid w:val="00AE31C9"/>
    <w:rsid w:val="00AE3F8F"/>
    <w:rsid w:val="00AF2036"/>
    <w:rsid w:val="00AF3BFF"/>
    <w:rsid w:val="00AF56CD"/>
    <w:rsid w:val="00AF7070"/>
    <w:rsid w:val="00B03FEA"/>
    <w:rsid w:val="00B04F8E"/>
    <w:rsid w:val="00B11592"/>
    <w:rsid w:val="00B126E2"/>
    <w:rsid w:val="00B16FED"/>
    <w:rsid w:val="00B17AF5"/>
    <w:rsid w:val="00B2396E"/>
    <w:rsid w:val="00B277D4"/>
    <w:rsid w:val="00B35B7F"/>
    <w:rsid w:val="00B3639E"/>
    <w:rsid w:val="00B36CC3"/>
    <w:rsid w:val="00B409D8"/>
    <w:rsid w:val="00B462D8"/>
    <w:rsid w:val="00B46E39"/>
    <w:rsid w:val="00B46E94"/>
    <w:rsid w:val="00B47730"/>
    <w:rsid w:val="00B55C31"/>
    <w:rsid w:val="00B574AF"/>
    <w:rsid w:val="00B615DF"/>
    <w:rsid w:val="00B62A04"/>
    <w:rsid w:val="00B637D0"/>
    <w:rsid w:val="00B654CD"/>
    <w:rsid w:val="00B673EF"/>
    <w:rsid w:val="00B67FE9"/>
    <w:rsid w:val="00B72A7C"/>
    <w:rsid w:val="00B72AB4"/>
    <w:rsid w:val="00B75EC3"/>
    <w:rsid w:val="00B77CD2"/>
    <w:rsid w:val="00B8011A"/>
    <w:rsid w:val="00B81B09"/>
    <w:rsid w:val="00B84765"/>
    <w:rsid w:val="00B84A59"/>
    <w:rsid w:val="00B85568"/>
    <w:rsid w:val="00B85A75"/>
    <w:rsid w:val="00B96BD1"/>
    <w:rsid w:val="00B96F23"/>
    <w:rsid w:val="00B972E7"/>
    <w:rsid w:val="00BA176C"/>
    <w:rsid w:val="00BA4B52"/>
    <w:rsid w:val="00BA75D7"/>
    <w:rsid w:val="00BB1B76"/>
    <w:rsid w:val="00BB27AD"/>
    <w:rsid w:val="00BB4F0E"/>
    <w:rsid w:val="00BB519E"/>
    <w:rsid w:val="00BC143D"/>
    <w:rsid w:val="00BC2A3F"/>
    <w:rsid w:val="00BC4AA5"/>
    <w:rsid w:val="00BD0538"/>
    <w:rsid w:val="00BD3A58"/>
    <w:rsid w:val="00BD7A96"/>
    <w:rsid w:val="00BE4CB3"/>
    <w:rsid w:val="00BE577F"/>
    <w:rsid w:val="00BE7DAB"/>
    <w:rsid w:val="00BF5153"/>
    <w:rsid w:val="00C01848"/>
    <w:rsid w:val="00C02085"/>
    <w:rsid w:val="00C074AC"/>
    <w:rsid w:val="00C11568"/>
    <w:rsid w:val="00C12FAC"/>
    <w:rsid w:val="00C133F4"/>
    <w:rsid w:val="00C144D8"/>
    <w:rsid w:val="00C20390"/>
    <w:rsid w:val="00C23119"/>
    <w:rsid w:val="00C24571"/>
    <w:rsid w:val="00C24953"/>
    <w:rsid w:val="00C31E74"/>
    <w:rsid w:val="00C33A10"/>
    <w:rsid w:val="00C34599"/>
    <w:rsid w:val="00C35A4E"/>
    <w:rsid w:val="00C40226"/>
    <w:rsid w:val="00C40307"/>
    <w:rsid w:val="00C40E70"/>
    <w:rsid w:val="00C47964"/>
    <w:rsid w:val="00C52928"/>
    <w:rsid w:val="00C55EFD"/>
    <w:rsid w:val="00C56D90"/>
    <w:rsid w:val="00C572AE"/>
    <w:rsid w:val="00C5780B"/>
    <w:rsid w:val="00C63813"/>
    <w:rsid w:val="00C65021"/>
    <w:rsid w:val="00C65062"/>
    <w:rsid w:val="00C67ADD"/>
    <w:rsid w:val="00C717C8"/>
    <w:rsid w:val="00C74F8D"/>
    <w:rsid w:val="00C75663"/>
    <w:rsid w:val="00C7772C"/>
    <w:rsid w:val="00C77F0F"/>
    <w:rsid w:val="00C80152"/>
    <w:rsid w:val="00C804C5"/>
    <w:rsid w:val="00C81CCF"/>
    <w:rsid w:val="00C837CA"/>
    <w:rsid w:val="00C8598F"/>
    <w:rsid w:val="00C863B6"/>
    <w:rsid w:val="00C9482E"/>
    <w:rsid w:val="00C95594"/>
    <w:rsid w:val="00C95CB5"/>
    <w:rsid w:val="00C9794D"/>
    <w:rsid w:val="00C97D30"/>
    <w:rsid w:val="00CA0F69"/>
    <w:rsid w:val="00CA124C"/>
    <w:rsid w:val="00CA7929"/>
    <w:rsid w:val="00CA7C66"/>
    <w:rsid w:val="00CB0664"/>
    <w:rsid w:val="00CB097B"/>
    <w:rsid w:val="00CB14D5"/>
    <w:rsid w:val="00CB314E"/>
    <w:rsid w:val="00CB58A2"/>
    <w:rsid w:val="00CC2FB7"/>
    <w:rsid w:val="00CC4C94"/>
    <w:rsid w:val="00CC7130"/>
    <w:rsid w:val="00CC7FA5"/>
    <w:rsid w:val="00CE69C9"/>
    <w:rsid w:val="00CE71E5"/>
    <w:rsid w:val="00CF0511"/>
    <w:rsid w:val="00CF23A0"/>
    <w:rsid w:val="00CF23DE"/>
    <w:rsid w:val="00CF3149"/>
    <w:rsid w:val="00CF38D0"/>
    <w:rsid w:val="00CF38E5"/>
    <w:rsid w:val="00CF49E8"/>
    <w:rsid w:val="00D005C0"/>
    <w:rsid w:val="00D02918"/>
    <w:rsid w:val="00D1440F"/>
    <w:rsid w:val="00D14834"/>
    <w:rsid w:val="00D179D0"/>
    <w:rsid w:val="00D218F8"/>
    <w:rsid w:val="00D249C6"/>
    <w:rsid w:val="00D30FE6"/>
    <w:rsid w:val="00D4146A"/>
    <w:rsid w:val="00D4439A"/>
    <w:rsid w:val="00D46502"/>
    <w:rsid w:val="00D471CC"/>
    <w:rsid w:val="00D50099"/>
    <w:rsid w:val="00D5042B"/>
    <w:rsid w:val="00D53619"/>
    <w:rsid w:val="00D60DFF"/>
    <w:rsid w:val="00D61EEF"/>
    <w:rsid w:val="00D670F2"/>
    <w:rsid w:val="00D70CF6"/>
    <w:rsid w:val="00D74B1D"/>
    <w:rsid w:val="00D75F31"/>
    <w:rsid w:val="00D76E13"/>
    <w:rsid w:val="00D854FA"/>
    <w:rsid w:val="00D86472"/>
    <w:rsid w:val="00D90729"/>
    <w:rsid w:val="00D91A46"/>
    <w:rsid w:val="00D939AD"/>
    <w:rsid w:val="00D94692"/>
    <w:rsid w:val="00D95C46"/>
    <w:rsid w:val="00D95FFB"/>
    <w:rsid w:val="00DA2BE1"/>
    <w:rsid w:val="00DA2E57"/>
    <w:rsid w:val="00DA391F"/>
    <w:rsid w:val="00DB5F94"/>
    <w:rsid w:val="00DC05E4"/>
    <w:rsid w:val="00DC090E"/>
    <w:rsid w:val="00DC4666"/>
    <w:rsid w:val="00DD27EA"/>
    <w:rsid w:val="00DD3AED"/>
    <w:rsid w:val="00DD652F"/>
    <w:rsid w:val="00DE11DD"/>
    <w:rsid w:val="00DE1CE9"/>
    <w:rsid w:val="00DE2B23"/>
    <w:rsid w:val="00DE4F0B"/>
    <w:rsid w:val="00DF3E45"/>
    <w:rsid w:val="00DF4186"/>
    <w:rsid w:val="00DF55A1"/>
    <w:rsid w:val="00DF71FE"/>
    <w:rsid w:val="00E022DA"/>
    <w:rsid w:val="00E0333A"/>
    <w:rsid w:val="00E03442"/>
    <w:rsid w:val="00E066E8"/>
    <w:rsid w:val="00E06715"/>
    <w:rsid w:val="00E0785E"/>
    <w:rsid w:val="00E10C84"/>
    <w:rsid w:val="00E135E1"/>
    <w:rsid w:val="00E218D0"/>
    <w:rsid w:val="00E22DEE"/>
    <w:rsid w:val="00E258C4"/>
    <w:rsid w:val="00E30360"/>
    <w:rsid w:val="00E3209C"/>
    <w:rsid w:val="00E36C64"/>
    <w:rsid w:val="00E40004"/>
    <w:rsid w:val="00E400B4"/>
    <w:rsid w:val="00E42502"/>
    <w:rsid w:val="00E42ABC"/>
    <w:rsid w:val="00E45370"/>
    <w:rsid w:val="00E470BE"/>
    <w:rsid w:val="00E51360"/>
    <w:rsid w:val="00E527CC"/>
    <w:rsid w:val="00E53565"/>
    <w:rsid w:val="00E53C70"/>
    <w:rsid w:val="00E54C51"/>
    <w:rsid w:val="00E601C1"/>
    <w:rsid w:val="00E6457A"/>
    <w:rsid w:val="00E779FC"/>
    <w:rsid w:val="00E77A31"/>
    <w:rsid w:val="00E81457"/>
    <w:rsid w:val="00E818FE"/>
    <w:rsid w:val="00E90BE2"/>
    <w:rsid w:val="00E95781"/>
    <w:rsid w:val="00EA507C"/>
    <w:rsid w:val="00EB0596"/>
    <w:rsid w:val="00EB2F75"/>
    <w:rsid w:val="00EB52EC"/>
    <w:rsid w:val="00EB55BD"/>
    <w:rsid w:val="00EB6959"/>
    <w:rsid w:val="00EC28D0"/>
    <w:rsid w:val="00EC322E"/>
    <w:rsid w:val="00EC3568"/>
    <w:rsid w:val="00ED1B43"/>
    <w:rsid w:val="00ED1BAF"/>
    <w:rsid w:val="00ED2EDD"/>
    <w:rsid w:val="00ED4B2F"/>
    <w:rsid w:val="00ED5F83"/>
    <w:rsid w:val="00ED643B"/>
    <w:rsid w:val="00ED694D"/>
    <w:rsid w:val="00ED70D9"/>
    <w:rsid w:val="00EE1E25"/>
    <w:rsid w:val="00EE4E05"/>
    <w:rsid w:val="00EF1F40"/>
    <w:rsid w:val="00EF36D6"/>
    <w:rsid w:val="00EF57CC"/>
    <w:rsid w:val="00EF6310"/>
    <w:rsid w:val="00EF664D"/>
    <w:rsid w:val="00EF6BF1"/>
    <w:rsid w:val="00F02161"/>
    <w:rsid w:val="00F037B2"/>
    <w:rsid w:val="00F06A0A"/>
    <w:rsid w:val="00F133A1"/>
    <w:rsid w:val="00F15539"/>
    <w:rsid w:val="00F15602"/>
    <w:rsid w:val="00F26470"/>
    <w:rsid w:val="00F30C2D"/>
    <w:rsid w:val="00F34EFB"/>
    <w:rsid w:val="00F4011B"/>
    <w:rsid w:val="00F411CA"/>
    <w:rsid w:val="00F41B66"/>
    <w:rsid w:val="00F447EF"/>
    <w:rsid w:val="00F46E6A"/>
    <w:rsid w:val="00F47B92"/>
    <w:rsid w:val="00F50F55"/>
    <w:rsid w:val="00F51CEF"/>
    <w:rsid w:val="00F544BF"/>
    <w:rsid w:val="00F548DE"/>
    <w:rsid w:val="00F54B50"/>
    <w:rsid w:val="00F56EE4"/>
    <w:rsid w:val="00F62832"/>
    <w:rsid w:val="00F631CA"/>
    <w:rsid w:val="00F64677"/>
    <w:rsid w:val="00F672CA"/>
    <w:rsid w:val="00F67A21"/>
    <w:rsid w:val="00F70005"/>
    <w:rsid w:val="00F70E5A"/>
    <w:rsid w:val="00F71AF7"/>
    <w:rsid w:val="00F76A3F"/>
    <w:rsid w:val="00F77D82"/>
    <w:rsid w:val="00F811D2"/>
    <w:rsid w:val="00F824AC"/>
    <w:rsid w:val="00F878A8"/>
    <w:rsid w:val="00F90A72"/>
    <w:rsid w:val="00F91727"/>
    <w:rsid w:val="00F91BF1"/>
    <w:rsid w:val="00F9418E"/>
    <w:rsid w:val="00F94BCC"/>
    <w:rsid w:val="00FA1FB5"/>
    <w:rsid w:val="00FA27EA"/>
    <w:rsid w:val="00FB2A80"/>
    <w:rsid w:val="00FB46F7"/>
    <w:rsid w:val="00FB4B2A"/>
    <w:rsid w:val="00FB6F61"/>
    <w:rsid w:val="00FC1073"/>
    <w:rsid w:val="00FC22D9"/>
    <w:rsid w:val="00FC31C8"/>
    <w:rsid w:val="00FC693F"/>
    <w:rsid w:val="00FC72DA"/>
    <w:rsid w:val="00FE78A8"/>
    <w:rsid w:val="00FF0D86"/>
    <w:rsid w:val="00FF1788"/>
    <w:rsid w:val="00FF32AF"/>
    <w:rsid w:val="00FF402B"/>
    <w:rsid w:val="00FF59BC"/>
    <w:rsid w:val="00FF61B5"/>
    <w:rsid w:val="00FF79BC"/>
    <w:rsid w:val="0229D651"/>
    <w:rsid w:val="0400C9DE"/>
    <w:rsid w:val="073309C9"/>
    <w:rsid w:val="0780C076"/>
    <w:rsid w:val="0B7917E7"/>
    <w:rsid w:val="0DB3A050"/>
    <w:rsid w:val="0DBADC62"/>
    <w:rsid w:val="1014D1E3"/>
    <w:rsid w:val="13EBA404"/>
    <w:rsid w:val="147C83F9"/>
    <w:rsid w:val="1CFC9C15"/>
    <w:rsid w:val="1F3B4659"/>
    <w:rsid w:val="23C83A40"/>
    <w:rsid w:val="2431100E"/>
    <w:rsid w:val="2437B403"/>
    <w:rsid w:val="27291D1A"/>
    <w:rsid w:val="27E3758D"/>
    <w:rsid w:val="28DE6303"/>
    <w:rsid w:val="29793FC6"/>
    <w:rsid w:val="2A351F4B"/>
    <w:rsid w:val="2FC0C594"/>
    <w:rsid w:val="30807F35"/>
    <w:rsid w:val="36298EC3"/>
    <w:rsid w:val="36306A90"/>
    <w:rsid w:val="369D95A2"/>
    <w:rsid w:val="3B22BCE3"/>
    <w:rsid w:val="3B296A75"/>
    <w:rsid w:val="3BCFFBC5"/>
    <w:rsid w:val="3C423C43"/>
    <w:rsid w:val="3D1AFC8E"/>
    <w:rsid w:val="3E39BD98"/>
    <w:rsid w:val="41E0F782"/>
    <w:rsid w:val="45A25331"/>
    <w:rsid w:val="4E91D193"/>
    <w:rsid w:val="4EFFDDFE"/>
    <w:rsid w:val="500E3B99"/>
    <w:rsid w:val="54177486"/>
    <w:rsid w:val="54AD0728"/>
    <w:rsid w:val="5FE06DDF"/>
    <w:rsid w:val="65D7DC86"/>
    <w:rsid w:val="6B2B376E"/>
    <w:rsid w:val="6C152A52"/>
    <w:rsid w:val="6DD27DB9"/>
    <w:rsid w:val="6DE759D0"/>
    <w:rsid w:val="78003CCE"/>
    <w:rsid w:val="782DC715"/>
    <w:rsid w:val="7D779E96"/>
    <w:rsid w:val="7FCF98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3A9DFD"/>
  <w14:defaultImageDpi w14:val="300"/>
  <w15:docId w15:val="{0280D809-FD55-4B1B-90D6-211D906FD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E577F"/>
    <w:pPr>
      <w:spacing w:after="120" w:line="360" w:lineRule="auto"/>
      <w:ind w:firstLine="567"/>
      <w:jc w:val="both"/>
    </w:pPr>
    <w:rPr>
      <w:rFonts w:eastAsiaTheme="minorEastAsia" w:cstheme="minorBidi"/>
      <w:sz w:val="26"/>
      <w:szCs w:val="22"/>
      <w:lang w:val="en-US" w:eastAsia="en-US"/>
    </w:rPr>
  </w:style>
  <w:style w:type="paragraph" w:styleId="u1">
    <w:name w:val="heading 1"/>
    <w:basedOn w:val="Binhthng"/>
    <w:next w:val="Binhthng"/>
    <w:link w:val="u1Char"/>
    <w:uiPriority w:val="9"/>
    <w:qFormat/>
    <w:rsid w:val="00765C41"/>
    <w:pPr>
      <w:keepNext/>
      <w:keepLines/>
      <w:numPr>
        <w:numId w:val="7"/>
      </w:numPr>
      <w:spacing w:after="240"/>
      <w:jc w:val="center"/>
      <w:outlineLvl w:val="0"/>
    </w:pPr>
    <w:rPr>
      <w:rFonts w:eastAsiaTheme="majorEastAsia" w:cstheme="majorBidi"/>
      <w:b/>
      <w:bCs/>
      <w:caps/>
      <w:sz w:val="30"/>
      <w:szCs w:val="28"/>
    </w:rPr>
  </w:style>
  <w:style w:type="paragraph" w:styleId="u2">
    <w:name w:val="heading 2"/>
    <w:basedOn w:val="Binhthng"/>
    <w:next w:val="Binhthng"/>
    <w:link w:val="u2Char"/>
    <w:uiPriority w:val="9"/>
    <w:unhideWhenUsed/>
    <w:qFormat/>
    <w:rsid w:val="00765C41"/>
    <w:pPr>
      <w:keepNext/>
      <w:keepLines/>
      <w:numPr>
        <w:ilvl w:val="1"/>
        <w:numId w:val="7"/>
      </w:numPr>
      <w:spacing w:before="200" w:after="240"/>
      <w:jc w:val="left"/>
      <w:outlineLvl w:val="1"/>
    </w:pPr>
    <w:rPr>
      <w:rFonts w:eastAsiaTheme="majorEastAsia" w:cstheme="majorBidi"/>
      <w:b/>
      <w:bCs/>
      <w:sz w:val="28"/>
      <w:szCs w:val="26"/>
    </w:rPr>
  </w:style>
  <w:style w:type="paragraph" w:styleId="u3">
    <w:name w:val="heading 3"/>
    <w:basedOn w:val="Binhthng"/>
    <w:next w:val="Binhthng"/>
    <w:link w:val="u3Char"/>
    <w:uiPriority w:val="9"/>
    <w:unhideWhenUsed/>
    <w:qFormat/>
    <w:rsid w:val="00E066E8"/>
    <w:pPr>
      <w:keepNext/>
      <w:keepLines/>
      <w:numPr>
        <w:numId w:val="12"/>
      </w:numPr>
      <w:spacing w:before="200" w:after="240"/>
      <w:ind w:left="0" w:firstLine="0"/>
      <w:jc w:val="left"/>
      <w:outlineLvl w:val="2"/>
    </w:pPr>
    <w:rPr>
      <w:rFonts w:eastAsiaTheme="majorEastAsia" w:cstheme="majorBidi"/>
      <w:b/>
      <w:bCs/>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style>
  <w:style w:type="paragraph" w:styleId="Thnvnban2">
    <w:name w:val="Body Text 2"/>
    <w:basedOn w:val="Binhthng"/>
    <w:link w:val="Thnvnban2Char"/>
    <w:uiPriority w:val="99"/>
    <w:unhideWhenUsed/>
    <w:pPr>
      <w:spacing w:line="480" w:lineRule="auto"/>
    </w:pPr>
  </w:style>
  <w:style w:type="paragraph" w:styleId="Thnvnban3">
    <w:name w:val="Body Text 3"/>
    <w:basedOn w:val="Binhthng"/>
    <w:link w:val="Thnvnban3Char"/>
    <w:uiPriority w:val="99"/>
    <w:unhideWhenUsed/>
    <w:rPr>
      <w:sz w:val="16"/>
      <w:szCs w:val="16"/>
    </w:rPr>
  </w:style>
  <w:style w:type="paragraph" w:styleId="Chuthich">
    <w:name w:val="caption"/>
    <w:basedOn w:val="Banghinhminhhoa"/>
    <w:next w:val="Binhthng"/>
    <w:uiPriority w:val="35"/>
    <w:unhideWhenUsed/>
    <w:qFormat/>
    <w:rsid w:val="00957322"/>
    <w:pPr>
      <w:ind w:firstLine="0"/>
      <w:jc w:val="center"/>
    </w:pPr>
    <w:rPr>
      <w:b/>
      <w:bCs/>
      <w:i/>
      <w:sz w:val="24"/>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ind w:left="360"/>
      <w:contextualSpacing/>
    </w:pPr>
  </w:style>
  <w:style w:type="paragraph" w:styleId="Danhsachlintuc2">
    <w:name w:val="List Continue 2"/>
    <w:basedOn w:val="Binhthng"/>
    <w:uiPriority w:val="99"/>
    <w:unhideWhenUsed/>
    <w:pPr>
      <w:ind w:left="720"/>
      <w:contextualSpacing/>
    </w:pPr>
  </w:style>
  <w:style w:type="paragraph" w:styleId="Danhsachlintuc3">
    <w:name w:val="List Continue 3"/>
    <w:basedOn w:val="Binhthng"/>
    <w:uiPriority w:val="99"/>
    <w:unhideWhenUsed/>
    <w:pPr>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ThngthngWeb">
    <w:name w:val="Normal (Web)"/>
    <w:uiPriority w:val="99"/>
    <w:semiHidden/>
    <w:unhideWhenUsed/>
    <w:pPr>
      <w:spacing w:beforeAutospacing="1" w:afterAutospacing="1"/>
    </w:pPr>
    <w:rPr>
      <w:sz w:val="24"/>
      <w:szCs w:val="24"/>
      <w:lang w:val="en-US" w:eastAsia="zh-CN"/>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KhngDncch">
    <w:name w:val="No Spacing"/>
    <w:uiPriority w:val="1"/>
    <w:qFormat/>
    <w:rPr>
      <w:rFonts w:asciiTheme="minorHAnsi" w:eastAsiaTheme="minorEastAsia" w:hAnsiTheme="minorHAnsi" w:cstheme="minorBidi"/>
      <w:sz w:val="22"/>
      <w:szCs w:val="22"/>
      <w:lang w:val="en-US" w:eastAsia="en-US"/>
    </w:rPr>
  </w:style>
  <w:style w:type="character" w:customStyle="1" w:styleId="u1Char">
    <w:name w:val="Đầu đề 1 Char"/>
    <w:basedOn w:val="Phngmcinhcuaoanvn"/>
    <w:link w:val="u1"/>
    <w:uiPriority w:val="9"/>
    <w:rsid w:val="00765C41"/>
    <w:rPr>
      <w:rFonts w:eastAsiaTheme="majorEastAsia" w:cstheme="majorBidi"/>
      <w:b/>
      <w:bCs/>
      <w:caps/>
      <w:sz w:val="30"/>
      <w:szCs w:val="28"/>
      <w:lang w:val="en-US" w:eastAsia="en-US"/>
    </w:rPr>
  </w:style>
  <w:style w:type="character" w:customStyle="1" w:styleId="u2Char">
    <w:name w:val="Đầu đề 2 Char"/>
    <w:basedOn w:val="Phngmcinhcuaoanvn"/>
    <w:link w:val="u2"/>
    <w:uiPriority w:val="9"/>
    <w:rsid w:val="00765C41"/>
    <w:rPr>
      <w:rFonts w:eastAsiaTheme="majorEastAsia" w:cstheme="majorBidi"/>
      <w:b/>
      <w:bCs/>
      <w:sz w:val="28"/>
      <w:szCs w:val="26"/>
      <w:lang w:val="en-US" w:eastAsia="en-US"/>
    </w:rPr>
  </w:style>
  <w:style w:type="character" w:customStyle="1" w:styleId="u3Char">
    <w:name w:val="Đầu đề 3 Char"/>
    <w:basedOn w:val="Phngmcinhcuaoanvn"/>
    <w:link w:val="u3"/>
    <w:uiPriority w:val="9"/>
    <w:rsid w:val="00E066E8"/>
    <w:rPr>
      <w:rFonts w:eastAsiaTheme="majorEastAsia" w:cstheme="majorBidi"/>
      <w:b/>
      <w:bCs/>
      <w:sz w:val="26"/>
      <w:szCs w:val="22"/>
      <w:lang w:val="en-US" w:eastAsia="en-US"/>
    </w:rPr>
  </w:style>
  <w:style w:type="character" w:customStyle="1" w:styleId="TiuChar">
    <w:name w:val="Tiêu đề Char"/>
    <w:basedOn w:val="Phngmcinhcuaoanvn"/>
    <w:link w:val="Tiu"/>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semiHidden/>
    <w:unhideWhenUsed/>
    <w:qFormat/>
    <w:pPr>
      <w:outlineLvl w:val="9"/>
    </w:pPr>
  </w:style>
  <w:style w:type="paragraph" w:styleId="uMucluc">
    <w:name w:val="TOC Heading"/>
    <w:basedOn w:val="u1"/>
    <w:next w:val="Binhthng"/>
    <w:uiPriority w:val="39"/>
    <w:unhideWhenUsed/>
    <w:qFormat/>
    <w:rsid w:val="00B85A75"/>
    <w:pPr>
      <w:spacing w:before="240" w:line="259" w:lineRule="auto"/>
      <w:jc w:val="left"/>
      <w:outlineLvl w:val="9"/>
    </w:pPr>
    <w:rPr>
      <w:rFonts w:asciiTheme="majorHAnsi" w:hAnsiTheme="majorHAnsi"/>
      <w:b w:val="0"/>
      <w:bCs w:val="0"/>
      <w:color w:val="365F91" w:themeColor="accent1" w:themeShade="BF"/>
      <w:sz w:val="32"/>
      <w:szCs w:val="32"/>
      <w:lang w:val="vi-VN" w:eastAsia="vi-VN"/>
    </w:rPr>
  </w:style>
  <w:style w:type="paragraph" w:styleId="Mucluc1">
    <w:name w:val="toc 1"/>
    <w:basedOn w:val="Binhthng"/>
    <w:next w:val="Binhthng"/>
    <w:autoRedefine/>
    <w:uiPriority w:val="39"/>
    <w:unhideWhenUsed/>
    <w:rsid w:val="00F26470"/>
    <w:pPr>
      <w:tabs>
        <w:tab w:val="left" w:pos="2200"/>
        <w:tab w:val="right" w:leader="dot" w:pos="8771"/>
      </w:tabs>
      <w:spacing w:after="100"/>
    </w:pPr>
    <w:rPr>
      <w:b/>
      <w:bCs/>
      <w:noProof/>
      <w:lang w:val="vi-VN"/>
    </w:rPr>
  </w:style>
  <w:style w:type="paragraph" w:styleId="Mucluc2">
    <w:name w:val="toc 2"/>
    <w:basedOn w:val="Binhthng"/>
    <w:next w:val="Binhthng"/>
    <w:autoRedefine/>
    <w:uiPriority w:val="39"/>
    <w:unhideWhenUsed/>
    <w:rsid w:val="00B85A75"/>
    <w:pPr>
      <w:spacing w:after="100"/>
      <w:ind w:left="260"/>
    </w:pPr>
  </w:style>
  <w:style w:type="character" w:styleId="Siuktni">
    <w:name w:val="Hyperlink"/>
    <w:basedOn w:val="Phngmcinhcuaoanvn"/>
    <w:uiPriority w:val="99"/>
    <w:unhideWhenUsed/>
    <w:rsid w:val="00B85A75"/>
    <w:rPr>
      <w:color w:val="0000FF" w:themeColor="hyperlink"/>
      <w:u w:val="single"/>
    </w:rPr>
  </w:style>
  <w:style w:type="paragraph" w:customStyle="1" w:styleId="McphLv3">
    <w:name w:val="Mục phụ Lv3"/>
    <w:basedOn w:val="u2"/>
    <w:link w:val="McphLv3Char"/>
    <w:rsid w:val="00A575D6"/>
    <w:pPr>
      <w:ind w:left="851"/>
    </w:pPr>
    <w:rPr>
      <w:sz w:val="26"/>
      <w:lang w:val="vi-VN"/>
    </w:rPr>
  </w:style>
  <w:style w:type="character" w:customStyle="1" w:styleId="McphLv3Char">
    <w:name w:val="Mục phụ Lv3 Char"/>
    <w:basedOn w:val="u2Char"/>
    <w:link w:val="McphLv3"/>
    <w:rsid w:val="00A575D6"/>
    <w:rPr>
      <w:rFonts w:eastAsiaTheme="majorEastAsia" w:cstheme="majorBidi"/>
      <w:b/>
      <w:bCs/>
      <w:sz w:val="26"/>
      <w:szCs w:val="26"/>
      <w:lang w:val="en-US" w:eastAsia="en-US"/>
    </w:rPr>
  </w:style>
  <w:style w:type="paragraph" w:styleId="VnbanChuthichcui">
    <w:name w:val="endnote text"/>
    <w:basedOn w:val="Binhthng"/>
    <w:link w:val="VnbanChuthichcuiChar"/>
    <w:uiPriority w:val="99"/>
    <w:semiHidden/>
    <w:unhideWhenUsed/>
    <w:rsid w:val="00EE4E05"/>
    <w:pPr>
      <w:spacing w:after="0"/>
    </w:pPr>
    <w:rPr>
      <w:sz w:val="20"/>
      <w:szCs w:val="20"/>
    </w:rPr>
  </w:style>
  <w:style w:type="character" w:customStyle="1" w:styleId="VnbanChuthichcuiChar">
    <w:name w:val="Văn bản Chú thích cuối Char"/>
    <w:basedOn w:val="Phngmcinhcuaoanvn"/>
    <w:link w:val="VnbanChuthichcui"/>
    <w:uiPriority w:val="99"/>
    <w:semiHidden/>
    <w:rsid w:val="00EE4E05"/>
    <w:rPr>
      <w:rFonts w:eastAsiaTheme="minorEastAsia" w:cstheme="minorBidi"/>
      <w:lang w:val="en-US" w:eastAsia="en-US"/>
    </w:rPr>
  </w:style>
  <w:style w:type="character" w:styleId="ThamchiuChuthichcui">
    <w:name w:val="endnote reference"/>
    <w:basedOn w:val="Phngmcinhcuaoanvn"/>
    <w:uiPriority w:val="99"/>
    <w:semiHidden/>
    <w:unhideWhenUsed/>
    <w:rsid w:val="00EE4E05"/>
    <w:rPr>
      <w:vertAlign w:val="superscript"/>
    </w:rPr>
  </w:style>
  <w:style w:type="paragraph" w:customStyle="1" w:styleId="Hinhanh">
    <w:name w:val="Hinh anh"/>
    <w:basedOn w:val="Binhthng"/>
    <w:link w:val="HinhanhChar"/>
    <w:uiPriority w:val="1"/>
    <w:qFormat/>
    <w:rsid w:val="00EE4E05"/>
  </w:style>
  <w:style w:type="character" w:customStyle="1" w:styleId="HinhanhChar">
    <w:name w:val="Hinh anh  Char"/>
    <w:basedOn w:val="Phngmcinhcuaoanvn"/>
    <w:link w:val="Hinhanh"/>
    <w:rsid w:val="00EE4E05"/>
    <w:rPr>
      <w:rFonts w:eastAsiaTheme="minorEastAsia" w:cstheme="minorBidi"/>
      <w:sz w:val="26"/>
      <w:szCs w:val="22"/>
      <w:lang w:val="en-US" w:eastAsia="en-US"/>
    </w:rPr>
  </w:style>
  <w:style w:type="paragraph" w:styleId="Mucluc3">
    <w:name w:val="toc 3"/>
    <w:basedOn w:val="Binhthng"/>
    <w:next w:val="Binhthng"/>
    <w:autoRedefine/>
    <w:uiPriority w:val="39"/>
    <w:unhideWhenUsed/>
    <w:rsid w:val="008A1FEC"/>
    <w:pPr>
      <w:spacing w:after="100"/>
      <w:ind w:left="520"/>
    </w:pPr>
  </w:style>
  <w:style w:type="paragraph" w:styleId="Banghinhminhhoa">
    <w:name w:val="table of figures"/>
    <w:basedOn w:val="Binhthng"/>
    <w:next w:val="Binhthng"/>
    <w:uiPriority w:val="99"/>
    <w:unhideWhenUsed/>
    <w:rsid w:val="00FF0D86"/>
    <w:pPr>
      <w:spacing w:after="0"/>
    </w:pPr>
  </w:style>
  <w:style w:type="character" w:customStyle="1" w:styleId="citation-100">
    <w:name w:val="citation-100"/>
    <w:basedOn w:val="Phngmcinhcuaoanvn"/>
    <w:rsid w:val="00C52928"/>
  </w:style>
  <w:style w:type="character" w:customStyle="1" w:styleId="citation-99">
    <w:name w:val="citation-99"/>
    <w:basedOn w:val="Phngmcinhcuaoanvn"/>
    <w:rsid w:val="00C52928"/>
  </w:style>
  <w:style w:type="character" w:customStyle="1" w:styleId="citation-98">
    <w:name w:val="citation-98"/>
    <w:basedOn w:val="Phngmcinhcuaoanvn"/>
    <w:rsid w:val="00C52928"/>
  </w:style>
  <w:style w:type="character" w:customStyle="1" w:styleId="citation-97">
    <w:name w:val="citation-97"/>
    <w:basedOn w:val="Phngmcinhcuaoanvn"/>
    <w:rsid w:val="00C52928"/>
  </w:style>
  <w:style w:type="character" w:customStyle="1" w:styleId="citation-77">
    <w:name w:val="citation-77"/>
    <w:basedOn w:val="Phngmcinhcuaoanvn"/>
    <w:rsid w:val="00005388"/>
  </w:style>
  <w:style w:type="character" w:customStyle="1" w:styleId="citation-76">
    <w:name w:val="citation-76"/>
    <w:basedOn w:val="Phngmcinhcuaoanvn"/>
    <w:rsid w:val="00005388"/>
  </w:style>
  <w:style w:type="character" w:customStyle="1" w:styleId="citation-75">
    <w:name w:val="citation-75"/>
    <w:basedOn w:val="Phngmcinhcuaoanvn"/>
    <w:rsid w:val="00005388"/>
  </w:style>
  <w:style w:type="character" w:customStyle="1" w:styleId="citation-74">
    <w:name w:val="citation-74"/>
    <w:basedOn w:val="Phngmcinhcuaoanvn"/>
    <w:rsid w:val="00005388"/>
  </w:style>
  <w:style w:type="character" w:customStyle="1" w:styleId="citation-127">
    <w:name w:val="citation-127"/>
    <w:basedOn w:val="Phngmcinhcuaoanvn"/>
    <w:rsid w:val="00805123"/>
  </w:style>
  <w:style w:type="character" w:customStyle="1" w:styleId="citation-126">
    <w:name w:val="citation-126"/>
    <w:basedOn w:val="Phngmcinhcuaoanvn"/>
    <w:rsid w:val="00805123"/>
  </w:style>
  <w:style w:type="character" w:customStyle="1" w:styleId="citation-125">
    <w:name w:val="citation-125"/>
    <w:basedOn w:val="Phngmcinhcuaoanvn"/>
    <w:rsid w:val="00805123"/>
  </w:style>
  <w:style w:type="paragraph" w:customStyle="1" w:styleId="Kiu1">
    <w:name w:val="Kiểu1"/>
    <w:basedOn w:val="u1"/>
    <w:link w:val="Kiu1Char"/>
    <w:qFormat/>
    <w:rsid w:val="009A14F1"/>
    <w:pPr>
      <w:numPr>
        <w:numId w:val="0"/>
      </w:numPr>
    </w:pPr>
    <w:rPr>
      <w:rFonts w:eastAsiaTheme="minorEastAsia" w:cstheme="minorBidi"/>
      <w:bCs w:val="0"/>
      <w:szCs w:val="26"/>
    </w:rPr>
  </w:style>
  <w:style w:type="character" w:customStyle="1" w:styleId="Kiu1Char">
    <w:name w:val="Kiểu1 Char"/>
    <w:basedOn w:val="u1Char"/>
    <w:link w:val="Kiu1"/>
    <w:rsid w:val="009A14F1"/>
    <w:rPr>
      <w:rFonts w:eastAsiaTheme="minorEastAsia" w:cstheme="minorBidi"/>
      <w:b/>
      <w:bCs w:val="0"/>
      <w:caps/>
      <w:sz w:val="30"/>
      <w:szCs w:val="26"/>
      <w:lang w:val="en-US" w:eastAsia="en-US"/>
    </w:rPr>
  </w:style>
  <w:style w:type="paragraph" w:customStyle="1" w:styleId="Kiu2">
    <w:name w:val="Kiểu2"/>
    <w:basedOn w:val="u2"/>
    <w:link w:val="Kiu2Char"/>
    <w:qFormat/>
    <w:rsid w:val="00093703"/>
    <w:pPr>
      <w:numPr>
        <w:ilvl w:val="0"/>
        <w:numId w:val="8"/>
      </w:numPr>
      <w:ind w:left="0" w:firstLine="0"/>
    </w:pPr>
    <w:rPr>
      <w:lang w:val="vi-VN"/>
    </w:rPr>
  </w:style>
  <w:style w:type="character" w:customStyle="1" w:styleId="Kiu2Char">
    <w:name w:val="Kiểu2 Char"/>
    <w:basedOn w:val="u2Char"/>
    <w:link w:val="Kiu2"/>
    <w:rsid w:val="00093703"/>
    <w:rPr>
      <w:rFonts w:eastAsiaTheme="majorEastAsia" w:cstheme="majorBidi"/>
      <w:b/>
      <w:bCs/>
      <w:sz w:val="28"/>
      <w:szCs w:val="26"/>
      <w:lang w:val="en-US" w:eastAsia="en-US"/>
    </w:rPr>
  </w:style>
  <w:style w:type="paragraph" w:customStyle="1" w:styleId="Kiu3">
    <w:name w:val="Kiểu3"/>
    <w:basedOn w:val="Kiu2"/>
    <w:link w:val="Kiu3Char"/>
    <w:qFormat/>
    <w:rsid w:val="005A70F1"/>
    <w:pPr>
      <w:numPr>
        <w:numId w:val="9"/>
      </w:numPr>
      <w:ind w:left="0" w:firstLine="0"/>
    </w:pPr>
  </w:style>
  <w:style w:type="character" w:customStyle="1" w:styleId="Kiu3Char">
    <w:name w:val="Kiểu3 Char"/>
    <w:basedOn w:val="Kiu2Char"/>
    <w:link w:val="Kiu3"/>
    <w:rsid w:val="005A70F1"/>
    <w:rPr>
      <w:rFonts w:eastAsiaTheme="majorEastAsia" w:cstheme="majorBidi"/>
      <w:b/>
      <w:bCs/>
      <w:sz w:val="28"/>
      <w:szCs w:val="26"/>
      <w:lang w:val="en-US" w:eastAsia="en-US"/>
    </w:rPr>
  </w:style>
  <w:style w:type="paragraph" w:customStyle="1" w:styleId="Kiu4">
    <w:name w:val="Kiểu4"/>
    <w:basedOn w:val="Kiu3"/>
    <w:link w:val="Kiu4Char"/>
    <w:qFormat/>
    <w:rsid w:val="002426E8"/>
    <w:pPr>
      <w:numPr>
        <w:numId w:val="10"/>
      </w:numPr>
      <w:ind w:left="0" w:firstLine="0"/>
    </w:pPr>
  </w:style>
  <w:style w:type="character" w:customStyle="1" w:styleId="Kiu4Char">
    <w:name w:val="Kiểu4 Char"/>
    <w:basedOn w:val="Kiu3Char"/>
    <w:link w:val="Kiu4"/>
    <w:rsid w:val="002426E8"/>
    <w:rPr>
      <w:rFonts w:eastAsiaTheme="majorEastAsia" w:cstheme="majorBidi"/>
      <w:b/>
      <w:bCs/>
      <w:sz w:val="28"/>
      <w:szCs w:val="26"/>
      <w:lang w:val="en-US" w:eastAsia="en-US"/>
    </w:rPr>
  </w:style>
  <w:style w:type="paragraph" w:customStyle="1" w:styleId="Kiu5">
    <w:name w:val="Kiểu5"/>
    <w:basedOn w:val="Kiu4"/>
    <w:link w:val="Kiu5Char"/>
    <w:qFormat/>
    <w:rsid w:val="009106F7"/>
    <w:pPr>
      <w:numPr>
        <w:numId w:val="11"/>
      </w:numPr>
      <w:ind w:left="0" w:firstLine="0"/>
    </w:pPr>
  </w:style>
  <w:style w:type="character" w:customStyle="1" w:styleId="Kiu5Char">
    <w:name w:val="Kiểu5 Char"/>
    <w:basedOn w:val="Kiu4Char"/>
    <w:link w:val="Kiu5"/>
    <w:rsid w:val="009106F7"/>
    <w:rPr>
      <w:rFonts w:eastAsiaTheme="majorEastAsia" w:cstheme="majorBidi"/>
      <w:b/>
      <w:bCs/>
      <w:sz w:val="28"/>
      <w:szCs w:val="26"/>
      <w:lang w:val="en-US" w:eastAsia="en-US"/>
    </w:rPr>
  </w:style>
  <w:style w:type="paragraph" w:customStyle="1" w:styleId="Kiu6">
    <w:name w:val="Kiểu6"/>
    <w:basedOn w:val="u3"/>
    <w:link w:val="Kiu6Char"/>
    <w:qFormat/>
    <w:rsid w:val="002217E6"/>
    <w:pPr>
      <w:numPr>
        <w:numId w:val="13"/>
      </w:numPr>
      <w:ind w:left="0" w:firstLine="0"/>
    </w:pPr>
    <w:rPr>
      <w:lang w:val="vi-VN"/>
    </w:rPr>
  </w:style>
  <w:style w:type="character" w:customStyle="1" w:styleId="Kiu6Char">
    <w:name w:val="Kiểu6 Char"/>
    <w:basedOn w:val="u3Char"/>
    <w:link w:val="Kiu6"/>
    <w:rsid w:val="002217E6"/>
    <w:rPr>
      <w:rFonts w:eastAsiaTheme="majorEastAsia" w:cstheme="majorBidi"/>
      <w:b/>
      <w:bCs/>
      <w:sz w:val="26"/>
      <w:szCs w:val="22"/>
      <w:lang w:val="en-US" w:eastAsia="en-US"/>
    </w:rPr>
  </w:style>
  <w:style w:type="paragraph" w:customStyle="1" w:styleId="Kiu7">
    <w:name w:val="Kiểu7"/>
    <w:basedOn w:val="u3"/>
    <w:link w:val="Kiu7Char"/>
    <w:qFormat/>
    <w:rsid w:val="00E51360"/>
    <w:pPr>
      <w:numPr>
        <w:numId w:val="14"/>
      </w:numPr>
      <w:ind w:left="0" w:firstLine="0"/>
    </w:pPr>
    <w:rPr>
      <w:lang w:val="vi-VN"/>
    </w:rPr>
  </w:style>
  <w:style w:type="character" w:customStyle="1" w:styleId="Kiu7Char">
    <w:name w:val="Kiểu7 Char"/>
    <w:basedOn w:val="u3Char"/>
    <w:link w:val="Kiu7"/>
    <w:rsid w:val="00E51360"/>
    <w:rPr>
      <w:rFonts w:eastAsiaTheme="majorEastAsia" w:cstheme="majorBidi"/>
      <w:b/>
      <w:bCs/>
      <w:sz w:val="26"/>
      <w:szCs w:val="22"/>
      <w:lang w:val="en-US" w:eastAsia="en-US"/>
    </w:rPr>
  </w:style>
  <w:style w:type="paragraph" w:customStyle="1" w:styleId="Kiu8">
    <w:name w:val="Kiểu8"/>
    <w:basedOn w:val="Kiu7"/>
    <w:link w:val="Kiu8Char"/>
    <w:qFormat/>
    <w:rsid w:val="00766555"/>
    <w:pPr>
      <w:numPr>
        <w:numId w:val="15"/>
      </w:numPr>
      <w:ind w:left="0" w:firstLine="0"/>
    </w:pPr>
  </w:style>
  <w:style w:type="character" w:customStyle="1" w:styleId="Kiu8Char">
    <w:name w:val="Kiểu8 Char"/>
    <w:basedOn w:val="Kiu7Char"/>
    <w:link w:val="Kiu8"/>
    <w:rsid w:val="00766555"/>
    <w:rPr>
      <w:rFonts w:eastAsiaTheme="majorEastAsia" w:cstheme="majorBidi"/>
      <w:b/>
      <w:bCs/>
      <w:sz w:val="26"/>
      <w:szCs w:val="22"/>
      <w:lang w:val="en-US" w:eastAsia="en-US"/>
    </w:rPr>
  </w:style>
  <w:style w:type="paragraph" w:customStyle="1" w:styleId="Kiu9">
    <w:name w:val="Kiểu9"/>
    <w:basedOn w:val="u3"/>
    <w:link w:val="Kiu9Char"/>
    <w:qFormat/>
    <w:rsid w:val="006F3E2D"/>
    <w:pPr>
      <w:numPr>
        <w:numId w:val="16"/>
      </w:numPr>
      <w:ind w:left="0" w:firstLine="0"/>
    </w:pPr>
    <w:rPr>
      <w:lang w:val="vi-VN"/>
    </w:rPr>
  </w:style>
  <w:style w:type="character" w:customStyle="1" w:styleId="Kiu9Char">
    <w:name w:val="Kiểu9 Char"/>
    <w:basedOn w:val="u3Char"/>
    <w:link w:val="Kiu9"/>
    <w:rsid w:val="006F3E2D"/>
    <w:rPr>
      <w:rFonts w:eastAsiaTheme="majorEastAsia" w:cstheme="majorBidi"/>
      <w:b/>
      <w:bCs/>
      <w:sz w:val="26"/>
      <w:szCs w:val="22"/>
      <w:lang w:val="en-US" w:eastAsia="en-US"/>
    </w:rPr>
  </w:style>
  <w:style w:type="paragraph" w:customStyle="1" w:styleId="Kiu10">
    <w:name w:val="Kiểu10"/>
    <w:basedOn w:val="Kiu9"/>
    <w:link w:val="Kiu10Char"/>
    <w:qFormat/>
    <w:rsid w:val="000F618D"/>
    <w:pPr>
      <w:numPr>
        <w:numId w:val="17"/>
      </w:numPr>
      <w:ind w:left="0" w:firstLine="0"/>
    </w:pPr>
  </w:style>
  <w:style w:type="character" w:customStyle="1" w:styleId="Kiu10Char">
    <w:name w:val="Kiểu10 Char"/>
    <w:basedOn w:val="Kiu9Char"/>
    <w:link w:val="Kiu10"/>
    <w:rsid w:val="000F618D"/>
    <w:rPr>
      <w:rFonts w:eastAsiaTheme="majorEastAsia" w:cstheme="majorBidi"/>
      <w:b/>
      <w:bCs/>
      <w:sz w:val="26"/>
      <w:szCs w:val="22"/>
      <w:lang w:val="en-US" w:eastAsia="en-US"/>
    </w:rPr>
  </w:style>
  <w:style w:type="paragraph" w:customStyle="1" w:styleId="Kiu11">
    <w:name w:val="Kiểu11"/>
    <w:basedOn w:val="Kiu10"/>
    <w:link w:val="Kiu11Char"/>
    <w:qFormat/>
    <w:rsid w:val="00F70E5A"/>
    <w:pPr>
      <w:numPr>
        <w:numId w:val="18"/>
      </w:numPr>
      <w:ind w:left="0" w:firstLine="0"/>
    </w:pPr>
  </w:style>
  <w:style w:type="character" w:customStyle="1" w:styleId="Kiu11Char">
    <w:name w:val="Kiểu11 Char"/>
    <w:basedOn w:val="Kiu10Char"/>
    <w:link w:val="Kiu11"/>
    <w:rsid w:val="00F70E5A"/>
    <w:rPr>
      <w:rFonts w:eastAsiaTheme="majorEastAsia" w:cstheme="majorBidi"/>
      <w:b/>
      <w:bCs/>
      <w:sz w:val="26"/>
      <w:szCs w:val="22"/>
      <w:lang w:val="en-US" w:eastAsia="en-US"/>
    </w:rPr>
  </w:style>
  <w:style w:type="paragraph" w:customStyle="1" w:styleId="Kiu12">
    <w:name w:val="Kiểu12"/>
    <w:basedOn w:val="Kiu11"/>
    <w:link w:val="Kiu12Char"/>
    <w:qFormat/>
    <w:rsid w:val="00D61EEF"/>
    <w:pPr>
      <w:numPr>
        <w:numId w:val="19"/>
      </w:numPr>
      <w:ind w:left="0" w:firstLine="0"/>
    </w:pPr>
  </w:style>
  <w:style w:type="character" w:customStyle="1" w:styleId="Kiu12Char">
    <w:name w:val="Kiểu12 Char"/>
    <w:basedOn w:val="Kiu11Char"/>
    <w:link w:val="Kiu12"/>
    <w:rsid w:val="00D61EEF"/>
    <w:rPr>
      <w:rFonts w:eastAsiaTheme="majorEastAsia" w:cstheme="majorBidi"/>
      <w:b/>
      <w:bCs/>
      <w:sz w:val="26"/>
      <w:szCs w:val="22"/>
      <w:lang w:val="en-US" w:eastAsia="en-US"/>
    </w:rPr>
  </w:style>
  <w:style w:type="paragraph" w:customStyle="1" w:styleId="Kiu13">
    <w:name w:val="Kiểu13"/>
    <w:basedOn w:val="Kiu12"/>
    <w:link w:val="Kiu13Char"/>
    <w:qFormat/>
    <w:rsid w:val="006E5048"/>
    <w:pPr>
      <w:numPr>
        <w:numId w:val="20"/>
      </w:numPr>
      <w:ind w:left="0" w:firstLine="0"/>
    </w:pPr>
  </w:style>
  <w:style w:type="character" w:customStyle="1" w:styleId="Kiu13Char">
    <w:name w:val="Kiểu13 Char"/>
    <w:basedOn w:val="Kiu12Char"/>
    <w:link w:val="Kiu13"/>
    <w:rsid w:val="006E5048"/>
    <w:rPr>
      <w:rFonts w:eastAsiaTheme="majorEastAsia" w:cstheme="majorBidi"/>
      <w:b/>
      <w:bCs/>
      <w:sz w:val="26"/>
      <w:szCs w:val="22"/>
      <w:lang w:val="en-US" w:eastAsia="en-US"/>
    </w:rPr>
  </w:style>
  <w:style w:type="paragraph" w:customStyle="1" w:styleId="Kiu14">
    <w:name w:val="Kiểu14"/>
    <w:basedOn w:val="Kiu13"/>
    <w:link w:val="Kiu14Char"/>
    <w:qFormat/>
    <w:rsid w:val="00DD27EA"/>
    <w:pPr>
      <w:numPr>
        <w:numId w:val="21"/>
      </w:numPr>
      <w:ind w:left="0" w:firstLine="0"/>
    </w:pPr>
  </w:style>
  <w:style w:type="character" w:customStyle="1" w:styleId="Kiu14Char">
    <w:name w:val="Kiểu14 Char"/>
    <w:basedOn w:val="Kiu13Char"/>
    <w:link w:val="Kiu14"/>
    <w:rsid w:val="00DD27EA"/>
    <w:rPr>
      <w:rFonts w:eastAsiaTheme="majorEastAsia" w:cstheme="majorBidi"/>
      <w:b/>
      <w:bCs/>
      <w:sz w:val="26"/>
      <w:szCs w:val="22"/>
      <w:lang w:val="en-US" w:eastAsia="en-US"/>
    </w:rPr>
  </w:style>
  <w:style w:type="paragraph" w:customStyle="1" w:styleId="Kiu15">
    <w:name w:val="Kiểu15"/>
    <w:basedOn w:val="Kiu14"/>
    <w:link w:val="Kiu15Char"/>
    <w:qFormat/>
    <w:rsid w:val="00481523"/>
    <w:pPr>
      <w:numPr>
        <w:numId w:val="22"/>
      </w:numPr>
      <w:ind w:left="0" w:firstLine="0"/>
    </w:pPr>
  </w:style>
  <w:style w:type="character" w:customStyle="1" w:styleId="Kiu15Char">
    <w:name w:val="Kiểu15 Char"/>
    <w:basedOn w:val="Kiu14Char"/>
    <w:link w:val="Kiu15"/>
    <w:rsid w:val="00481523"/>
    <w:rPr>
      <w:rFonts w:eastAsiaTheme="majorEastAsia" w:cstheme="majorBidi"/>
      <w:b/>
      <w:bCs/>
      <w:sz w:val="26"/>
      <w:szCs w:val="22"/>
      <w:lang w:val="en-US" w:eastAsia="en-US"/>
    </w:rPr>
  </w:style>
  <w:style w:type="character" w:customStyle="1" w:styleId="citation-69">
    <w:name w:val="citation-69"/>
    <w:basedOn w:val="Phngmcinhcuaoanvn"/>
    <w:rsid w:val="00A1238E"/>
  </w:style>
  <w:style w:type="character" w:customStyle="1" w:styleId="citation-68">
    <w:name w:val="citation-68"/>
    <w:basedOn w:val="Phngmcinhcuaoanvn"/>
    <w:rsid w:val="00A1238E"/>
  </w:style>
  <w:style w:type="character" w:customStyle="1" w:styleId="citation-131">
    <w:name w:val="citation-131"/>
    <w:basedOn w:val="Phngmcinhcuaoanvn"/>
    <w:rsid w:val="00CB5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chart" Target="charts/chart3.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hart" Target="charts/chart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chart" Target="charts/chart5.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chart" Target="charts/chart4.xml"/><Relationship Id="rId30" Type="http://schemas.openxmlformats.org/officeDocument/2006/relationships/header" Target="header7.xml"/></Relationships>
</file>

<file path=word/charts/_rels/chart1.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1 - Đăng nhập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1 - Đăng nhập'!$N$2:$N$5</c:f>
              <c:strCache>
                <c:ptCount val="4"/>
                <c:pt idx="0">
                  <c:v>Critical </c:v>
                </c:pt>
                <c:pt idx="1">
                  <c:v>High</c:v>
                </c:pt>
                <c:pt idx="2">
                  <c:v>Medium</c:v>
                </c:pt>
                <c:pt idx="3">
                  <c:v>Low</c:v>
                </c:pt>
              </c:strCache>
            </c:strRef>
          </c:cat>
          <c:val>
            <c:numRef>
              <c:f>'Testcases 1 - Đăng nhập'!$O$2:$O$5</c:f>
              <c:numCache>
                <c:formatCode>General</c:formatCode>
                <c:ptCount val="4"/>
                <c:pt idx="0">
                  <c:v>0</c:v>
                </c:pt>
                <c:pt idx="1">
                  <c:v>26</c:v>
                </c:pt>
                <c:pt idx="2">
                  <c:v>6</c:v>
                </c:pt>
                <c:pt idx="3">
                  <c:v>4</c:v>
                </c:pt>
              </c:numCache>
            </c:numRef>
          </c:val>
          <c:extLst>
            <c:ext xmlns:c16="http://schemas.microsoft.com/office/drawing/2014/chart" uri="{C3380CC4-5D6E-409C-BE32-E72D297353CC}">
              <c16:uniqueId val="{00000000-4D32-4355-88E5-3A97750C5980}"/>
            </c:ext>
          </c:extLst>
        </c:ser>
        <c:dLbls>
          <c:dLblPos val="outEnd"/>
          <c:showLegendKey val="0"/>
          <c:showVal val="1"/>
          <c:showCatName val="0"/>
          <c:showSerName val="0"/>
          <c:showPercent val="0"/>
          <c:showBubbleSize val="0"/>
        </c:dLbls>
        <c:gapWidth val="219"/>
        <c:overlap val="-27"/>
        <c:axId val="385211024"/>
        <c:axId val="385211504"/>
      </c:barChart>
      <c:catAx>
        <c:axId val="385211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385211504"/>
        <c:crosses val="autoZero"/>
        <c:auto val="1"/>
        <c:lblAlgn val="ctr"/>
        <c:lblOffset val="100"/>
        <c:noMultiLvlLbl val="0"/>
      </c:catAx>
      <c:valAx>
        <c:axId val="385211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385211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2 - Đăng ký</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2 - Đăng ký'!$N$2:$N$5</c:f>
              <c:strCache>
                <c:ptCount val="4"/>
                <c:pt idx="0">
                  <c:v>Critical </c:v>
                </c:pt>
                <c:pt idx="1">
                  <c:v>High</c:v>
                </c:pt>
                <c:pt idx="2">
                  <c:v>Medium</c:v>
                </c:pt>
                <c:pt idx="3">
                  <c:v>Low</c:v>
                </c:pt>
              </c:strCache>
            </c:strRef>
          </c:cat>
          <c:val>
            <c:numRef>
              <c:f>'Testcases 2 - Đăng ký'!$O$2:$O$5</c:f>
              <c:numCache>
                <c:formatCode>General</c:formatCode>
                <c:ptCount val="4"/>
                <c:pt idx="0">
                  <c:v>5</c:v>
                </c:pt>
                <c:pt idx="1">
                  <c:v>15</c:v>
                </c:pt>
                <c:pt idx="2">
                  <c:v>60</c:v>
                </c:pt>
                <c:pt idx="3">
                  <c:v>3</c:v>
                </c:pt>
              </c:numCache>
            </c:numRef>
          </c:val>
          <c:extLst>
            <c:ext xmlns:c16="http://schemas.microsoft.com/office/drawing/2014/chart" uri="{C3380CC4-5D6E-409C-BE32-E72D297353CC}">
              <c16:uniqueId val="{00000000-3A51-4F67-9284-8FBC1A36A875}"/>
            </c:ext>
          </c:extLst>
        </c:ser>
        <c:dLbls>
          <c:dLblPos val="outEnd"/>
          <c:showLegendKey val="0"/>
          <c:showVal val="1"/>
          <c:showCatName val="0"/>
          <c:showSerName val="0"/>
          <c:showPercent val="0"/>
          <c:showBubbleSize val="0"/>
        </c:dLbls>
        <c:gapWidth val="219"/>
        <c:overlap val="-27"/>
        <c:axId val="271144480"/>
        <c:axId val="271158400"/>
      </c:barChart>
      <c:catAx>
        <c:axId val="271144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71158400"/>
        <c:crosses val="autoZero"/>
        <c:auto val="1"/>
        <c:lblAlgn val="ctr"/>
        <c:lblOffset val="100"/>
        <c:noMultiLvlLbl val="0"/>
      </c:catAx>
      <c:valAx>
        <c:axId val="271158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71144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3 - Đặt phòng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3 - Đặt phòng'!$N$2:$N$5</c:f>
              <c:strCache>
                <c:ptCount val="4"/>
                <c:pt idx="0">
                  <c:v>Critical </c:v>
                </c:pt>
                <c:pt idx="1">
                  <c:v>High</c:v>
                </c:pt>
                <c:pt idx="2">
                  <c:v>Medium</c:v>
                </c:pt>
                <c:pt idx="3">
                  <c:v>Low</c:v>
                </c:pt>
              </c:strCache>
            </c:strRef>
          </c:cat>
          <c:val>
            <c:numRef>
              <c:f>'Testcases 3 - Đặt phòng'!$O$2:$O$5</c:f>
              <c:numCache>
                <c:formatCode>General</c:formatCode>
                <c:ptCount val="4"/>
                <c:pt idx="0">
                  <c:v>0</c:v>
                </c:pt>
                <c:pt idx="1">
                  <c:v>21</c:v>
                </c:pt>
                <c:pt idx="2">
                  <c:v>12</c:v>
                </c:pt>
                <c:pt idx="3">
                  <c:v>0</c:v>
                </c:pt>
              </c:numCache>
            </c:numRef>
          </c:val>
          <c:extLst>
            <c:ext xmlns:c16="http://schemas.microsoft.com/office/drawing/2014/chart" uri="{C3380CC4-5D6E-409C-BE32-E72D297353CC}">
              <c16:uniqueId val="{00000000-DD14-4E76-8983-5248495DFC27}"/>
            </c:ext>
          </c:extLst>
        </c:ser>
        <c:dLbls>
          <c:dLblPos val="outEnd"/>
          <c:showLegendKey val="0"/>
          <c:showVal val="1"/>
          <c:showCatName val="0"/>
          <c:showSerName val="0"/>
          <c:showPercent val="0"/>
          <c:showBubbleSize val="0"/>
        </c:dLbls>
        <c:gapWidth val="219"/>
        <c:overlap val="-27"/>
        <c:axId val="206330048"/>
        <c:axId val="206327648"/>
      </c:barChart>
      <c:catAx>
        <c:axId val="206330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06327648"/>
        <c:crosses val="autoZero"/>
        <c:auto val="1"/>
        <c:lblAlgn val="ctr"/>
        <c:lblOffset val="100"/>
        <c:noMultiLvlLbl val="0"/>
      </c:catAx>
      <c:valAx>
        <c:axId val="206327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063300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Tetscases 4 - Sửa TT cá nhân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spPr>
            <a:solidFill>
              <a:srgbClr val="637CEF"/>
            </a:solidFill>
            <a:ln>
              <a:noFill/>
            </a:ln>
            <a:effectLst/>
          </c:spPr>
          <c:invertIfNegative val="0"/>
          <c:dLbls>
            <c:dLbl>
              <c:idx val="0"/>
              <c:layout>
                <c:manualLayout>
                  <c:x val="-2.5462668816039986E-17"/>
                  <c:y val="-7.29166666666667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91D-4A2F-98C6-918194F56824}"/>
                </c:ext>
              </c:extLst>
            </c:dLbl>
            <c:dLbl>
              <c:idx val="1"/>
              <c:layout>
                <c:manualLayout>
                  <c:x val="-2.0833333333333333E-3"/>
                  <c:y val="-0.3229166666666666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91D-4A2F-98C6-918194F56824}"/>
                </c:ext>
              </c:extLst>
            </c:dLbl>
            <c:dLbl>
              <c:idx val="2"/>
              <c:layout>
                <c:manualLayout>
                  <c:x val="-4.1666666666667681E-3"/>
                  <c:y val="-4.86111111111111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91D-4A2F-98C6-918194F5682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4-Sửa TT cá nhân'!$N$2:$N$5</c:f>
              <c:strCache>
                <c:ptCount val="4"/>
                <c:pt idx="0">
                  <c:v>Critical </c:v>
                </c:pt>
                <c:pt idx="1">
                  <c:v>High</c:v>
                </c:pt>
                <c:pt idx="2">
                  <c:v>Medium</c:v>
                </c:pt>
                <c:pt idx="3">
                  <c:v>Low</c:v>
                </c:pt>
              </c:strCache>
            </c:strRef>
          </c:cat>
          <c:val>
            <c:numRef>
              <c:f>'Testcases 4-Sửa TT cá nhân'!$O$2:$O$5</c:f>
              <c:numCache>
                <c:formatCode>General</c:formatCode>
                <c:ptCount val="4"/>
                <c:pt idx="0">
                  <c:v>11</c:v>
                </c:pt>
                <c:pt idx="1">
                  <c:v>83</c:v>
                </c:pt>
                <c:pt idx="2">
                  <c:v>5</c:v>
                </c:pt>
                <c:pt idx="3">
                  <c:v>0</c:v>
                </c:pt>
              </c:numCache>
            </c:numRef>
          </c:val>
          <c:extLst>
            <c:ext xmlns:c16="http://schemas.microsoft.com/office/drawing/2014/chart" uri="{C3380CC4-5D6E-409C-BE32-E72D297353CC}">
              <c16:uniqueId val="{00000003-191D-4A2F-98C6-918194F56824}"/>
            </c:ext>
          </c:extLst>
        </c:ser>
        <c:dLbls>
          <c:showLegendKey val="0"/>
          <c:showVal val="0"/>
          <c:showCatName val="0"/>
          <c:showSerName val="0"/>
          <c:showPercent val="0"/>
          <c:showBubbleSize val="0"/>
        </c:dLbls>
        <c:gapWidth val="150"/>
        <c:overlap val="100"/>
        <c:axId val="1667582984"/>
        <c:axId val="1667617800"/>
      </c:barChart>
      <c:catAx>
        <c:axId val="1667582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7617800"/>
        <c:crosses val="autoZero"/>
        <c:auto val="1"/>
        <c:lblAlgn val="ctr"/>
        <c:lblOffset val="100"/>
        <c:noMultiLvlLbl val="0"/>
      </c:catAx>
      <c:valAx>
        <c:axId val="1667617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7582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5 - Đăng xuất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5 - Đăng xuất'!$N$2:$N$5</c:f>
              <c:strCache>
                <c:ptCount val="4"/>
                <c:pt idx="0">
                  <c:v>Critical </c:v>
                </c:pt>
                <c:pt idx="1">
                  <c:v>High</c:v>
                </c:pt>
                <c:pt idx="2">
                  <c:v>Medium</c:v>
                </c:pt>
                <c:pt idx="3">
                  <c:v>Low</c:v>
                </c:pt>
              </c:strCache>
            </c:strRef>
          </c:cat>
          <c:val>
            <c:numRef>
              <c:f>'Testcases 5 - Đăng xuất'!$O$2:$O$5</c:f>
              <c:numCache>
                <c:formatCode>General</c:formatCode>
                <c:ptCount val="4"/>
                <c:pt idx="0">
                  <c:v>0</c:v>
                </c:pt>
                <c:pt idx="1">
                  <c:v>2</c:v>
                </c:pt>
                <c:pt idx="2">
                  <c:v>6</c:v>
                </c:pt>
                <c:pt idx="3">
                  <c:v>0</c:v>
                </c:pt>
              </c:numCache>
            </c:numRef>
          </c:val>
          <c:extLst>
            <c:ext xmlns:c16="http://schemas.microsoft.com/office/drawing/2014/chart" uri="{C3380CC4-5D6E-409C-BE32-E72D297353CC}">
              <c16:uniqueId val="{00000000-891C-4525-B234-72C3F96FA4B0}"/>
            </c:ext>
          </c:extLst>
        </c:ser>
        <c:dLbls>
          <c:dLblPos val="outEnd"/>
          <c:showLegendKey val="0"/>
          <c:showVal val="1"/>
          <c:showCatName val="0"/>
          <c:showSerName val="0"/>
          <c:showPercent val="0"/>
          <c:showBubbleSize val="0"/>
        </c:dLbls>
        <c:gapWidth val="219"/>
        <c:overlap val="-27"/>
        <c:axId val="319537024"/>
        <c:axId val="319537504"/>
      </c:barChart>
      <c:catAx>
        <c:axId val="31953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319537504"/>
        <c:crosses val="autoZero"/>
        <c:auto val="1"/>
        <c:lblAlgn val="ctr"/>
        <c:lblOffset val="100"/>
        <c:noMultiLvlLbl val="0"/>
      </c:catAx>
      <c:valAx>
        <c:axId val="319537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319537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000">
  <a:srgbClr val="637CEF"/>
  <a:srgbClr val="E3008C"/>
  <a:srgbClr val="2AA0A4"/>
  <a:srgbClr val="9373C0"/>
  <a:srgbClr val="13A10E"/>
  <a:srgbClr val="3A96DD"/>
  <a:srgbClr val="CA5010"/>
  <a:srgbClr val="57811B"/>
  <a:srgbClr val="B146C2"/>
  <a:srgbClr val="AE8C00"/>
  <a:srgbClr val="AE8C00"/>
  <a:srgbClr val="637CEF"/>
  <a:srgbClr val="EE5FB7"/>
  <a:srgbClr val="008B94"/>
  <a:srgbClr val="D77440"/>
  <a:srgbClr val="BA58C9"/>
  <a:srgbClr val="3A96DD"/>
  <a:srgbClr val="E3008C"/>
  <a:srgbClr val="C36BD1"/>
  <a:srgbClr val="D06228"/>
  <a:srgbClr val="57811B"/>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20EA0C16DB924CBD55449FA91F146B" ma:contentTypeVersion="14" ma:contentTypeDescription="Create a new document." ma:contentTypeScope="" ma:versionID="0ca76564e41e67d5848d951cd1f0ecb1">
  <xsd:schema xmlns:xsd="http://www.w3.org/2001/XMLSchema" xmlns:xs="http://www.w3.org/2001/XMLSchema" xmlns:p="http://schemas.microsoft.com/office/2006/metadata/properties" xmlns:ns3="6d2d69d5-292a-4748-a57b-62c3977d90e7" xmlns:ns4="0ee018d6-08b3-4c85-a43a-b982f3267400" targetNamespace="http://schemas.microsoft.com/office/2006/metadata/properties" ma:root="true" ma:fieldsID="7e4cb521fa8c0fec1ac4487af5137cfe" ns3:_="" ns4:_="">
    <xsd:import namespace="6d2d69d5-292a-4748-a57b-62c3977d90e7"/>
    <xsd:import namespace="0ee018d6-08b3-4c85-a43a-b982f326740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d69d5-292a-4748-a57b-62c3977d90e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e018d6-08b3-4c85-a43a-b982f326740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d2d69d5-292a-4748-a57b-62c3977d90e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FDC0B-A293-4159-A3D7-9DAC08854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d69d5-292a-4748-a57b-62c3977d90e7"/>
    <ds:schemaRef ds:uri="0ee018d6-08b3-4c85-a43a-b982f3267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E31A40-79E2-45F3-9C80-B77C491161A4}">
  <ds:schemaRefs>
    <ds:schemaRef ds:uri="http://schemas.microsoft.com/sharepoint/v3/contenttype/forms"/>
  </ds:schemaRefs>
</ds:datastoreItem>
</file>

<file path=customXml/itemProps3.xml><?xml version="1.0" encoding="utf-8"?>
<ds:datastoreItem xmlns:ds="http://schemas.openxmlformats.org/officeDocument/2006/customXml" ds:itemID="{9EE17356-C024-436B-A802-F63AD21E1229}">
  <ds:schemaRefs>
    <ds:schemaRef ds:uri="http://schemas.microsoft.com/office/2006/metadata/properties"/>
    <ds:schemaRef ds:uri="http://schemas.microsoft.com/office/infopath/2007/PartnerControls"/>
    <ds:schemaRef ds:uri="6d2d69d5-292a-4748-a57b-62c3977d90e7"/>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1</Pages>
  <Words>5840</Words>
  <Characters>23013</Characters>
  <Application>Microsoft Office Word</Application>
  <DocSecurity>0</DocSecurity>
  <Lines>639</Lines>
  <Paragraphs>369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Đặng Quốc Hưng</cp:lastModifiedBy>
  <cp:revision>759</cp:revision>
  <cp:lastPrinted>2025-11-24T02:40:00Z</cp:lastPrinted>
  <dcterms:created xsi:type="dcterms:W3CDTF">2025-11-02T08:00:00Z</dcterms:created>
  <dcterms:modified xsi:type="dcterms:W3CDTF">2025-11-24T02:41:00Z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43768B4CA136415DAB6C3C84E23DABC6_12</vt:lpwstr>
  </property>
  <property fmtid="{D5CDD505-2E9C-101B-9397-08002B2CF9AE}" pid="4" name="ContentTypeId">
    <vt:lpwstr>0x0101009820EA0C16DB924CBD55449FA91F146B</vt:lpwstr>
  </property>
</Properties>
</file>